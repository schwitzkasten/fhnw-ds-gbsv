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US"/>
        </w:rPr>
        <w:alias w:val="Dokument Informationen"/>
        <w:tag w:val="officeatworkDocumentPart: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"/>
        <w:id w:val="-695539582"/>
        <w:lock w:val="sdtLocked"/>
        <w:placeholder>
          <w:docPart w:val="C1545A24D22543498D375BC2A65F534F"/>
        </w:placeholder>
      </w:sdtPr>
      <w:sdtEndPr/>
      <w:sdtContent>
        <w:p w14:paraId="6D7D824C" w14:textId="1E8EDE30" w:rsidR="002F75DA" w:rsidRPr="00F70E05" w:rsidRDefault="002F75DA" w:rsidP="002F75DA">
          <w:pPr>
            <w:pStyle w:val="berschrift1ohneNummerierung"/>
            <w:rPr>
              <w:lang w:val="en-US"/>
            </w:rPr>
          </w:pPr>
          <w:proofErr w:type="spellStart"/>
          <w:r w:rsidRPr="00F70E05">
            <w:rPr>
              <w:lang w:val="en-US"/>
            </w:rPr>
            <w:t>gbsv</w:t>
          </w:r>
          <w:proofErr w:type="spellEnd"/>
          <w:r w:rsidRPr="00F70E05">
            <w:rPr>
              <w:lang w:val="en-US"/>
            </w:rPr>
            <w:t xml:space="preserve"> Mini-Challenge </w:t>
          </w:r>
          <w:r w:rsidR="00866F05">
            <w:rPr>
              <w:lang w:val="en-US"/>
            </w:rPr>
            <w:t>2</w:t>
          </w:r>
        </w:p>
      </w:sdtContent>
    </w:sdt>
    <w:p w14:paraId="773313AD" w14:textId="3F9DE542" w:rsidR="002F75DA" w:rsidRPr="00F70E05" w:rsidRDefault="002F75DA" w:rsidP="00F17BA5">
      <w:pPr>
        <w:spacing w:after="200" w:line="276" w:lineRule="auto"/>
        <w:rPr>
          <w:lang w:val="en-US"/>
        </w:rPr>
      </w:pPr>
      <w:r w:rsidRPr="00F70E05">
        <w:rPr>
          <w:lang w:val="en-US"/>
        </w:rPr>
        <w:t>2026-0</w:t>
      </w:r>
      <w:r w:rsidR="00866F05">
        <w:rPr>
          <w:lang w:val="en-US"/>
        </w:rPr>
        <w:t>4</w:t>
      </w:r>
      <w:r w:rsidRPr="00F70E05">
        <w:rPr>
          <w:lang w:val="en-US"/>
        </w:rPr>
        <w:t>-</w:t>
      </w:r>
      <w:r w:rsidR="00866F05">
        <w:rPr>
          <w:lang w:val="en-US"/>
        </w:rPr>
        <w:t>18</w:t>
      </w:r>
    </w:p>
    <w:p w14:paraId="5DE2B4DA" w14:textId="2BC6FCBB" w:rsidR="002F75DA" w:rsidRPr="00F70E05" w:rsidRDefault="002F75DA" w:rsidP="002F75DA">
      <w:pPr>
        <w:pStyle w:val="berschrift1ohneNummerierung"/>
        <w:rPr>
          <w:lang w:val="en-US"/>
        </w:rPr>
      </w:pPr>
      <w:r w:rsidRPr="00F70E05">
        <w:rPr>
          <w:lang w:val="en-US"/>
        </w:rPr>
        <w:t>General Information</w:t>
      </w:r>
    </w:p>
    <w:p w14:paraId="1D55E44A" w14:textId="6EFA4562" w:rsidR="002F75DA" w:rsidRPr="00F70E05" w:rsidRDefault="002F75DA" w:rsidP="002F75DA">
      <w:pPr>
        <w:spacing w:after="200" w:line="276" w:lineRule="auto"/>
        <w:rPr>
          <w:lang w:val="en-US"/>
        </w:rPr>
      </w:pPr>
      <w:r w:rsidRPr="00F70E05">
        <w:rPr>
          <w:lang w:val="en-US"/>
        </w:rPr>
        <w:t xml:space="preserve">In this mini-challenge, </w:t>
      </w:r>
      <w:r w:rsidR="00914153">
        <w:rPr>
          <w:lang w:val="en-US"/>
        </w:rPr>
        <w:t xml:space="preserve">the </w:t>
      </w:r>
      <w:r w:rsidR="00675D18">
        <w:rPr>
          <w:lang w:val="en-US"/>
        </w:rPr>
        <w:t xml:space="preserve">tasks </w:t>
      </w:r>
      <w:r w:rsidR="00A75003">
        <w:rPr>
          <w:lang w:val="en-US"/>
        </w:rPr>
        <w:t xml:space="preserve">are </w:t>
      </w:r>
      <w:r w:rsidR="004F4111">
        <w:rPr>
          <w:lang w:val="en-US"/>
        </w:rPr>
        <w:t xml:space="preserve">in the </w:t>
      </w:r>
      <w:r w:rsidRPr="00F70E05">
        <w:rPr>
          <w:lang w:val="en-US"/>
        </w:rPr>
        <w:t xml:space="preserve">form of experiments in foundations in </w:t>
      </w:r>
      <w:r w:rsidR="0001547C">
        <w:rPr>
          <w:lang w:val="en-US"/>
        </w:rPr>
        <w:t xml:space="preserve">signal and </w:t>
      </w:r>
      <w:r w:rsidRPr="00F70E05">
        <w:rPr>
          <w:lang w:val="en-US"/>
        </w:rPr>
        <w:t>image</w:t>
      </w:r>
      <w:r w:rsidR="0001547C">
        <w:rPr>
          <w:lang w:val="en-US"/>
        </w:rPr>
        <w:t xml:space="preserve"> </w:t>
      </w:r>
      <w:r w:rsidRPr="00F70E05">
        <w:rPr>
          <w:lang w:val="en-US"/>
        </w:rPr>
        <w:t>processing to assess LO1-LO3</w:t>
      </w:r>
      <w:r w:rsidR="004F4111">
        <w:rPr>
          <w:lang w:val="en-US"/>
        </w:rPr>
        <w:t xml:space="preserve"> themed to a country of choice</w:t>
      </w:r>
      <w:r w:rsidRPr="00F70E05">
        <w:rPr>
          <w:lang w:val="en-US"/>
        </w:rPr>
        <w:t xml:space="preserve">. Each student </w:t>
      </w:r>
      <w:r w:rsidR="00675D18">
        <w:rPr>
          <w:lang w:val="en-US"/>
        </w:rPr>
        <w:t>s</w:t>
      </w:r>
      <w:r w:rsidRPr="00F70E05">
        <w:rPr>
          <w:lang w:val="en-US"/>
        </w:rPr>
        <w:t>ubmit</w:t>
      </w:r>
      <w:r w:rsidR="00675D18">
        <w:rPr>
          <w:lang w:val="en-US"/>
        </w:rPr>
        <w:t>s</w:t>
      </w:r>
      <w:r w:rsidRPr="00F70E05">
        <w:rPr>
          <w:lang w:val="en-US"/>
        </w:rPr>
        <w:t xml:space="preserve"> a unique solution with individual data and analysis. </w:t>
      </w:r>
      <w:r w:rsidR="0001547C">
        <w:rPr>
          <w:lang w:val="en-US"/>
        </w:rPr>
        <w:t>That is, e</w:t>
      </w:r>
      <w:r w:rsidR="00FF06C0">
        <w:rPr>
          <w:lang w:val="en-US"/>
        </w:rPr>
        <w:t xml:space="preserve">ach student </w:t>
      </w:r>
      <w:r w:rsidRPr="00F70E05">
        <w:rPr>
          <w:lang w:val="en-US"/>
        </w:rPr>
        <w:t>choose</w:t>
      </w:r>
      <w:r w:rsidR="00FF06C0">
        <w:rPr>
          <w:lang w:val="en-US"/>
        </w:rPr>
        <w:t>s signals or</w:t>
      </w:r>
      <w:r w:rsidRPr="00F70E05">
        <w:rPr>
          <w:lang w:val="en-US"/>
        </w:rPr>
        <w:t xml:space="preserve"> images themed for </w:t>
      </w:r>
      <w:r w:rsidR="0001547C">
        <w:rPr>
          <w:lang w:val="en-US"/>
        </w:rPr>
        <w:t>the</w:t>
      </w:r>
      <w:r w:rsidR="0001547C" w:rsidRPr="00F70E05">
        <w:rPr>
          <w:lang w:val="en-US"/>
        </w:rPr>
        <w:t xml:space="preserve"> </w:t>
      </w:r>
      <w:r w:rsidRPr="00F70E05">
        <w:rPr>
          <w:lang w:val="en-US"/>
        </w:rPr>
        <w:t xml:space="preserve">selected country and the </w:t>
      </w:r>
      <w:r w:rsidR="00FF06C0">
        <w:rPr>
          <w:lang w:val="en-US"/>
        </w:rPr>
        <w:t xml:space="preserve">assigned </w:t>
      </w:r>
      <w:r w:rsidRPr="00F70E05">
        <w:rPr>
          <w:lang w:val="en-US"/>
        </w:rPr>
        <w:t xml:space="preserve">tasks. Unless otherwise mentioned, existing libraries may be used. </w:t>
      </w:r>
    </w:p>
    <w:p w14:paraId="7D10A9CE" w14:textId="37F81992" w:rsidR="002F75DA" w:rsidRPr="00F70E05" w:rsidRDefault="002F75DA" w:rsidP="002F75DA">
      <w:pPr>
        <w:spacing w:after="200" w:line="276" w:lineRule="auto"/>
        <w:rPr>
          <w:b/>
          <w:bCs/>
          <w:lang w:val="en-US"/>
        </w:rPr>
      </w:pPr>
      <w:r w:rsidRPr="00F70E05">
        <w:rPr>
          <w:lang w:val="en-US"/>
        </w:rPr>
        <w:t xml:space="preserve">Note: </w:t>
      </w:r>
      <w:r w:rsidR="0062424F">
        <w:rPr>
          <w:lang w:val="en-US"/>
        </w:rPr>
        <w:t>Some</w:t>
      </w:r>
      <w:r w:rsidR="0062424F" w:rsidRPr="00F70E05">
        <w:rPr>
          <w:lang w:val="en-US"/>
        </w:rPr>
        <w:t xml:space="preserve"> </w:t>
      </w:r>
      <w:r w:rsidRPr="00F70E05">
        <w:rPr>
          <w:lang w:val="en-US"/>
        </w:rPr>
        <w:t xml:space="preserve">tasks are kept open. Set your own frame for the limitation or ask if the boundaries are not clear to you. As a rule of thumb one day should take you around 2h +/-30min per day. </w:t>
      </w:r>
      <w:r w:rsidR="00901394">
        <w:rPr>
          <w:lang w:val="en-US"/>
        </w:rPr>
        <w:br/>
      </w:r>
      <w:r w:rsidR="008C0FDA">
        <w:rPr>
          <w:b/>
          <w:bCs/>
          <w:lang w:val="en-US"/>
        </w:rPr>
        <w:br/>
      </w:r>
      <w:r w:rsidRPr="00F70E05">
        <w:rPr>
          <w:b/>
          <w:bCs/>
          <w:lang w:val="en-US"/>
        </w:rPr>
        <w:t>Version Individual Rhythm</w:t>
      </w:r>
    </w:p>
    <w:p w14:paraId="12732F10" w14:textId="2E043F98" w:rsidR="002F75DA" w:rsidRPr="00F70E05" w:rsidRDefault="002F75DA" w:rsidP="008C4FBA">
      <w:pPr>
        <w:pStyle w:val="ListParagraph"/>
        <w:numPr>
          <w:ilvl w:val="0"/>
          <w:numId w:val="12"/>
        </w:numPr>
        <w:spacing w:after="200" w:line="276" w:lineRule="auto"/>
        <w:rPr>
          <w:lang w:val="en-US"/>
        </w:rPr>
      </w:pPr>
      <w:r w:rsidRPr="00F70E05">
        <w:rPr>
          <w:lang w:val="en-US"/>
        </w:rPr>
        <w:t>Conduct your MC according to your own schedule/rhythm</w:t>
      </w:r>
    </w:p>
    <w:p w14:paraId="67E12638" w14:textId="73B490E0" w:rsidR="002F75DA" w:rsidRPr="00F70E05" w:rsidRDefault="002F75DA" w:rsidP="008C4FBA">
      <w:pPr>
        <w:pStyle w:val="ListParagraph"/>
        <w:numPr>
          <w:ilvl w:val="0"/>
          <w:numId w:val="12"/>
        </w:numPr>
        <w:spacing w:after="200" w:line="276" w:lineRule="auto"/>
        <w:rPr>
          <w:lang w:val="en-US"/>
        </w:rPr>
      </w:pPr>
      <w:r w:rsidRPr="00F70E05">
        <w:rPr>
          <w:lang w:val="en-US"/>
        </w:rPr>
        <w:t>Mandatory check-in (review meeting): MC is only graded if a check-in was conducted.</w:t>
      </w:r>
    </w:p>
    <w:p w14:paraId="3FB3EC21" w14:textId="77777777" w:rsidR="002F75DA" w:rsidRPr="00F70E05" w:rsidRDefault="002F75DA" w:rsidP="002F75DA">
      <w:pPr>
        <w:pStyle w:val="berschrift2ohneNummerierung"/>
        <w:rPr>
          <w:lang w:val="en-US"/>
        </w:rPr>
      </w:pPr>
      <w:r w:rsidRPr="00F70E05">
        <w:rPr>
          <w:lang w:val="en-US"/>
        </w:rPr>
        <w:t>Version 15-Day Challenge</w:t>
      </w:r>
    </w:p>
    <w:p w14:paraId="01DB467A" w14:textId="0F22A72D" w:rsidR="002F75DA" w:rsidRPr="003E0E84" w:rsidRDefault="002F75DA" w:rsidP="008C4FBA">
      <w:pPr>
        <w:pStyle w:val="ListParagraph"/>
        <w:numPr>
          <w:ilvl w:val="0"/>
          <w:numId w:val="13"/>
        </w:numPr>
        <w:spacing w:after="200" w:line="276" w:lineRule="auto"/>
        <w:rPr>
          <w:lang w:val="en-US"/>
        </w:rPr>
      </w:pPr>
      <w:r w:rsidRPr="003E0E84">
        <w:rPr>
          <w:lang w:val="en-US"/>
        </w:rPr>
        <w:t>Profit from regular feedback</w:t>
      </w:r>
    </w:p>
    <w:p w14:paraId="1F93D92F" w14:textId="09D4B215" w:rsidR="00D0284A" w:rsidRDefault="002F75DA" w:rsidP="00D0284A">
      <w:pPr>
        <w:pStyle w:val="ListParagraph"/>
        <w:numPr>
          <w:ilvl w:val="0"/>
          <w:numId w:val="13"/>
        </w:numPr>
        <w:spacing w:after="200" w:line="276" w:lineRule="auto"/>
        <w:rPr>
          <w:lang w:val="en-US"/>
        </w:rPr>
      </w:pPr>
      <w:r w:rsidRPr="003E0E84">
        <w:rPr>
          <w:lang w:val="en-US"/>
        </w:rPr>
        <w:t xml:space="preserve">Earn 1 bonus </w:t>
      </w:r>
      <w:r w:rsidR="002D77F7">
        <w:rPr>
          <w:lang w:val="en-US"/>
        </w:rPr>
        <w:t>credit</w:t>
      </w:r>
      <w:r w:rsidRPr="003E0E84">
        <w:rPr>
          <w:lang w:val="en-US"/>
        </w:rPr>
        <w:t xml:space="preserve"> per submitted day if you submit at least 1</w:t>
      </w:r>
      <w:r w:rsidR="0014784E">
        <w:rPr>
          <w:lang w:val="en-US"/>
        </w:rPr>
        <w:t>0</w:t>
      </w:r>
      <w:r w:rsidRPr="003E0E84">
        <w:rPr>
          <w:lang w:val="en-US"/>
        </w:rPr>
        <w:t xml:space="preserve"> days</w:t>
      </w:r>
    </w:p>
    <w:p w14:paraId="5D0CCA03" w14:textId="26933B83" w:rsidR="00E55631" w:rsidRDefault="009646D9" w:rsidP="008C4FBA">
      <w:pPr>
        <w:pStyle w:val="ListParagraph"/>
        <w:numPr>
          <w:ilvl w:val="0"/>
          <w:numId w:val="13"/>
        </w:numPr>
        <w:spacing w:after="200" w:line="276" w:lineRule="auto"/>
        <w:rPr>
          <w:lang w:val="en-US"/>
        </w:rPr>
      </w:pPr>
      <w:r>
        <w:rPr>
          <w:lang w:val="en-US"/>
        </w:rPr>
        <w:t xml:space="preserve">Bonus credits: </w:t>
      </w:r>
      <w:r w:rsidR="00E55631" w:rsidRPr="00E55631">
        <w:rPr>
          <w:lang w:val="en-US"/>
        </w:rPr>
        <w:t>up to +0.33 added to final grade (scaled to 15; capped at 6.0</w:t>
      </w:r>
      <w:r>
        <w:rPr>
          <w:lang w:val="en-US"/>
        </w:rPr>
        <w:t xml:space="preserve"> for maximum grade</w:t>
      </w:r>
      <w:r w:rsidR="00E55631" w:rsidRPr="00E55631">
        <w:rPr>
          <w:lang w:val="en-US"/>
        </w:rPr>
        <w:t>)</w:t>
      </w:r>
    </w:p>
    <w:p w14:paraId="2052CB1D" w14:textId="6452F1A2" w:rsidR="002F75DA" w:rsidRDefault="002F75DA" w:rsidP="008C4FBA">
      <w:pPr>
        <w:pStyle w:val="ListParagraph"/>
        <w:numPr>
          <w:ilvl w:val="0"/>
          <w:numId w:val="13"/>
        </w:numPr>
        <w:spacing w:after="200" w:line="276" w:lineRule="auto"/>
        <w:rPr>
          <w:lang w:val="en-US"/>
        </w:rPr>
      </w:pPr>
      <w:r w:rsidRPr="003E0E84">
        <w:rPr>
          <w:lang w:val="en-US"/>
        </w:rPr>
        <w:t>Revisions are allowed until day 15 if changes are clearly highlighted in color. Code does not need to be colored, but a colored text tag should mark start and end of code changes.</w:t>
      </w:r>
    </w:p>
    <w:p w14:paraId="34AA521C" w14:textId="07EF46EA" w:rsidR="000A6B54" w:rsidRDefault="000A6B54" w:rsidP="008C4FBA">
      <w:pPr>
        <w:pStyle w:val="ListParagraph"/>
        <w:numPr>
          <w:ilvl w:val="0"/>
          <w:numId w:val="13"/>
        </w:numPr>
        <w:spacing w:after="200" w:line="276" w:lineRule="auto"/>
        <w:rPr>
          <w:lang w:val="en-US"/>
        </w:rPr>
      </w:pPr>
      <w:r w:rsidRPr="000A6B54">
        <w:rPr>
          <w:lang w:val="en-US"/>
        </w:rPr>
        <w:t xml:space="preserve">Submission deadline: all entries must be submitted by </w:t>
      </w:r>
      <w:r>
        <w:rPr>
          <w:lang w:val="en-US"/>
        </w:rPr>
        <w:t>d</w:t>
      </w:r>
      <w:r w:rsidRPr="000A6B54">
        <w:rPr>
          <w:lang w:val="en-US"/>
        </w:rPr>
        <w:t>ay 15 (per challenge)</w:t>
      </w:r>
    </w:p>
    <w:p w14:paraId="45475E7A" w14:textId="69A8DADF" w:rsidR="0083307A" w:rsidRPr="003E0E84" w:rsidRDefault="0083307A" w:rsidP="008C4FBA">
      <w:pPr>
        <w:pStyle w:val="ListParagraph"/>
        <w:numPr>
          <w:ilvl w:val="0"/>
          <w:numId w:val="13"/>
        </w:numPr>
        <w:spacing w:after="200" w:line="276" w:lineRule="auto"/>
        <w:rPr>
          <w:lang w:val="en-US"/>
        </w:rPr>
      </w:pPr>
      <w:r>
        <w:rPr>
          <w:lang w:val="en-US"/>
        </w:rPr>
        <w:t>Have a look at what order</w:t>
      </w:r>
      <w:r w:rsidR="00091A09">
        <w:rPr>
          <w:lang w:val="en-US"/>
        </w:rPr>
        <w:t xml:space="preserve"> of “competences” / days makes most sense to you. Some prefer to start with methods rather than data and domain. Feel free to revert that order.</w:t>
      </w:r>
    </w:p>
    <w:p w14:paraId="2346DF05" w14:textId="77777777" w:rsidR="002F75DA" w:rsidRPr="00F70E05" w:rsidRDefault="002F75DA" w:rsidP="002F75DA">
      <w:pPr>
        <w:pStyle w:val="berschrift2ohneNummerierung"/>
        <w:rPr>
          <w:lang w:val="en-US"/>
        </w:rPr>
      </w:pPr>
      <w:r w:rsidRPr="00F70E05">
        <w:rPr>
          <w:lang w:val="en-US"/>
        </w:rPr>
        <w:t>Submission and Grading</w:t>
      </w:r>
    </w:p>
    <w:p w14:paraId="70E6813B" w14:textId="5399A00D" w:rsidR="002F75DA" w:rsidRPr="00F70E05" w:rsidRDefault="002F75DA" w:rsidP="008C4FBA">
      <w:pPr>
        <w:pStyle w:val="ListParagraph"/>
        <w:numPr>
          <w:ilvl w:val="0"/>
          <w:numId w:val="14"/>
        </w:numPr>
        <w:spacing w:after="200" w:line="276" w:lineRule="auto"/>
        <w:rPr>
          <w:lang w:val="en-US"/>
        </w:rPr>
      </w:pPr>
      <w:r w:rsidRPr="00F70E05">
        <w:rPr>
          <w:lang w:val="en-US"/>
        </w:rPr>
        <w:t xml:space="preserve">Submission </w:t>
      </w:r>
      <w:proofErr w:type="gramStart"/>
      <w:r w:rsidRPr="00F70E05">
        <w:rPr>
          <w:lang w:val="en-US"/>
        </w:rPr>
        <w:t>are</w:t>
      </w:r>
      <w:proofErr w:type="gramEnd"/>
      <w:r w:rsidRPr="00F70E05">
        <w:rPr>
          <w:lang w:val="en-US"/>
        </w:rPr>
        <w:t xml:space="preserve"> conducted via Microsoft Teams Assignments in the </w:t>
      </w:r>
      <w:proofErr w:type="spellStart"/>
      <w:r w:rsidRPr="00F70E05">
        <w:rPr>
          <w:lang w:val="en-US"/>
        </w:rPr>
        <w:t>gbsv</w:t>
      </w:r>
      <w:proofErr w:type="spellEnd"/>
      <w:r w:rsidRPr="00F70E05">
        <w:rPr>
          <w:lang w:val="en-US"/>
        </w:rPr>
        <w:t xml:space="preserve"> Teams.</w:t>
      </w:r>
    </w:p>
    <w:p w14:paraId="3A7CE480" w14:textId="68DDB41E" w:rsidR="002F75DA" w:rsidRPr="00F70E05" w:rsidRDefault="002F75DA" w:rsidP="008C4FBA">
      <w:pPr>
        <w:pStyle w:val="ListParagraph"/>
        <w:numPr>
          <w:ilvl w:val="0"/>
          <w:numId w:val="14"/>
        </w:numPr>
        <w:spacing w:after="200" w:line="276" w:lineRule="auto"/>
        <w:rPr>
          <w:lang w:val="en-US"/>
        </w:rPr>
      </w:pPr>
      <w:r w:rsidRPr="00F70E05">
        <w:rPr>
          <w:lang w:val="en-US"/>
        </w:rPr>
        <w:t>Deliverables:</w:t>
      </w:r>
    </w:p>
    <w:p w14:paraId="18326AFF" w14:textId="51B70C03" w:rsidR="002F75DA" w:rsidRPr="00F70E05" w:rsidRDefault="002F75DA" w:rsidP="008C4FBA">
      <w:pPr>
        <w:pStyle w:val="ListParagraph"/>
        <w:numPr>
          <w:ilvl w:val="1"/>
          <w:numId w:val="14"/>
        </w:numPr>
        <w:spacing w:after="200" w:line="276" w:lineRule="auto"/>
        <w:rPr>
          <w:lang w:val="en-US"/>
        </w:rPr>
      </w:pPr>
      <w:r w:rsidRPr="00F70E05">
        <w:rPr>
          <w:lang w:val="en-US"/>
        </w:rPr>
        <w:t>Submit</w:t>
      </w:r>
      <w:r w:rsidR="007C7142">
        <w:rPr>
          <w:lang w:val="en-US"/>
        </w:rPr>
        <w:t xml:space="preserve"> </w:t>
      </w:r>
      <w:r w:rsidR="001A46E4">
        <w:rPr>
          <w:lang w:val="en-US"/>
        </w:rPr>
        <w:t>notebook source code</w:t>
      </w:r>
      <w:r w:rsidR="007F5FA2">
        <w:rPr>
          <w:lang w:val="en-US"/>
        </w:rPr>
        <w:t xml:space="preserve"> and HTML</w:t>
      </w:r>
      <w:r w:rsidR="001A46E4">
        <w:rPr>
          <w:lang w:val="en-US"/>
        </w:rPr>
        <w:t xml:space="preserve"> </w:t>
      </w:r>
      <w:r w:rsidRPr="00F70E05">
        <w:rPr>
          <w:lang w:val="en-US"/>
        </w:rPr>
        <w:t>of your submission</w:t>
      </w:r>
      <w:r w:rsidR="00677888">
        <w:rPr>
          <w:lang w:val="en-US"/>
        </w:rPr>
        <w:t xml:space="preserve"> (one notebook per</w:t>
      </w:r>
      <w:r w:rsidR="00177C77">
        <w:rPr>
          <w:lang w:val="en-US"/>
        </w:rPr>
        <w:t xml:space="preserve"> </w:t>
      </w:r>
      <w:r w:rsidR="00D838C8">
        <w:rPr>
          <w:lang w:val="en-US"/>
        </w:rPr>
        <w:t>subtask</w:t>
      </w:r>
      <w:r w:rsidR="00177C77">
        <w:rPr>
          <w:lang w:val="en-US"/>
        </w:rPr>
        <w:t>)</w:t>
      </w:r>
    </w:p>
    <w:p w14:paraId="3821F23D" w14:textId="088B3D22" w:rsidR="002F75DA" w:rsidRPr="00F70E05" w:rsidRDefault="002F75DA" w:rsidP="008C4FBA">
      <w:pPr>
        <w:pStyle w:val="ListParagraph"/>
        <w:numPr>
          <w:ilvl w:val="1"/>
          <w:numId w:val="14"/>
        </w:numPr>
        <w:spacing w:after="200" w:line="276" w:lineRule="auto"/>
        <w:rPr>
          <w:lang w:val="en-US"/>
        </w:rPr>
      </w:pPr>
      <w:r w:rsidRPr="00F70E05">
        <w:rPr>
          <w:lang w:val="en-US"/>
        </w:rPr>
        <w:t>Link to code and results incl. signals/images</w:t>
      </w:r>
      <w:r w:rsidR="00D96829">
        <w:rPr>
          <w:lang w:val="en-US"/>
        </w:rPr>
        <w:t>, if applicable</w:t>
      </w:r>
    </w:p>
    <w:p w14:paraId="215224B6" w14:textId="7ED3F361" w:rsidR="003E0E84" w:rsidRPr="00F70E05" w:rsidRDefault="003E0E84" w:rsidP="008C4FBA">
      <w:pPr>
        <w:pStyle w:val="ListParagraph"/>
        <w:numPr>
          <w:ilvl w:val="0"/>
          <w:numId w:val="14"/>
        </w:numPr>
        <w:spacing w:after="200" w:line="276" w:lineRule="auto"/>
        <w:rPr>
          <w:lang w:val="en-US"/>
        </w:rPr>
      </w:pPr>
      <w:r>
        <w:rPr>
          <w:lang w:val="en-US"/>
        </w:rPr>
        <w:t>Make sure that audios are playable</w:t>
      </w:r>
      <w:r w:rsidR="007B3795">
        <w:rPr>
          <w:lang w:val="en-US"/>
        </w:rPr>
        <w:t xml:space="preserve"> within notebook exports</w:t>
      </w:r>
    </w:p>
    <w:p w14:paraId="43040304" w14:textId="1E5C9EDA" w:rsidR="002F75DA" w:rsidRDefault="002F75DA" w:rsidP="008C4FBA">
      <w:pPr>
        <w:pStyle w:val="ListParagraph"/>
        <w:numPr>
          <w:ilvl w:val="0"/>
          <w:numId w:val="14"/>
        </w:numPr>
        <w:spacing w:after="200" w:line="276" w:lineRule="auto"/>
        <w:rPr>
          <w:lang w:val="en-US"/>
        </w:rPr>
      </w:pPr>
      <w:r w:rsidRPr="00F70E05">
        <w:rPr>
          <w:lang w:val="en-US"/>
        </w:rPr>
        <w:t xml:space="preserve">See grading rubrics, </w:t>
      </w:r>
      <w:proofErr w:type="spellStart"/>
      <w:r w:rsidRPr="00F70E05">
        <w:rPr>
          <w:lang w:val="en-US"/>
        </w:rPr>
        <w:t>gbsv</w:t>
      </w:r>
      <w:proofErr w:type="spellEnd"/>
      <w:r w:rsidRPr="00F70E05">
        <w:rPr>
          <w:lang w:val="en-US"/>
        </w:rPr>
        <w:t xml:space="preserve"> interpretations and indicators for strong vs. weak performance</w:t>
      </w:r>
    </w:p>
    <w:p w14:paraId="0462E01B" w14:textId="19AF6949" w:rsidR="00BA4AA0" w:rsidRDefault="00BA4AA0" w:rsidP="00BA4AA0">
      <w:pPr>
        <w:pStyle w:val="ListParagraph"/>
        <w:numPr>
          <w:ilvl w:val="0"/>
          <w:numId w:val="14"/>
        </w:numPr>
        <w:spacing w:after="200" w:line="276" w:lineRule="auto"/>
        <w:rPr>
          <w:lang w:val="en-US"/>
        </w:rPr>
      </w:pPr>
      <w:r w:rsidRPr="00BA4AA0">
        <w:rPr>
          <w:lang w:val="en-US"/>
        </w:rPr>
        <w:t>Submissions received after the deadline</w:t>
      </w:r>
      <w:r w:rsidR="00901394">
        <w:rPr>
          <w:lang w:val="en-US"/>
        </w:rPr>
        <w:t>, zipped</w:t>
      </w:r>
      <w:r w:rsidRPr="00BA4AA0">
        <w:rPr>
          <w:lang w:val="en-US"/>
        </w:rPr>
        <w:t xml:space="preserve"> or submitted via email will not be considered.</w:t>
      </w:r>
    </w:p>
    <w:p w14:paraId="71CD56D7" w14:textId="4CCAED24" w:rsidR="00901394" w:rsidRDefault="00014C4A" w:rsidP="00A75003">
      <w:pPr>
        <w:pStyle w:val="ListParagraph"/>
        <w:numPr>
          <w:ilvl w:val="0"/>
          <w:numId w:val="14"/>
        </w:numPr>
        <w:spacing w:after="200" w:line="276" w:lineRule="auto"/>
        <w:rPr>
          <w:lang w:val="en-US"/>
        </w:rPr>
      </w:pPr>
      <w:r w:rsidRPr="00A75003">
        <w:rPr>
          <w:lang w:val="en-US"/>
        </w:rPr>
        <w:t>Assessment is based on the quality of your technical framing and justification, not on whether you adopt a provided example use case or develop your own.</w:t>
      </w:r>
    </w:p>
    <w:p w14:paraId="4B338451" w14:textId="201145F4" w:rsidR="00901394" w:rsidRPr="00BA4AA0" w:rsidRDefault="00901394" w:rsidP="00BF2396">
      <w:pPr>
        <w:pStyle w:val="ListParagraph"/>
        <w:numPr>
          <w:ilvl w:val="0"/>
          <w:numId w:val="15"/>
        </w:numPr>
        <w:spacing w:after="200" w:line="276" w:lineRule="auto"/>
        <w:rPr>
          <w:lang w:val="en-US"/>
        </w:rPr>
      </w:pPr>
      <w:r w:rsidRPr="00942F0A">
        <w:rPr>
          <w:lang w:val="en-US"/>
        </w:rPr>
        <w:t>Effective selection of task-appropriate data</w:t>
      </w:r>
      <w:r>
        <w:rPr>
          <w:lang w:val="en-US"/>
        </w:rPr>
        <w:t xml:space="preserve"> (core skill)</w:t>
      </w:r>
      <w:r w:rsidRPr="00942F0A">
        <w:rPr>
          <w:lang w:val="en-US"/>
        </w:rPr>
        <w:t>,</w:t>
      </w:r>
      <w:r w:rsidRPr="00F70E05">
        <w:rPr>
          <w:lang w:val="en-US"/>
        </w:rPr>
        <w:t xml:space="preserve"> pinpoint creativity, moderate diversity, and critical thinking are sought rather than extensive submissions.</w:t>
      </w:r>
    </w:p>
    <w:p w14:paraId="5066C6FC" w14:textId="603C1F35" w:rsidR="002F75DA" w:rsidRPr="00A75003" w:rsidRDefault="002F75DA" w:rsidP="00A75003">
      <w:pPr>
        <w:pStyle w:val="ListParagraph"/>
        <w:numPr>
          <w:ilvl w:val="0"/>
          <w:numId w:val="14"/>
        </w:numPr>
        <w:spacing w:after="200" w:line="276" w:lineRule="auto"/>
        <w:rPr>
          <w:lang w:val="en-US"/>
        </w:rPr>
      </w:pPr>
      <w:r w:rsidRPr="00A75003">
        <w:rPr>
          <w:lang w:val="en-US"/>
        </w:rPr>
        <w:br w:type="page"/>
      </w:r>
    </w:p>
    <w:p w14:paraId="5C5FC584" w14:textId="218B58ED" w:rsidR="002F75DA" w:rsidRDefault="00D916A2" w:rsidP="00F97389">
      <w:pPr>
        <w:pStyle w:val="berschrift1ohneNummerierung"/>
        <w:numPr>
          <w:ilvl w:val="1"/>
          <w:numId w:val="8"/>
        </w:numPr>
        <w:rPr>
          <w:lang w:val="en-US"/>
        </w:rPr>
      </w:pPr>
      <w:r>
        <w:rPr>
          <w:lang w:val="en-US"/>
        </w:rPr>
        <w:lastRenderedPageBreak/>
        <w:t>Augmentation</w:t>
      </w:r>
    </w:p>
    <w:p w14:paraId="303110F9" w14:textId="655B0C75" w:rsidR="00252126" w:rsidRPr="00252126" w:rsidRDefault="00252126" w:rsidP="00252126">
      <w:pPr>
        <w:pStyle w:val="berschrift2ohneNummerierung"/>
        <w:rPr>
          <w:lang w:val="en-US"/>
        </w:rPr>
      </w:pPr>
      <w:r>
        <w:rPr>
          <w:lang w:val="en-US"/>
        </w:rPr>
        <w:t>Learning Objectives</w:t>
      </w:r>
    </w:p>
    <w:p w14:paraId="5CDA5D91" w14:textId="54A31AB5" w:rsidR="007275D6" w:rsidRPr="00E3175C" w:rsidRDefault="007275D6" w:rsidP="00E3175C">
      <w:pPr>
        <w:pStyle w:val="ListParagraph"/>
        <w:numPr>
          <w:ilvl w:val="0"/>
          <w:numId w:val="9"/>
        </w:numPr>
        <w:rPr>
          <w:lang w:val="en-US"/>
        </w:rPr>
      </w:pPr>
      <w:r w:rsidRPr="00A7001E">
        <w:rPr>
          <w:lang w:val="en-US"/>
        </w:rPr>
        <w:t>Methodological: Select and justify suitable augmentation procedures and parameter settings based</w:t>
      </w:r>
      <w:r w:rsidRPr="007275D6">
        <w:rPr>
          <w:lang w:val="en-US"/>
        </w:rPr>
        <w:t xml:space="preserve"> on image characteristics and the defined problem.</w:t>
      </w:r>
    </w:p>
    <w:p w14:paraId="19A7A3EC" w14:textId="1DAD67B5" w:rsidR="007275D6" w:rsidRPr="00E3175C" w:rsidRDefault="007275D6" w:rsidP="00E3175C">
      <w:pPr>
        <w:pStyle w:val="ListParagraph"/>
        <w:numPr>
          <w:ilvl w:val="0"/>
          <w:numId w:val="9"/>
        </w:numPr>
        <w:rPr>
          <w:lang w:val="en-US"/>
        </w:rPr>
      </w:pPr>
      <w:r w:rsidRPr="007275D6">
        <w:rPr>
          <w:lang w:val="en-US"/>
        </w:rPr>
        <w:t>Technical: Implement augmentation methods and apply them in a structured and traceable manner.</w:t>
      </w:r>
    </w:p>
    <w:p w14:paraId="23630D27" w14:textId="2FFDB1CC" w:rsidR="007275D6" w:rsidRPr="00E3175C" w:rsidRDefault="007275D6" w:rsidP="00E3175C">
      <w:pPr>
        <w:pStyle w:val="ListParagraph"/>
        <w:numPr>
          <w:ilvl w:val="0"/>
          <w:numId w:val="9"/>
        </w:numPr>
        <w:rPr>
          <w:lang w:val="en-US"/>
        </w:rPr>
      </w:pPr>
      <w:r w:rsidRPr="007275D6">
        <w:rPr>
          <w:lang w:val="en-US"/>
        </w:rPr>
        <w:t>Analytical: Quantitatively assess the effect of augmentations using an appropriate metric and compare configurations.</w:t>
      </w:r>
    </w:p>
    <w:p w14:paraId="2BF9932F" w14:textId="10A7B5B2" w:rsidR="007275D6" w:rsidRPr="00EE00E0" w:rsidRDefault="007275D6" w:rsidP="007275D6">
      <w:pPr>
        <w:pStyle w:val="ListParagraph"/>
        <w:numPr>
          <w:ilvl w:val="0"/>
          <w:numId w:val="9"/>
        </w:numPr>
        <w:rPr>
          <w:lang w:val="en-US"/>
        </w:rPr>
      </w:pPr>
      <w:r w:rsidRPr="007275D6">
        <w:rPr>
          <w:lang w:val="en-US"/>
        </w:rPr>
        <w:t>Reflective: Evaluate the usefulness, limitations, and risks of augmentation in relation to the defined use case.</w:t>
      </w:r>
    </w:p>
    <w:p w14:paraId="56E24155" w14:textId="77777777" w:rsidR="002F75DA" w:rsidRPr="00F70E05" w:rsidRDefault="002F75DA" w:rsidP="002F75DA">
      <w:pPr>
        <w:pStyle w:val="berschrift2ohneNummerierung"/>
        <w:rPr>
          <w:lang w:val="en-US"/>
        </w:rPr>
      </w:pPr>
      <w:r w:rsidRPr="00F70E05">
        <w:rPr>
          <w:lang w:val="en-US"/>
        </w:rPr>
        <w:t>Day 1 – Data &amp; Domain</w:t>
      </w:r>
    </w:p>
    <w:p w14:paraId="1A836E1D" w14:textId="55BBBA23" w:rsidR="009C0BBC" w:rsidRPr="009C0BBC" w:rsidRDefault="009C0BBC" w:rsidP="009C0BBC">
      <w:pPr>
        <w:rPr>
          <w:lang w:val="en-US"/>
        </w:rPr>
      </w:pPr>
      <w:r w:rsidRPr="009C0BBC">
        <w:rPr>
          <w:lang w:val="en-US"/>
        </w:rPr>
        <w:t>Define the application context in which image augmentation is relevant.</w:t>
      </w:r>
      <w:r w:rsidR="00F229E5">
        <w:rPr>
          <w:lang w:val="en-US"/>
        </w:rPr>
        <w:t xml:space="preserve"> </w:t>
      </w:r>
      <w:r w:rsidRPr="009C0BBC">
        <w:rPr>
          <w:lang w:val="en-US"/>
        </w:rPr>
        <w:t>Formulate a clear use case and problem statement related to your selected country. Describe a realistic challenge in this context that motivates the need for augmentation (e.g., limited data variability, sensitivity to noise or lighting conditions, domain shift).</w:t>
      </w:r>
    </w:p>
    <w:p w14:paraId="3F23FD71" w14:textId="77777777" w:rsidR="009C0BBC" w:rsidRPr="009C0BBC" w:rsidRDefault="009C0BBC" w:rsidP="009C0BBC">
      <w:pPr>
        <w:rPr>
          <w:lang w:val="en-US"/>
        </w:rPr>
      </w:pPr>
    </w:p>
    <w:p w14:paraId="62BEA6A6" w14:textId="77777777" w:rsidR="009C0BBC" w:rsidRPr="009C0BBC" w:rsidRDefault="009C0BBC" w:rsidP="009C0BBC">
      <w:pPr>
        <w:rPr>
          <w:lang w:val="en-US"/>
        </w:rPr>
      </w:pPr>
      <w:r w:rsidRPr="009C0BBC">
        <w:rPr>
          <w:lang w:val="en-US"/>
        </w:rPr>
        <w:t>Then select one representative 2D image for this use case. Describe:</w:t>
      </w:r>
    </w:p>
    <w:p w14:paraId="470C1CE6" w14:textId="77777777" w:rsidR="009C0BBC" w:rsidRPr="009C0BBC" w:rsidRDefault="009C0BBC" w:rsidP="009C0BBC">
      <w:pPr>
        <w:rPr>
          <w:lang w:val="en-US"/>
        </w:rPr>
      </w:pPr>
    </w:p>
    <w:p w14:paraId="36BD814A" w14:textId="77777777" w:rsidR="009C0BBC" w:rsidRPr="009C0BBC" w:rsidRDefault="009C0BBC" w:rsidP="009C0BBC">
      <w:pPr>
        <w:pStyle w:val="ListParagraph"/>
        <w:numPr>
          <w:ilvl w:val="0"/>
          <w:numId w:val="21"/>
        </w:numPr>
        <w:rPr>
          <w:lang w:val="en-US"/>
        </w:rPr>
      </w:pPr>
      <w:r w:rsidRPr="009C0BBC">
        <w:rPr>
          <w:lang w:val="en-US"/>
        </w:rPr>
        <w:t>its origin and content</w:t>
      </w:r>
    </w:p>
    <w:p w14:paraId="390D6657" w14:textId="77777777" w:rsidR="00F229E5" w:rsidRDefault="009C0BBC" w:rsidP="001F31C8">
      <w:pPr>
        <w:pStyle w:val="ListParagraph"/>
        <w:numPr>
          <w:ilvl w:val="0"/>
          <w:numId w:val="21"/>
        </w:numPr>
        <w:rPr>
          <w:lang w:val="en-US"/>
        </w:rPr>
      </w:pPr>
      <w:r w:rsidRPr="00F229E5">
        <w:rPr>
          <w:lang w:val="en-US"/>
        </w:rPr>
        <w:t>the relevant visual structures (e.g., edges, textures, objects)</w:t>
      </w:r>
    </w:p>
    <w:p w14:paraId="221ED012" w14:textId="596CABF3" w:rsidR="00E47147" w:rsidRPr="00F229E5" w:rsidRDefault="00E47147" w:rsidP="001F31C8">
      <w:pPr>
        <w:pStyle w:val="ListParagraph"/>
        <w:numPr>
          <w:ilvl w:val="0"/>
          <w:numId w:val="21"/>
        </w:numPr>
        <w:rPr>
          <w:lang w:val="en-US"/>
        </w:rPr>
      </w:pPr>
      <w:r w:rsidRPr="00F229E5">
        <w:rPr>
          <w:lang w:val="en-US"/>
        </w:rPr>
        <w:t>Identify one clearly identifiable structure or region in the image (e.g., an object, boundary, or texture) and explain how the previously defined challenge manifests specifically in this structure.</w:t>
      </w:r>
    </w:p>
    <w:p w14:paraId="6530E068" w14:textId="77777777" w:rsidR="00E47147" w:rsidRDefault="00E47147" w:rsidP="009C0BBC">
      <w:pPr>
        <w:rPr>
          <w:lang w:val="en-US"/>
        </w:rPr>
      </w:pPr>
    </w:p>
    <w:p w14:paraId="3E471058" w14:textId="27C25483" w:rsidR="009C0BBC" w:rsidRPr="009C0BBC" w:rsidRDefault="009C0BBC" w:rsidP="009C0BBC">
      <w:pPr>
        <w:rPr>
          <w:lang w:val="en-US"/>
        </w:rPr>
      </w:pPr>
      <w:r w:rsidRPr="009C0BBC">
        <w:rPr>
          <w:lang w:val="en-US"/>
        </w:rPr>
        <w:t>Finally, define the objective of augmentation in this context (e.g., simulate realistic distortions, increase variability, improve robustness).</w:t>
      </w:r>
    </w:p>
    <w:p w14:paraId="474ACEA5" w14:textId="77777777" w:rsidR="009C0BBC" w:rsidRPr="009C0BBC" w:rsidRDefault="009C0BBC" w:rsidP="009C0BBC">
      <w:pPr>
        <w:rPr>
          <w:lang w:val="en-US"/>
        </w:rPr>
      </w:pPr>
    </w:p>
    <w:p w14:paraId="7ABA7C57" w14:textId="1BE65F25" w:rsidR="004127FA" w:rsidRDefault="009C0BBC" w:rsidP="009C0BBC">
      <w:pPr>
        <w:rPr>
          <w:lang w:val="en-US"/>
        </w:rPr>
      </w:pPr>
      <w:r w:rsidRPr="009C0BBC">
        <w:rPr>
          <w:lang w:val="en-US"/>
        </w:rPr>
        <w:t>No augmentation methods should be introduced at this stage.</w:t>
      </w:r>
    </w:p>
    <w:p w14:paraId="6483B9D9" w14:textId="77777777" w:rsidR="006E485F" w:rsidRDefault="006E485F" w:rsidP="009C0BBC">
      <w:pPr>
        <w:rPr>
          <w:lang w:val="en-US"/>
        </w:rPr>
      </w:pPr>
    </w:p>
    <w:p w14:paraId="6F620968" w14:textId="73AD67CF" w:rsidR="006E485F" w:rsidRPr="0017667A" w:rsidRDefault="006E485F" w:rsidP="009C0BBC">
      <w:pPr>
        <w:rPr>
          <w:lang w:val="en-US"/>
        </w:rPr>
      </w:pPr>
      <w:r>
        <w:rPr>
          <w:lang w:val="en-US"/>
        </w:rPr>
        <w:t xml:space="preserve">Start a new notebook. </w:t>
      </w:r>
    </w:p>
    <w:p w14:paraId="1E3C6F9A" w14:textId="77777777" w:rsidR="004D7ADE" w:rsidRDefault="004D7ADE" w:rsidP="009A4A0E">
      <w:pPr>
        <w:rPr>
          <w:lang w:val="en-US"/>
        </w:rPr>
      </w:pPr>
    </w:p>
    <w:p w14:paraId="69E604C4" w14:textId="5FCD9BDE" w:rsidR="004D7ADE" w:rsidRDefault="004D7ADE" w:rsidP="004D7ADE">
      <w:pPr>
        <w:rPr>
          <w:lang w:val="en-US"/>
        </w:rPr>
      </w:pPr>
      <w:r w:rsidRPr="00FD3A11">
        <w:rPr>
          <w:lang w:val="en-US"/>
        </w:rPr>
        <w:t xml:space="preserve">Reference examples: The following use cases are provided for orientation. You may select one of them and adapt it to your chosen </w:t>
      </w:r>
      <w:proofErr w:type="gramStart"/>
      <w:r w:rsidRPr="00FD3A11">
        <w:rPr>
          <w:lang w:val="en-US"/>
        </w:rPr>
        <w:t>country, or</w:t>
      </w:r>
      <w:proofErr w:type="gramEnd"/>
      <w:r w:rsidRPr="00FD3A11">
        <w:rPr>
          <w:lang w:val="en-US"/>
        </w:rPr>
        <w:t xml:space="preserve"> define a suitable alternative within your selected domain.</w:t>
      </w:r>
      <w:r>
        <w:rPr>
          <w:lang w:val="en-US"/>
        </w:rPr>
        <w:t xml:space="preserve"> </w:t>
      </w:r>
    </w:p>
    <w:p w14:paraId="754117D6" w14:textId="77777777" w:rsidR="004170B4" w:rsidRDefault="004170B4" w:rsidP="004D7ADE">
      <w:pPr>
        <w:rPr>
          <w:lang w:val="en-US"/>
        </w:rPr>
      </w:pPr>
    </w:p>
    <w:p w14:paraId="4B826518" w14:textId="1EB8865A" w:rsidR="004170B4" w:rsidRPr="004170B4" w:rsidRDefault="00D77492" w:rsidP="004170B4">
      <w:pPr>
        <w:rPr>
          <w:b/>
          <w:bCs/>
          <w:lang w:val="en-US"/>
        </w:rPr>
      </w:pPr>
      <w:r>
        <w:rPr>
          <w:b/>
          <w:bCs/>
          <w:lang w:val="en-US"/>
        </w:rPr>
        <w:t xml:space="preserve">Example 1: </w:t>
      </w:r>
      <w:r w:rsidR="004170B4" w:rsidRPr="004170B4">
        <w:rPr>
          <w:b/>
          <w:bCs/>
          <w:lang w:val="en-US"/>
        </w:rPr>
        <w:t>Urban Traffic Monitoring – License Plate Visibility</w:t>
      </w:r>
    </w:p>
    <w:p w14:paraId="47B8A8A3" w14:textId="3ED07D2B" w:rsidR="004170B4" w:rsidRPr="001E48BC" w:rsidRDefault="004170B4" w:rsidP="004170B4">
      <w:pPr>
        <w:pStyle w:val="ListParagraph"/>
        <w:numPr>
          <w:ilvl w:val="0"/>
          <w:numId w:val="49"/>
        </w:numPr>
        <w:rPr>
          <w:b/>
          <w:bCs/>
          <w:lang w:val="en-US"/>
        </w:rPr>
      </w:pPr>
      <w:r w:rsidRPr="001E48BC">
        <w:rPr>
          <w:b/>
          <w:bCs/>
          <w:lang w:val="en-US"/>
        </w:rPr>
        <w:t>Use Case:</w:t>
      </w:r>
      <w:r w:rsidRPr="001E48BC">
        <w:rPr>
          <w:b/>
          <w:bCs/>
          <w:lang w:val="en-US"/>
        </w:rPr>
        <w:t xml:space="preserve"> </w:t>
      </w:r>
      <w:r w:rsidRPr="001E48BC">
        <w:rPr>
          <w:lang w:val="en-US"/>
        </w:rPr>
        <w:t>Traffic cameras in a major city are used to automatically detect and read license plates for traffic analysis and enforcement.</w:t>
      </w:r>
    </w:p>
    <w:p w14:paraId="7D1912E4" w14:textId="183942DB" w:rsidR="004170B4" w:rsidRPr="001E48BC" w:rsidRDefault="004170B4" w:rsidP="001E48BC">
      <w:pPr>
        <w:pStyle w:val="ListParagraph"/>
        <w:numPr>
          <w:ilvl w:val="0"/>
          <w:numId w:val="49"/>
        </w:numPr>
        <w:rPr>
          <w:b/>
          <w:bCs/>
          <w:lang w:val="en-US"/>
        </w:rPr>
      </w:pPr>
      <w:r w:rsidRPr="001E48BC">
        <w:rPr>
          <w:b/>
          <w:bCs/>
          <w:lang w:val="en-US"/>
        </w:rPr>
        <w:t>Problem Statement:</w:t>
      </w:r>
      <w:r w:rsidRPr="001E48BC">
        <w:rPr>
          <w:b/>
          <w:bCs/>
          <w:lang w:val="en-US"/>
        </w:rPr>
        <w:t xml:space="preserve"> </w:t>
      </w:r>
      <w:r w:rsidRPr="001E48BC">
        <w:rPr>
          <w:lang w:val="en-US"/>
        </w:rPr>
        <w:t>Images are often affected by varying lighting conditions (e.g., night scenes, glare, shadows) and sensor noise, which can reduce the visibility of relevant features. Models trained on clean data may fail under these conditions. Augmentation is needed to simulate realistic degradations and improve robustness.</w:t>
      </w:r>
    </w:p>
    <w:p w14:paraId="45F6B3AF" w14:textId="77777777" w:rsidR="004170B4" w:rsidRPr="004170B4" w:rsidRDefault="004170B4" w:rsidP="004170B4">
      <w:pPr>
        <w:rPr>
          <w:lang w:val="en-US"/>
        </w:rPr>
      </w:pPr>
    </w:p>
    <w:p w14:paraId="245807FC" w14:textId="7123BD8A" w:rsidR="004170B4" w:rsidRPr="004170B4" w:rsidRDefault="00D77492" w:rsidP="004170B4">
      <w:pPr>
        <w:rPr>
          <w:b/>
          <w:bCs/>
          <w:lang w:val="en-US"/>
        </w:rPr>
      </w:pPr>
      <w:r>
        <w:rPr>
          <w:b/>
          <w:bCs/>
          <w:lang w:val="en-US"/>
        </w:rPr>
        <w:t xml:space="preserve">Example 2: </w:t>
      </w:r>
      <w:r w:rsidR="004170B4" w:rsidRPr="004170B4">
        <w:rPr>
          <w:b/>
          <w:bCs/>
          <w:lang w:val="en-US"/>
        </w:rPr>
        <w:t>Historical Document Digitization – Text Legibility</w:t>
      </w:r>
    </w:p>
    <w:p w14:paraId="52939077" w14:textId="41609206" w:rsidR="004170B4" w:rsidRPr="001E48BC" w:rsidRDefault="004170B4" w:rsidP="004170B4">
      <w:pPr>
        <w:pStyle w:val="ListParagraph"/>
        <w:numPr>
          <w:ilvl w:val="0"/>
          <w:numId w:val="50"/>
        </w:numPr>
        <w:rPr>
          <w:b/>
          <w:bCs/>
          <w:lang w:val="en-US"/>
        </w:rPr>
      </w:pPr>
      <w:r w:rsidRPr="001E48BC">
        <w:rPr>
          <w:b/>
          <w:bCs/>
          <w:lang w:val="en-US"/>
        </w:rPr>
        <w:t>Use Case:</w:t>
      </w:r>
      <w:r w:rsidRPr="001E48BC">
        <w:rPr>
          <w:b/>
          <w:bCs/>
          <w:lang w:val="en-US"/>
        </w:rPr>
        <w:t xml:space="preserve"> </w:t>
      </w:r>
      <w:r w:rsidRPr="001E48BC">
        <w:rPr>
          <w:lang w:val="en-US"/>
        </w:rPr>
        <w:t>Scanned historical documents are processed to extract textual information for archival purposes.</w:t>
      </w:r>
    </w:p>
    <w:p w14:paraId="127ACB77" w14:textId="6CFAC514" w:rsidR="004D7ADE" w:rsidRPr="001E48BC" w:rsidRDefault="004170B4" w:rsidP="001E48BC">
      <w:pPr>
        <w:pStyle w:val="ListParagraph"/>
        <w:numPr>
          <w:ilvl w:val="0"/>
          <w:numId w:val="50"/>
        </w:numPr>
        <w:rPr>
          <w:b/>
          <w:bCs/>
          <w:lang w:val="en-US"/>
        </w:rPr>
      </w:pPr>
      <w:r w:rsidRPr="001E48BC">
        <w:rPr>
          <w:b/>
          <w:bCs/>
          <w:lang w:val="en-US"/>
        </w:rPr>
        <w:lastRenderedPageBreak/>
        <w:t>Problem Statement:</w:t>
      </w:r>
      <w:r w:rsidRPr="001E48BC">
        <w:rPr>
          <w:b/>
          <w:bCs/>
          <w:lang w:val="en-US"/>
        </w:rPr>
        <w:t xml:space="preserve"> </w:t>
      </w:r>
      <w:r w:rsidRPr="001E48BC">
        <w:rPr>
          <w:lang w:val="en-US"/>
        </w:rPr>
        <w:t>Old documents often suffer from fading, stains, and uneven illumination. These artifacts reduce contrast and obscure textual content. Augmentation can simulate such degradations to improve robustness of downstream processing methods.</w:t>
      </w:r>
    </w:p>
    <w:p w14:paraId="5F1377FB" w14:textId="75310389" w:rsidR="002F75DA" w:rsidRPr="00F70E05" w:rsidRDefault="002F75DA" w:rsidP="002F75DA">
      <w:pPr>
        <w:pStyle w:val="berschrift2ohneNummerierung"/>
        <w:rPr>
          <w:lang w:val="en-US"/>
        </w:rPr>
      </w:pPr>
      <w:r w:rsidRPr="00F70E05">
        <w:rPr>
          <w:lang w:val="en-US"/>
        </w:rPr>
        <w:t>Day 2 – Methodological</w:t>
      </w:r>
      <w:r w:rsidR="00765669">
        <w:rPr>
          <w:lang w:val="en-US"/>
        </w:rPr>
        <w:t xml:space="preserve"> Design</w:t>
      </w:r>
    </w:p>
    <w:p w14:paraId="2AC6233F" w14:textId="33BE46D0" w:rsidR="0056486F" w:rsidRPr="0056486F" w:rsidRDefault="0056486F" w:rsidP="00D77492">
      <w:pPr>
        <w:rPr>
          <w:lang w:val="en-US"/>
        </w:rPr>
      </w:pPr>
      <w:r w:rsidRPr="0056486F">
        <w:rPr>
          <w:lang w:val="en-US"/>
        </w:rPr>
        <w:t>Define and justify your augmentation strategy in direct relation to your problem statement, selected image, and identified structure.</w:t>
      </w:r>
      <w:r>
        <w:rPr>
          <w:b/>
          <w:lang w:val="en-US"/>
        </w:rPr>
        <w:t xml:space="preserve"> </w:t>
      </w:r>
      <w:r w:rsidRPr="0056486F">
        <w:rPr>
          <w:lang w:val="en-US"/>
        </w:rPr>
        <w:t>Select 1</w:t>
      </w:r>
      <w:r>
        <w:rPr>
          <w:b/>
          <w:lang w:val="en-US"/>
        </w:rPr>
        <w:t>-</w:t>
      </w:r>
      <w:r w:rsidRPr="0056486F">
        <w:rPr>
          <w:lang w:val="en-US"/>
        </w:rPr>
        <w:t>2 augmentation procedures (excluding geometric transformations such as translation, rotation, or mirroring). The augmentations may operate in the spatial or frequency domain.</w:t>
      </w:r>
      <w:r>
        <w:rPr>
          <w:b/>
          <w:lang w:val="en-US"/>
        </w:rPr>
        <w:t xml:space="preserve"> </w:t>
      </w:r>
      <w:r w:rsidRPr="0056486F">
        <w:rPr>
          <w:lang w:val="en-US"/>
        </w:rPr>
        <w:t>For each augmentation:</w:t>
      </w:r>
    </w:p>
    <w:p w14:paraId="0E42EB53" w14:textId="77777777" w:rsidR="0056486F" w:rsidRPr="0056486F" w:rsidRDefault="0056486F" w:rsidP="0056486F">
      <w:pPr>
        <w:pStyle w:val="ListParagraph"/>
        <w:numPr>
          <w:ilvl w:val="0"/>
          <w:numId w:val="26"/>
        </w:numPr>
        <w:rPr>
          <w:lang w:val="en-US"/>
        </w:rPr>
      </w:pPr>
      <w:r w:rsidRPr="0056486F">
        <w:rPr>
          <w:lang w:val="en-US"/>
        </w:rPr>
        <w:t>explain the underlying transformation principle</w:t>
      </w:r>
    </w:p>
    <w:p w14:paraId="384A94E9" w14:textId="77777777" w:rsidR="0056486F" w:rsidRPr="0056486F" w:rsidRDefault="0056486F" w:rsidP="0056486F">
      <w:pPr>
        <w:pStyle w:val="ListParagraph"/>
        <w:numPr>
          <w:ilvl w:val="0"/>
          <w:numId w:val="26"/>
        </w:numPr>
        <w:rPr>
          <w:lang w:val="en-US"/>
        </w:rPr>
      </w:pPr>
      <w:r w:rsidRPr="0056486F">
        <w:rPr>
          <w:lang w:val="en-US"/>
        </w:rPr>
        <w:t>justify why it is appropriate for the specific challenge and identifiable structure defined in Day 1</w:t>
      </w:r>
    </w:p>
    <w:p w14:paraId="47640175" w14:textId="77777777" w:rsidR="0056486F" w:rsidRDefault="0056486F" w:rsidP="0056486F">
      <w:pPr>
        <w:pStyle w:val="ListParagraph"/>
        <w:numPr>
          <w:ilvl w:val="0"/>
          <w:numId w:val="26"/>
        </w:numPr>
        <w:rPr>
          <w:lang w:val="en-US"/>
        </w:rPr>
      </w:pPr>
      <w:r w:rsidRPr="0056486F">
        <w:rPr>
          <w:lang w:val="en-US"/>
        </w:rPr>
        <w:t>define 1</w:t>
      </w:r>
      <w:r>
        <w:rPr>
          <w:lang w:val="en-US"/>
        </w:rPr>
        <w:t>-</w:t>
      </w:r>
      <w:r w:rsidRPr="0056486F">
        <w:rPr>
          <w:lang w:val="en-US"/>
        </w:rPr>
        <w:t>2 key parameters and explain their expected effect on the image and on the identified structure</w:t>
      </w:r>
    </w:p>
    <w:p w14:paraId="586BB1E4" w14:textId="77777777" w:rsidR="0056486F" w:rsidRDefault="0056486F" w:rsidP="0056486F">
      <w:pPr>
        <w:pStyle w:val="ListParagraph"/>
        <w:numPr>
          <w:ilvl w:val="0"/>
          <w:numId w:val="0"/>
        </w:numPr>
        <w:ind w:left="720"/>
        <w:rPr>
          <w:lang w:val="en-US"/>
        </w:rPr>
      </w:pPr>
    </w:p>
    <w:p w14:paraId="5E2AE53A" w14:textId="6377B4A6" w:rsidR="0056486F" w:rsidRPr="0056486F" w:rsidRDefault="0056486F" w:rsidP="0056486F">
      <w:pPr>
        <w:rPr>
          <w:lang w:val="en-US"/>
        </w:rPr>
      </w:pPr>
      <w:r w:rsidRPr="0056486F">
        <w:rPr>
          <w:lang w:val="en-US"/>
        </w:rPr>
        <w:t>Clearly describe what type of change you aim to induce with each augmentation (e.g., noise characteristics, contrast variation, texture alteration), and how this relates to your objective.</w:t>
      </w:r>
      <w:r>
        <w:rPr>
          <w:lang w:val="en-US"/>
        </w:rPr>
        <w:t xml:space="preserve"> </w:t>
      </w:r>
      <w:r w:rsidRPr="0056486F">
        <w:rPr>
          <w:lang w:val="en-US"/>
        </w:rPr>
        <w:t>Based on these choices, define a small number of clearly structured configurations (e.g., baseline + 1</w:t>
      </w:r>
      <w:r>
        <w:rPr>
          <w:lang w:val="en-US"/>
        </w:rPr>
        <w:t>-</w:t>
      </w:r>
      <w:r w:rsidRPr="0056486F">
        <w:rPr>
          <w:lang w:val="en-US"/>
        </w:rPr>
        <w:t>2 variations) by specifying concrete parameter settings that enable controlled comparison.</w:t>
      </w:r>
    </w:p>
    <w:p w14:paraId="2EA8CB29" w14:textId="77777777" w:rsidR="0056486F" w:rsidRPr="0056486F" w:rsidRDefault="0056486F" w:rsidP="0056486F">
      <w:pPr>
        <w:rPr>
          <w:lang w:val="en-US"/>
        </w:rPr>
      </w:pPr>
    </w:p>
    <w:p w14:paraId="651116CE" w14:textId="26426D29" w:rsidR="0056486F" w:rsidRDefault="0056486F" w:rsidP="0056486F">
      <w:pPr>
        <w:rPr>
          <w:b/>
          <w:lang w:val="en-US"/>
        </w:rPr>
      </w:pPr>
      <w:r w:rsidRPr="0056486F">
        <w:rPr>
          <w:lang w:val="en-US"/>
        </w:rPr>
        <w:t>The focus of this day is on method selection, parameter reasoning, and structured experimental design.</w:t>
      </w:r>
      <w:r>
        <w:rPr>
          <w:lang w:val="en-US"/>
        </w:rPr>
        <w:t xml:space="preserve"> </w:t>
      </w:r>
      <w:r w:rsidRPr="0056486F">
        <w:rPr>
          <w:lang w:val="en-US"/>
        </w:rPr>
        <w:t>No implementation, visual results, or evaluation methods should be included.</w:t>
      </w:r>
    </w:p>
    <w:p w14:paraId="7FAC3D50" w14:textId="5288CC43" w:rsidR="002F75DA" w:rsidRPr="00F70E05" w:rsidRDefault="002F75DA" w:rsidP="0056486F">
      <w:pPr>
        <w:pStyle w:val="berschrift2ohneNummerierung"/>
        <w:rPr>
          <w:lang w:val="en-US"/>
        </w:rPr>
      </w:pPr>
      <w:r w:rsidRPr="00F70E05">
        <w:rPr>
          <w:lang w:val="en-US"/>
        </w:rPr>
        <w:t>Day 3 – Technical Implementation</w:t>
      </w:r>
    </w:p>
    <w:p w14:paraId="12198A50" w14:textId="5FADB2D4" w:rsidR="00410D4F" w:rsidRPr="00410D4F" w:rsidRDefault="00410D4F" w:rsidP="00410D4F">
      <w:pPr>
        <w:rPr>
          <w:lang w:val="en-US"/>
        </w:rPr>
      </w:pPr>
      <w:r w:rsidRPr="00410D4F">
        <w:rPr>
          <w:lang w:val="en-US"/>
        </w:rPr>
        <w:t>Implement and apply your augmentation procedures as defined in Day 2.</w:t>
      </w:r>
      <w:r>
        <w:rPr>
          <w:lang w:val="en-US"/>
        </w:rPr>
        <w:t xml:space="preserve"> </w:t>
      </w:r>
      <w:r w:rsidRPr="00410D4F">
        <w:rPr>
          <w:lang w:val="en-US"/>
        </w:rPr>
        <w:t>First, implement your selected augmentations (libraries may be used) and verify their correct functionality on a simple test image.</w:t>
      </w:r>
      <w:r>
        <w:rPr>
          <w:lang w:val="en-US"/>
        </w:rPr>
        <w:t xml:space="preserve"> </w:t>
      </w:r>
      <w:r w:rsidRPr="00410D4F">
        <w:rPr>
          <w:lang w:val="en-US"/>
        </w:rPr>
        <w:t>Then apply the augmentations to your selected image using the predefined configurations from Day 2.</w:t>
      </w:r>
      <w:r>
        <w:rPr>
          <w:lang w:val="en-US"/>
        </w:rPr>
        <w:t xml:space="preserve"> </w:t>
      </w:r>
      <w:r w:rsidRPr="00410D4F">
        <w:rPr>
          <w:lang w:val="en-US"/>
        </w:rPr>
        <w:t>Ensure that:</w:t>
      </w:r>
    </w:p>
    <w:p w14:paraId="78DBE0D9" w14:textId="77777777" w:rsidR="00410D4F" w:rsidRPr="00410D4F" w:rsidRDefault="00410D4F" w:rsidP="00410D4F">
      <w:pPr>
        <w:rPr>
          <w:lang w:val="en-US"/>
        </w:rPr>
      </w:pPr>
    </w:p>
    <w:p w14:paraId="264DD11B" w14:textId="77777777" w:rsidR="00410D4F" w:rsidRPr="00410D4F" w:rsidRDefault="00410D4F" w:rsidP="00410D4F">
      <w:pPr>
        <w:pStyle w:val="ListParagraph"/>
        <w:numPr>
          <w:ilvl w:val="0"/>
          <w:numId w:val="27"/>
        </w:numPr>
        <w:rPr>
          <w:lang w:val="en-US"/>
        </w:rPr>
      </w:pPr>
      <w:r w:rsidRPr="00410D4F">
        <w:rPr>
          <w:lang w:val="en-US"/>
        </w:rPr>
        <w:t>all parameter settings are explicitly stated and traceable</w:t>
      </w:r>
    </w:p>
    <w:p w14:paraId="125BBE6C" w14:textId="77777777" w:rsidR="00410D4F" w:rsidRPr="00410D4F" w:rsidRDefault="00410D4F" w:rsidP="00410D4F">
      <w:pPr>
        <w:pStyle w:val="ListParagraph"/>
        <w:numPr>
          <w:ilvl w:val="0"/>
          <w:numId w:val="27"/>
        </w:numPr>
        <w:rPr>
          <w:lang w:val="en-US"/>
        </w:rPr>
      </w:pPr>
      <w:r w:rsidRPr="00410D4F">
        <w:rPr>
          <w:lang w:val="en-US"/>
        </w:rPr>
        <w:t>the sequence of transformation steps can be clearly followed</w:t>
      </w:r>
    </w:p>
    <w:p w14:paraId="64A4DEE5" w14:textId="77777777" w:rsidR="00410D4F" w:rsidRPr="00410D4F" w:rsidRDefault="00410D4F" w:rsidP="00410D4F">
      <w:pPr>
        <w:pStyle w:val="ListParagraph"/>
        <w:numPr>
          <w:ilvl w:val="0"/>
          <w:numId w:val="27"/>
        </w:numPr>
        <w:rPr>
          <w:lang w:val="en-US"/>
        </w:rPr>
      </w:pPr>
      <w:r w:rsidRPr="00410D4F">
        <w:rPr>
          <w:lang w:val="en-US"/>
        </w:rPr>
        <w:t>intermediate and final outputs are clearly visualized</w:t>
      </w:r>
    </w:p>
    <w:p w14:paraId="2407D0BC" w14:textId="77777777" w:rsidR="00410D4F" w:rsidRPr="00410D4F" w:rsidRDefault="00410D4F" w:rsidP="00410D4F">
      <w:pPr>
        <w:rPr>
          <w:lang w:val="en-US"/>
        </w:rPr>
      </w:pPr>
    </w:p>
    <w:p w14:paraId="5ADF7218" w14:textId="77777777" w:rsidR="00410D4F" w:rsidRPr="00410D4F" w:rsidRDefault="00410D4F" w:rsidP="00410D4F">
      <w:pPr>
        <w:rPr>
          <w:lang w:val="en-US"/>
        </w:rPr>
      </w:pPr>
      <w:r w:rsidRPr="00410D4F">
        <w:rPr>
          <w:lang w:val="en-US"/>
        </w:rPr>
        <w:t>Focus on a small number of clearly structured configurations. Avoid generating many loosely connected variants.</w:t>
      </w:r>
    </w:p>
    <w:p w14:paraId="4928EC98" w14:textId="77777777" w:rsidR="00410D4F" w:rsidRPr="00410D4F" w:rsidRDefault="00410D4F" w:rsidP="00410D4F">
      <w:pPr>
        <w:rPr>
          <w:lang w:val="en-US"/>
        </w:rPr>
      </w:pPr>
    </w:p>
    <w:p w14:paraId="28EAB1E0" w14:textId="53556BC5" w:rsidR="00410D4F" w:rsidRPr="00F70E05" w:rsidRDefault="00410D4F" w:rsidP="00410D4F">
      <w:pPr>
        <w:rPr>
          <w:lang w:val="en-US"/>
        </w:rPr>
      </w:pPr>
      <w:r w:rsidRPr="00410D4F">
        <w:rPr>
          <w:lang w:val="en-US"/>
        </w:rPr>
        <w:t>The focus of this day is on correct, transparent, and traceable implementation.</w:t>
      </w:r>
      <w:r w:rsidR="0013117D">
        <w:rPr>
          <w:lang w:val="en-US"/>
        </w:rPr>
        <w:t xml:space="preserve"> </w:t>
      </w:r>
      <w:r w:rsidRPr="00410D4F">
        <w:rPr>
          <w:lang w:val="en-US"/>
        </w:rPr>
        <w:t>No quantitative evaluation or interpretation should be included.</w:t>
      </w:r>
    </w:p>
    <w:p w14:paraId="207FA0A7" w14:textId="77777777" w:rsidR="002F75DA" w:rsidRPr="00F70E05" w:rsidRDefault="002F75DA" w:rsidP="002F75DA">
      <w:pPr>
        <w:pStyle w:val="berschrift2ohneNummerierung"/>
        <w:rPr>
          <w:lang w:val="en-US"/>
        </w:rPr>
      </w:pPr>
      <w:r w:rsidRPr="00F70E05">
        <w:rPr>
          <w:lang w:val="en-US"/>
        </w:rPr>
        <w:t>Day 4 – Evaluation</w:t>
      </w:r>
    </w:p>
    <w:p w14:paraId="3B5881F6" w14:textId="4957AA98" w:rsidR="0010054E" w:rsidRPr="0010054E" w:rsidRDefault="0010054E" w:rsidP="0010054E">
      <w:pPr>
        <w:rPr>
          <w:lang w:val="en-US"/>
        </w:rPr>
      </w:pPr>
      <w:r w:rsidRPr="0010054E">
        <w:rPr>
          <w:lang w:val="en-US"/>
        </w:rPr>
        <w:t>Quantitatively evaluate the effect of your augmentations.</w:t>
      </w:r>
      <w:r w:rsidR="002A3B6E">
        <w:rPr>
          <w:lang w:val="en-US"/>
        </w:rPr>
        <w:t xml:space="preserve"> </w:t>
      </w:r>
      <w:r w:rsidRPr="0010054E">
        <w:rPr>
          <w:lang w:val="en-US"/>
        </w:rPr>
        <w:t xml:space="preserve">Select </w:t>
      </w:r>
      <w:r w:rsidR="002A3B6E">
        <w:rPr>
          <w:lang w:val="en-US"/>
        </w:rPr>
        <w:t xml:space="preserve">exactly </w:t>
      </w:r>
      <w:r w:rsidRPr="0010054E">
        <w:rPr>
          <w:lang w:val="en-US"/>
        </w:rPr>
        <w:t>one quantitative evaluation measure to compare the original and augmented image. Clearly:</w:t>
      </w:r>
    </w:p>
    <w:p w14:paraId="4D7E9627" w14:textId="77777777" w:rsidR="0010054E" w:rsidRPr="007B3B27" w:rsidRDefault="0010054E" w:rsidP="007B3B27">
      <w:pPr>
        <w:pStyle w:val="ListParagraph"/>
        <w:numPr>
          <w:ilvl w:val="0"/>
          <w:numId w:val="30"/>
        </w:numPr>
        <w:rPr>
          <w:lang w:val="en-US"/>
        </w:rPr>
      </w:pPr>
      <w:r w:rsidRPr="007B3B27">
        <w:rPr>
          <w:lang w:val="en-US"/>
        </w:rPr>
        <w:t>define what the measure computes</w:t>
      </w:r>
    </w:p>
    <w:p w14:paraId="0C534391" w14:textId="77777777" w:rsidR="0010054E" w:rsidRPr="007B3B27" w:rsidRDefault="0010054E" w:rsidP="007B3B27">
      <w:pPr>
        <w:pStyle w:val="ListParagraph"/>
        <w:numPr>
          <w:ilvl w:val="0"/>
          <w:numId w:val="30"/>
        </w:numPr>
        <w:rPr>
          <w:lang w:val="en-US"/>
        </w:rPr>
      </w:pPr>
      <w:proofErr w:type="gramStart"/>
      <w:r w:rsidRPr="007B3B27">
        <w:rPr>
          <w:lang w:val="en-US"/>
        </w:rPr>
        <w:t>justify</w:t>
      </w:r>
      <w:proofErr w:type="gramEnd"/>
      <w:r w:rsidRPr="007B3B27">
        <w:rPr>
          <w:lang w:val="en-US"/>
        </w:rPr>
        <w:t xml:space="preserve"> why it is appropriate for assessing the effect of your augmentations in relation to your objective and identified structure</w:t>
      </w:r>
    </w:p>
    <w:p w14:paraId="7153CCA4" w14:textId="77777777" w:rsidR="0010054E" w:rsidRPr="0010054E" w:rsidRDefault="0010054E" w:rsidP="0010054E">
      <w:pPr>
        <w:rPr>
          <w:lang w:val="en-US"/>
        </w:rPr>
      </w:pPr>
    </w:p>
    <w:p w14:paraId="36DEADE8" w14:textId="13FC0C8D" w:rsidR="0010054E" w:rsidRPr="0010054E" w:rsidRDefault="0010054E" w:rsidP="0010054E">
      <w:pPr>
        <w:rPr>
          <w:lang w:val="en-US"/>
        </w:rPr>
      </w:pPr>
      <w:r w:rsidRPr="0010054E">
        <w:rPr>
          <w:lang w:val="en-US"/>
        </w:rPr>
        <w:t>Apply this measure consistently across all predefined configurations from Day 2.</w:t>
      </w:r>
    </w:p>
    <w:p w14:paraId="17C280B7" w14:textId="77777777" w:rsidR="0010054E" w:rsidRPr="0010054E" w:rsidRDefault="0010054E" w:rsidP="0010054E">
      <w:pPr>
        <w:rPr>
          <w:lang w:val="en-US"/>
        </w:rPr>
      </w:pPr>
    </w:p>
    <w:p w14:paraId="1BD0A162" w14:textId="77777777" w:rsidR="0010054E" w:rsidRPr="0010054E" w:rsidRDefault="0010054E" w:rsidP="0010054E">
      <w:pPr>
        <w:rPr>
          <w:lang w:val="en-US"/>
        </w:rPr>
      </w:pPr>
      <w:r w:rsidRPr="0010054E">
        <w:rPr>
          <w:lang w:val="en-US"/>
        </w:rPr>
        <w:t>Report:</w:t>
      </w:r>
    </w:p>
    <w:p w14:paraId="02BEE12A" w14:textId="77777777" w:rsidR="0010054E" w:rsidRPr="007B3B27" w:rsidRDefault="0010054E" w:rsidP="007B3B27">
      <w:pPr>
        <w:pStyle w:val="ListParagraph"/>
        <w:numPr>
          <w:ilvl w:val="0"/>
          <w:numId w:val="28"/>
        </w:numPr>
        <w:rPr>
          <w:lang w:val="en-US"/>
        </w:rPr>
      </w:pPr>
      <w:r w:rsidRPr="007B3B27">
        <w:rPr>
          <w:lang w:val="en-US"/>
        </w:rPr>
        <w:lastRenderedPageBreak/>
        <w:t>the metric values for each configuration</w:t>
      </w:r>
    </w:p>
    <w:p w14:paraId="6FD0B73C" w14:textId="77777777" w:rsidR="0010054E" w:rsidRPr="007B3B27" w:rsidRDefault="0010054E" w:rsidP="007B3B27">
      <w:pPr>
        <w:pStyle w:val="ListParagraph"/>
        <w:numPr>
          <w:ilvl w:val="0"/>
          <w:numId w:val="28"/>
        </w:numPr>
        <w:rPr>
          <w:lang w:val="en-US"/>
        </w:rPr>
      </w:pPr>
      <w:r w:rsidRPr="007B3B27">
        <w:rPr>
          <w:lang w:val="en-US"/>
        </w:rPr>
        <w:t>a clear comparison relative to a baseline configuration</w:t>
      </w:r>
    </w:p>
    <w:p w14:paraId="351274BB" w14:textId="77777777" w:rsidR="0010054E" w:rsidRPr="0010054E" w:rsidRDefault="0010054E" w:rsidP="0010054E">
      <w:pPr>
        <w:rPr>
          <w:lang w:val="en-US"/>
        </w:rPr>
      </w:pPr>
    </w:p>
    <w:p w14:paraId="20150520" w14:textId="77777777" w:rsidR="0010054E" w:rsidRPr="0010054E" w:rsidRDefault="0010054E" w:rsidP="0010054E">
      <w:pPr>
        <w:rPr>
          <w:lang w:val="en-US"/>
        </w:rPr>
      </w:pPr>
      <w:r w:rsidRPr="0010054E">
        <w:rPr>
          <w:lang w:val="en-US"/>
        </w:rPr>
        <w:t>Ensure that:</w:t>
      </w:r>
    </w:p>
    <w:p w14:paraId="79CB235D" w14:textId="77777777" w:rsidR="0010054E" w:rsidRPr="007B3B27" w:rsidRDefault="0010054E" w:rsidP="007B3B27">
      <w:pPr>
        <w:pStyle w:val="ListParagraph"/>
        <w:numPr>
          <w:ilvl w:val="0"/>
          <w:numId w:val="29"/>
        </w:numPr>
        <w:rPr>
          <w:lang w:val="en-US"/>
        </w:rPr>
      </w:pPr>
      <w:r w:rsidRPr="007B3B27">
        <w:rPr>
          <w:lang w:val="en-US"/>
        </w:rPr>
        <w:t>the same measure is used consistently</w:t>
      </w:r>
    </w:p>
    <w:p w14:paraId="0118A21F" w14:textId="77777777" w:rsidR="0010054E" w:rsidRPr="007B3B27" w:rsidRDefault="0010054E" w:rsidP="007B3B27">
      <w:pPr>
        <w:pStyle w:val="ListParagraph"/>
        <w:numPr>
          <w:ilvl w:val="0"/>
          <w:numId w:val="29"/>
        </w:numPr>
        <w:rPr>
          <w:lang w:val="en-US"/>
        </w:rPr>
      </w:pPr>
      <w:r w:rsidRPr="007B3B27">
        <w:rPr>
          <w:lang w:val="en-US"/>
        </w:rPr>
        <w:t>results are presented in a clear and comparable form</w:t>
      </w:r>
    </w:p>
    <w:p w14:paraId="29103224" w14:textId="77777777" w:rsidR="0010054E" w:rsidRPr="007B3B27" w:rsidRDefault="0010054E" w:rsidP="007B3B27">
      <w:pPr>
        <w:pStyle w:val="ListParagraph"/>
        <w:numPr>
          <w:ilvl w:val="0"/>
          <w:numId w:val="29"/>
        </w:numPr>
        <w:rPr>
          <w:lang w:val="en-US"/>
        </w:rPr>
      </w:pPr>
      <w:r w:rsidRPr="007B3B27">
        <w:rPr>
          <w:lang w:val="en-US"/>
        </w:rPr>
        <w:t>differences between configurations are explicitly quantified</w:t>
      </w:r>
    </w:p>
    <w:p w14:paraId="6D604F5E" w14:textId="77777777" w:rsidR="0010054E" w:rsidRPr="0010054E" w:rsidRDefault="0010054E" w:rsidP="0010054E">
      <w:pPr>
        <w:rPr>
          <w:lang w:val="en-US"/>
        </w:rPr>
      </w:pPr>
    </w:p>
    <w:p w14:paraId="22D1A8A6" w14:textId="77777777" w:rsidR="0010054E" w:rsidRPr="0010054E" w:rsidRDefault="0010054E" w:rsidP="0010054E">
      <w:pPr>
        <w:rPr>
          <w:lang w:val="en-US"/>
        </w:rPr>
      </w:pPr>
      <w:r w:rsidRPr="0010054E">
        <w:rPr>
          <w:lang w:val="en-US"/>
        </w:rPr>
        <w:t>Focus on a small number of configurations and a single, well-justified metric rather than multiple loosely connected measures.</w:t>
      </w:r>
    </w:p>
    <w:p w14:paraId="603F9BEE" w14:textId="77777777" w:rsidR="0010054E" w:rsidRPr="0010054E" w:rsidRDefault="0010054E" w:rsidP="0010054E">
      <w:pPr>
        <w:rPr>
          <w:lang w:val="en-US"/>
        </w:rPr>
      </w:pPr>
    </w:p>
    <w:p w14:paraId="71FBB7B6" w14:textId="77777777" w:rsidR="00245BCB" w:rsidRPr="00245BCB" w:rsidRDefault="00245BCB" w:rsidP="00245BCB">
      <w:pPr>
        <w:rPr>
          <w:lang w:val="en-US"/>
        </w:rPr>
      </w:pPr>
      <w:r w:rsidRPr="00245BCB">
        <w:rPr>
          <w:lang w:val="en-US"/>
        </w:rPr>
        <w:t>The focus of this day is on objective, quantitative assessment and structured comparison.</w:t>
      </w:r>
    </w:p>
    <w:p w14:paraId="703DDDED" w14:textId="71BA7985" w:rsidR="00552D88" w:rsidRPr="00F70E05" w:rsidRDefault="00245BCB" w:rsidP="002F75DA">
      <w:pPr>
        <w:rPr>
          <w:lang w:val="en-US"/>
        </w:rPr>
      </w:pPr>
      <w:r w:rsidRPr="00245BCB">
        <w:rPr>
          <w:lang w:val="en-US"/>
        </w:rPr>
        <w:t>No new simulations, theoretical derivations, or interpretative discussion should be introduced.</w:t>
      </w:r>
    </w:p>
    <w:p w14:paraId="300F22EF" w14:textId="77777777" w:rsidR="002F75DA" w:rsidRPr="00F70E05" w:rsidRDefault="002F75DA" w:rsidP="002F75DA">
      <w:pPr>
        <w:pStyle w:val="berschrift2ohneNummerierung"/>
        <w:rPr>
          <w:lang w:val="en-US"/>
        </w:rPr>
      </w:pPr>
      <w:r w:rsidRPr="00F70E05">
        <w:rPr>
          <w:lang w:val="en-US"/>
        </w:rPr>
        <w:t>Day 5 – Analytical &amp; Communication</w:t>
      </w:r>
    </w:p>
    <w:p w14:paraId="5D8327DD" w14:textId="35B0968A" w:rsidR="00AC5426" w:rsidRPr="00AC5426" w:rsidRDefault="00AC5426" w:rsidP="00AC5426">
      <w:pPr>
        <w:rPr>
          <w:rFonts w:eastAsiaTheme="majorEastAsia" w:cstheme="majorBidi"/>
          <w:szCs w:val="26"/>
          <w:lang w:val="en-US"/>
        </w:rPr>
      </w:pPr>
      <w:r w:rsidRPr="00AC5426">
        <w:rPr>
          <w:rFonts w:eastAsiaTheme="majorEastAsia" w:cstheme="majorBidi"/>
          <w:szCs w:val="26"/>
          <w:lang w:val="en-US"/>
        </w:rPr>
        <w:t>On this day, you will observe, interpret, and discuss your findings in direct relation to your initial problem statement and defined use case. Based on the quantitative evaluation from Day 4, analyze how the applied augmentations affect the image and how these effects translate into domain-specific consequences.</w:t>
      </w:r>
      <w:r w:rsidR="000B0BB0">
        <w:rPr>
          <w:rFonts w:eastAsiaTheme="majorEastAsia" w:cstheme="majorBidi"/>
          <w:szCs w:val="26"/>
          <w:lang w:val="en-US"/>
        </w:rPr>
        <w:t xml:space="preserve"> </w:t>
      </w:r>
      <w:r w:rsidRPr="00AC5426">
        <w:rPr>
          <w:rFonts w:eastAsiaTheme="majorEastAsia" w:cstheme="majorBidi"/>
          <w:szCs w:val="26"/>
          <w:lang w:val="en-US"/>
        </w:rPr>
        <w:t>Structure your analysis into:</w:t>
      </w:r>
    </w:p>
    <w:p w14:paraId="76518537" w14:textId="1150CA69" w:rsidR="00AC5426" w:rsidRPr="00AC5426" w:rsidRDefault="00AC5426" w:rsidP="00781EC0">
      <w:pPr>
        <w:pStyle w:val="ListParagraph"/>
        <w:numPr>
          <w:ilvl w:val="0"/>
          <w:numId w:val="31"/>
        </w:numPr>
        <w:rPr>
          <w:rFonts w:eastAsiaTheme="majorEastAsia" w:cstheme="majorBidi"/>
          <w:szCs w:val="26"/>
          <w:lang w:val="en-US"/>
        </w:rPr>
      </w:pPr>
      <w:r w:rsidRPr="00AC5426">
        <w:rPr>
          <w:rFonts w:eastAsiaTheme="majorEastAsia" w:cstheme="majorBidi"/>
          <w:b/>
          <w:bCs/>
          <w:szCs w:val="26"/>
          <w:lang w:val="en-US"/>
        </w:rPr>
        <w:t>Observations</w:t>
      </w:r>
      <w:r w:rsidRPr="00AC5426">
        <w:rPr>
          <w:rFonts w:eastAsiaTheme="majorEastAsia" w:cstheme="majorBidi"/>
          <w:szCs w:val="26"/>
          <w:lang w:val="en-US"/>
        </w:rPr>
        <w:t xml:space="preserve">: </w:t>
      </w:r>
      <w:r w:rsidRPr="00AC5426">
        <w:rPr>
          <w:rFonts w:eastAsiaTheme="majorEastAsia" w:cstheme="majorBidi"/>
          <w:szCs w:val="26"/>
          <w:lang w:val="en-US"/>
        </w:rPr>
        <w:t>Describe the quantitative results only. Refer explicitly to the metric values and how they change across configurations.</w:t>
      </w:r>
    </w:p>
    <w:p w14:paraId="65A578B0" w14:textId="12DA923F" w:rsidR="00AC5426" w:rsidRPr="00AC5426" w:rsidRDefault="00AC5426" w:rsidP="00AC5426">
      <w:pPr>
        <w:pStyle w:val="ListParagraph"/>
        <w:numPr>
          <w:ilvl w:val="0"/>
          <w:numId w:val="31"/>
        </w:numPr>
        <w:rPr>
          <w:rFonts w:eastAsiaTheme="majorEastAsia" w:cstheme="majorBidi"/>
          <w:szCs w:val="26"/>
          <w:lang w:val="en-US"/>
        </w:rPr>
      </w:pPr>
      <w:r w:rsidRPr="00AC5426">
        <w:rPr>
          <w:rFonts w:eastAsiaTheme="majorEastAsia" w:cstheme="majorBidi"/>
          <w:b/>
          <w:bCs/>
          <w:szCs w:val="26"/>
          <w:lang w:val="en-US"/>
        </w:rPr>
        <w:t>Interpretation</w:t>
      </w:r>
      <w:r w:rsidRPr="00AC5426">
        <w:rPr>
          <w:rFonts w:eastAsiaTheme="majorEastAsia" w:cstheme="majorBidi"/>
          <w:szCs w:val="26"/>
          <w:lang w:val="en-US"/>
        </w:rPr>
        <w:t xml:space="preserve">: </w:t>
      </w:r>
      <w:r w:rsidRPr="00AC5426">
        <w:rPr>
          <w:rFonts w:eastAsiaTheme="majorEastAsia" w:cstheme="majorBidi"/>
          <w:szCs w:val="26"/>
          <w:lang w:val="en-US"/>
        </w:rPr>
        <w:t>Explain why the observed changes occur based on the applied methods and parameter choices. Relate these effects to relevant image characteristics in your use case.</w:t>
      </w:r>
    </w:p>
    <w:p w14:paraId="2FF794AC" w14:textId="4CEF8E55" w:rsidR="00AC5426" w:rsidRPr="00AC5426" w:rsidRDefault="00AC5426" w:rsidP="00AC5426">
      <w:pPr>
        <w:pStyle w:val="ListParagraph"/>
        <w:numPr>
          <w:ilvl w:val="0"/>
          <w:numId w:val="31"/>
        </w:numPr>
        <w:rPr>
          <w:rFonts w:eastAsiaTheme="majorEastAsia" w:cstheme="majorBidi"/>
          <w:szCs w:val="26"/>
          <w:lang w:val="en-US"/>
        </w:rPr>
      </w:pPr>
      <w:r w:rsidRPr="00AC5426">
        <w:rPr>
          <w:rFonts w:eastAsiaTheme="majorEastAsia" w:cstheme="majorBidi"/>
          <w:b/>
          <w:bCs/>
          <w:szCs w:val="26"/>
          <w:lang w:val="en-US"/>
        </w:rPr>
        <w:t>Discussion and Critical Reflection</w:t>
      </w:r>
      <w:r w:rsidRPr="00AC5426">
        <w:rPr>
          <w:rFonts w:eastAsiaTheme="majorEastAsia" w:cstheme="majorBidi"/>
          <w:szCs w:val="26"/>
          <w:lang w:val="en-US"/>
        </w:rPr>
        <w:t xml:space="preserve">: </w:t>
      </w:r>
      <w:r w:rsidRPr="00AC5426">
        <w:rPr>
          <w:rFonts w:eastAsiaTheme="majorEastAsia" w:cstheme="majorBidi"/>
          <w:szCs w:val="26"/>
          <w:lang w:val="en-US"/>
        </w:rPr>
        <w:t>Assess the practical applicability of your results. Discuss which configurations are suitable for the use case and why, how parameter choices influence this, and what limitations or risks arise when the augmentation is applied inappropriately. Reflect on the extent to which your evaluation measure captures the objective defined in Day 1.</w:t>
      </w:r>
    </w:p>
    <w:p w14:paraId="480F4873" w14:textId="77777777" w:rsidR="00AC5426" w:rsidRPr="00AC5426" w:rsidRDefault="00AC5426" w:rsidP="00AC5426">
      <w:pPr>
        <w:rPr>
          <w:rFonts w:eastAsiaTheme="majorEastAsia" w:cstheme="majorBidi"/>
          <w:szCs w:val="26"/>
          <w:lang w:val="en-US"/>
        </w:rPr>
      </w:pPr>
    </w:p>
    <w:p w14:paraId="68D57F5A" w14:textId="38199D73" w:rsidR="00AC5426" w:rsidRPr="00FC0990" w:rsidRDefault="00AC5426" w:rsidP="00AC5426">
      <w:pPr>
        <w:rPr>
          <w:rFonts w:eastAsiaTheme="majorEastAsia" w:cstheme="majorBidi"/>
          <w:szCs w:val="26"/>
          <w:lang w:val="en-US"/>
        </w:rPr>
      </w:pPr>
      <w:r w:rsidRPr="00AC5426">
        <w:rPr>
          <w:rFonts w:eastAsiaTheme="majorEastAsia" w:cstheme="majorBidi"/>
          <w:szCs w:val="26"/>
          <w:lang w:val="en-US"/>
        </w:rPr>
        <w:t>Present your analysis in a concise, technically precise, and logically structured form (approximately 150</w:t>
      </w:r>
      <w:r>
        <w:rPr>
          <w:rFonts w:eastAsiaTheme="majorEastAsia" w:cstheme="majorBidi"/>
          <w:szCs w:val="26"/>
          <w:lang w:val="en-US"/>
        </w:rPr>
        <w:t>-</w:t>
      </w:r>
      <w:r w:rsidRPr="00AC5426">
        <w:rPr>
          <w:rFonts w:eastAsiaTheme="majorEastAsia" w:cstheme="majorBidi"/>
          <w:szCs w:val="26"/>
          <w:lang w:val="en-US"/>
        </w:rPr>
        <w:t>200 words). All arguments must clearly connect back to the original problem statement and use case. No new simulations or computations should be introduced.</w:t>
      </w:r>
    </w:p>
    <w:p w14:paraId="438A8036" w14:textId="77777777" w:rsidR="00FC0990" w:rsidRDefault="00FC0990" w:rsidP="00303281">
      <w:pPr>
        <w:rPr>
          <w:rFonts w:eastAsiaTheme="majorEastAsia" w:cstheme="majorBidi"/>
          <w:szCs w:val="26"/>
          <w:lang w:val="en-US"/>
        </w:rPr>
      </w:pPr>
    </w:p>
    <w:p w14:paraId="7B1B6E6F" w14:textId="534F41FF" w:rsidR="002F75DA" w:rsidRPr="00F70E05" w:rsidRDefault="002F75DA" w:rsidP="00303281">
      <w:pPr>
        <w:rPr>
          <w:rFonts w:eastAsiaTheme="majorEastAsia" w:cstheme="majorBidi"/>
          <w:szCs w:val="26"/>
          <w:lang w:val="en-US"/>
        </w:rPr>
      </w:pPr>
      <w:r w:rsidRPr="00F70E05">
        <w:rPr>
          <w:rFonts w:eastAsiaTheme="majorEastAsia" w:cstheme="majorBidi"/>
          <w:szCs w:val="26"/>
          <w:lang w:val="en-US"/>
        </w:rPr>
        <w:br w:type="page"/>
      </w:r>
    </w:p>
    <w:p w14:paraId="2B4B4E1E" w14:textId="76655D95" w:rsidR="002F75DA" w:rsidRPr="00F70E05" w:rsidRDefault="00106473" w:rsidP="008C4FBA">
      <w:pPr>
        <w:pStyle w:val="berschrift1ohneNummerierung"/>
        <w:numPr>
          <w:ilvl w:val="1"/>
          <w:numId w:val="8"/>
        </w:numPr>
        <w:ind w:left="360" w:hanging="360"/>
        <w:rPr>
          <w:lang w:val="en-US"/>
        </w:rPr>
      </w:pPr>
      <w:r w:rsidRPr="00106473">
        <w:rPr>
          <w:lang w:val="en-US"/>
        </w:rPr>
        <w:lastRenderedPageBreak/>
        <w:t>Algorithms for Pattern Detection</w:t>
      </w:r>
    </w:p>
    <w:p w14:paraId="71379F5A" w14:textId="7EC153A6" w:rsidR="00303281" w:rsidRDefault="00303281" w:rsidP="002E261F">
      <w:pPr>
        <w:pStyle w:val="berschrift2ohneNummerierung"/>
        <w:rPr>
          <w:lang w:val="en-US"/>
        </w:rPr>
      </w:pPr>
      <w:r>
        <w:rPr>
          <w:lang w:val="en-US"/>
        </w:rPr>
        <w:t>Learning Objectives</w:t>
      </w:r>
    </w:p>
    <w:p w14:paraId="7FDEF6B4" w14:textId="77777777" w:rsidR="00E34981" w:rsidRPr="00E34981" w:rsidRDefault="00E34981" w:rsidP="00E34981">
      <w:pPr>
        <w:pStyle w:val="ListParagraph"/>
        <w:numPr>
          <w:ilvl w:val="1"/>
          <w:numId w:val="33"/>
        </w:numPr>
        <w:rPr>
          <w:lang w:val="en-US"/>
        </w:rPr>
      </w:pPr>
      <w:r w:rsidRPr="00E34981">
        <w:rPr>
          <w:lang w:val="en-US"/>
        </w:rPr>
        <w:t>Conceptual: Apply classical image processing algorithms to detect patterns such as edges, lines, circles, or corners in a domain-specific context.</w:t>
      </w:r>
    </w:p>
    <w:p w14:paraId="70389766" w14:textId="70F0DA2E" w:rsidR="00E34981" w:rsidRPr="00E34981" w:rsidRDefault="00E34981" w:rsidP="00E34981">
      <w:pPr>
        <w:pStyle w:val="ListParagraph"/>
        <w:numPr>
          <w:ilvl w:val="1"/>
          <w:numId w:val="33"/>
        </w:numPr>
        <w:rPr>
          <w:lang w:val="en-US"/>
        </w:rPr>
      </w:pPr>
      <w:r w:rsidRPr="00E34981">
        <w:rPr>
          <w:lang w:val="en-US"/>
        </w:rPr>
        <w:t>Methodological: Select and justify an appropriate pattern detection algorithm and parameter configuration based on the pattern of interest and image characteristics.</w:t>
      </w:r>
    </w:p>
    <w:p w14:paraId="31D543E7" w14:textId="036EED5F" w:rsidR="00E34981" w:rsidRPr="00E34981" w:rsidRDefault="00E34981" w:rsidP="00E34981">
      <w:pPr>
        <w:pStyle w:val="ListParagraph"/>
        <w:numPr>
          <w:ilvl w:val="1"/>
          <w:numId w:val="33"/>
        </w:numPr>
        <w:rPr>
          <w:lang w:val="en-US"/>
        </w:rPr>
      </w:pPr>
      <w:r w:rsidRPr="00E34981">
        <w:rPr>
          <w:lang w:val="en-US"/>
        </w:rPr>
        <w:t>Technical: Implement the algorithm step-by-step and demonstrate relevant intermediate processing results in a structured and traceable manner.</w:t>
      </w:r>
    </w:p>
    <w:p w14:paraId="15CCE7BB" w14:textId="67C17820" w:rsidR="00E34981" w:rsidRPr="00E34981" w:rsidRDefault="00E34981" w:rsidP="00E34981">
      <w:pPr>
        <w:pStyle w:val="ListParagraph"/>
        <w:numPr>
          <w:ilvl w:val="1"/>
          <w:numId w:val="33"/>
        </w:numPr>
        <w:rPr>
          <w:lang w:val="en-US"/>
        </w:rPr>
      </w:pPr>
      <w:r w:rsidRPr="00E34981">
        <w:rPr>
          <w:lang w:val="en-US"/>
        </w:rPr>
        <w:t>Analytical: Quantitatively assess detection performance using an appropriate measure and compare configurations.</w:t>
      </w:r>
    </w:p>
    <w:p w14:paraId="41599037" w14:textId="114DFDBF" w:rsidR="00E34981" w:rsidRPr="00A7001E" w:rsidRDefault="00E34981" w:rsidP="00E34981">
      <w:pPr>
        <w:pStyle w:val="ListParagraph"/>
        <w:numPr>
          <w:ilvl w:val="1"/>
          <w:numId w:val="33"/>
        </w:numPr>
        <w:rPr>
          <w:lang w:val="en-US"/>
        </w:rPr>
      </w:pPr>
      <w:r w:rsidRPr="00E34981">
        <w:rPr>
          <w:lang w:val="en-US"/>
        </w:rPr>
        <w:t>Reflective: Evaluate the effectiveness, limitations, and practical applicability of the algorithm for the defined use case, including sensitivity to parameters and image conditions.</w:t>
      </w:r>
    </w:p>
    <w:p w14:paraId="50C6C2C3" w14:textId="13644C75" w:rsidR="00126625" w:rsidRPr="00F70E05" w:rsidRDefault="00126625" w:rsidP="003069B3">
      <w:pPr>
        <w:pStyle w:val="berschrift2ohneNummerierung"/>
        <w:rPr>
          <w:lang w:val="en-US"/>
        </w:rPr>
      </w:pPr>
      <w:r w:rsidRPr="00F70E05">
        <w:rPr>
          <w:lang w:val="en-US"/>
        </w:rPr>
        <w:t xml:space="preserve">Day 6 – </w:t>
      </w:r>
      <w:r w:rsidR="003174C0">
        <w:rPr>
          <w:lang w:val="en-US"/>
        </w:rPr>
        <w:t>Technical Implementation</w:t>
      </w:r>
    </w:p>
    <w:p w14:paraId="6152193D" w14:textId="217506CB" w:rsidR="003174C0" w:rsidRDefault="003174C0" w:rsidP="003174C0">
      <w:pPr>
        <w:rPr>
          <w:lang w:val="en-US"/>
        </w:rPr>
      </w:pPr>
      <w:r w:rsidRPr="003174C0">
        <w:rPr>
          <w:lang w:val="en-US"/>
        </w:rPr>
        <w:t>Select one classical image processing algorithm for detecting patterns such as edges, lines, circles, or corners (e.g., Sobel, Canny, Hough Transform, Harris Corner Detector). The selected algorithm should be suitable for detecting a pattern with clear relevance in a real-world image analysis context related to your chosen country.</w:t>
      </w:r>
    </w:p>
    <w:p w14:paraId="5697F353" w14:textId="77777777" w:rsidR="00611BCF" w:rsidRPr="003174C0" w:rsidRDefault="00611BCF" w:rsidP="003174C0">
      <w:pPr>
        <w:rPr>
          <w:lang w:val="en-US"/>
        </w:rPr>
      </w:pPr>
    </w:p>
    <w:p w14:paraId="6CF6EDAC" w14:textId="4169F154" w:rsidR="003174C0" w:rsidRPr="003174C0" w:rsidRDefault="003174C0" w:rsidP="003174C0">
      <w:pPr>
        <w:rPr>
          <w:lang w:val="en-US"/>
        </w:rPr>
      </w:pPr>
      <w:r w:rsidRPr="003174C0">
        <w:rPr>
          <w:lang w:val="en-US"/>
        </w:rPr>
        <w:t>Implement the algorithm, ensuring that all relevant processing steps are explicitly represented. The individual steps may be self-programmed or implemented using libraries, but the sequence of operations must be clearly identifiable</w:t>
      </w:r>
      <w:r w:rsidR="00611BCF">
        <w:rPr>
          <w:lang w:val="en-US"/>
        </w:rPr>
        <w:t xml:space="preserve"> and traceable</w:t>
      </w:r>
      <w:r w:rsidRPr="003174C0">
        <w:rPr>
          <w:lang w:val="en-US"/>
        </w:rPr>
        <w:t>.</w:t>
      </w:r>
      <w:r w:rsidR="00611BCF">
        <w:rPr>
          <w:lang w:val="en-US"/>
        </w:rPr>
        <w:t xml:space="preserve"> </w:t>
      </w:r>
      <w:r w:rsidRPr="003174C0">
        <w:rPr>
          <w:lang w:val="en-US"/>
        </w:rPr>
        <w:t>Apply your implementation to a simple test image to verify correct functionality.</w:t>
      </w:r>
      <w:r w:rsidR="00611BCF">
        <w:rPr>
          <w:lang w:val="en-US"/>
        </w:rPr>
        <w:t xml:space="preserve"> </w:t>
      </w:r>
      <w:r w:rsidRPr="003174C0">
        <w:rPr>
          <w:lang w:val="en-US"/>
        </w:rPr>
        <w:t>Ensure that:</w:t>
      </w:r>
    </w:p>
    <w:p w14:paraId="5808CDDA" w14:textId="77777777" w:rsidR="003174C0" w:rsidRPr="00611BCF" w:rsidRDefault="003174C0" w:rsidP="00611BCF">
      <w:pPr>
        <w:pStyle w:val="ListParagraph"/>
        <w:numPr>
          <w:ilvl w:val="0"/>
          <w:numId w:val="34"/>
        </w:numPr>
        <w:rPr>
          <w:lang w:val="en-US"/>
        </w:rPr>
      </w:pPr>
      <w:r w:rsidRPr="00611BCF">
        <w:rPr>
          <w:lang w:val="en-US"/>
        </w:rPr>
        <w:t>the individual steps of the algorithm are clearly separated</w:t>
      </w:r>
    </w:p>
    <w:p w14:paraId="64CE1376" w14:textId="77777777" w:rsidR="003174C0" w:rsidRPr="00611BCF" w:rsidRDefault="003174C0" w:rsidP="00611BCF">
      <w:pPr>
        <w:pStyle w:val="ListParagraph"/>
        <w:numPr>
          <w:ilvl w:val="0"/>
          <w:numId w:val="34"/>
        </w:numPr>
        <w:rPr>
          <w:lang w:val="en-US"/>
        </w:rPr>
      </w:pPr>
      <w:r w:rsidRPr="00611BCF">
        <w:rPr>
          <w:lang w:val="en-US"/>
        </w:rPr>
        <w:t xml:space="preserve">intermediate results of each step are explicitly visualized (e.g., gradients, </w:t>
      </w:r>
      <w:proofErr w:type="spellStart"/>
      <w:r w:rsidRPr="00611BCF">
        <w:rPr>
          <w:lang w:val="en-US"/>
        </w:rPr>
        <w:t>thresholded</w:t>
      </w:r>
      <w:proofErr w:type="spellEnd"/>
      <w:r w:rsidRPr="00611BCF">
        <w:rPr>
          <w:lang w:val="en-US"/>
        </w:rPr>
        <w:t xml:space="preserve"> images, accumulator space)</w:t>
      </w:r>
    </w:p>
    <w:p w14:paraId="50CD8BF4" w14:textId="77777777" w:rsidR="003174C0" w:rsidRPr="00611BCF" w:rsidRDefault="003174C0" w:rsidP="00611BCF">
      <w:pPr>
        <w:pStyle w:val="ListParagraph"/>
        <w:numPr>
          <w:ilvl w:val="0"/>
          <w:numId w:val="34"/>
        </w:numPr>
        <w:rPr>
          <w:lang w:val="en-US"/>
        </w:rPr>
      </w:pPr>
      <w:r w:rsidRPr="00611BCF">
        <w:rPr>
          <w:lang w:val="en-US"/>
        </w:rPr>
        <w:t>all parameters are clearly defined and traceable</w:t>
      </w:r>
    </w:p>
    <w:p w14:paraId="787EF3AB" w14:textId="77777777" w:rsidR="003174C0" w:rsidRPr="003174C0" w:rsidRDefault="003174C0" w:rsidP="003174C0">
      <w:pPr>
        <w:rPr>
          <w:lang w:val="en-US"/>
        </w:rPr>
      </w:pPr>
    </w:p>
    <w:p w14:paraId="4C013E52" w14:textId="2D221C19" w:rsidR="003174C0" w:rsidRPr="003174C0" w:rsidRDefault="003174C0" w:rsidP="003174C0">
      <w:pPr>
        <w:rPr>
          <w:lang w:val="en-US"/>
        </w:rPr>
      </w:pPr>
      <w:r w:rsidRPr="003174C0">
        <w:rPr>
          <w:lang w:val="en-US"/>
        </w:rPr>
        <w:t>The objective of this day is to understand and demonstrate the structure of the algorithm, not to optimize performance or apply it to a fully defined use case.</w:t>
      </w:r>
      <w:r w:rsidR="007710D2">
        <w:rPr>
          <w:lang w:val="en-US"/>
        </w:rPr>
        <w:t xml:space="preserve"> </w:t>
      </w:r>
      <w:r w:rsidRPr="003174C0">
        <w:rPr>
          <w:lang w:val="en-US"/>
        </w:rPr>
        <w:t>No problem statement, detailed use case, or quantitative evaluation should be introduced at this stage.</w:t>
      </w:r>
    </w:p>
    <w:p w14:paraId="66C0A714" w14:textId="77777777" w:rsidR="003174C0" w:rsidRPr="003174C0" w:rsidRDefault="003174C0" w:rsidP="003174C0">
      <w:pPr>
        <w:rPr>
          <w:lang w:val="en-US"/>
        </w:rPr>
      </w:pPr>
    </w:p>
    <w:p w14:paraId="6B216BD0" w14:textId="0F74A60D" w:rsidR="0059369B" w:rsidRDefault="003174C0" w:rsidP="003174C0">
      <w:pPr>
        <w:rPr>
          <w:lang w:val="en-US"/>
        </w:rPr>
      </w:pPr>
      <w:r w:rsidRPr="003174C0">
        <w:rPr>
          <w:lang w:val="en-US"/>
        </w:rPr>
        <w:t>Start a new notebook.</w:t>
      </w:r>
    </w:p>
    <w:p w14:paraId="0943DBED" w14:textId="43553ABC" w:rsidR="0059369B" w:rsidRDefault="0059369B" w:rsidP="0059369B">
      <w:pPr>
        <w:pStyle w:val="berschrift2ohneNummerierung"/>
        <w:rPr>
          <w:lang w:val="en-US"/>
        </w:rPr>
      </w:pPr>
      <w:r w:rsidRPr="00F70E05">
        <w:rPr>
          <w:lang w:val="en-US"/>
        </w:rPr>
        <w:t xml:space="preserve">Day </w:t>
      </w:r>
      <w:r>
        <w:rPr>
          <w:lang w:val="en-US"/>
        </w:rPr>
        <w:t>7</w:t>
      </w:r>
      <w:r w:rsidRPr="00F70E05">
        <w:rPr>
          <w:lang w:val="en-US"/>
        </w:rPr>
        <w:t xml:space="preserve"> – Data &amp; Domain</w:t>
      </w:r>
    </w:p>
    <w:p w14:paraId="05D0FBB2" w14:textId="439D81C1" w:rsidR="002C2E8B" w:rsidRPr="002C2E8B" w:rsidRDefault="002C2E8B" w:rsidP="002C2E8B">
      <w:pPr>
        <w:rPr>
          <w:lang w:val="en-US"/>
        </w:rPr>
      </w:pPr>
      <w:r w:rsidRPr="002C2E8B">
        <w:rPr>
          <w:lang w:val="en-US"/>
        </w:rPr>
        <w:t>Define the application context for your implemented pattern detection algorithm.</w:t>
      </w:r>
      <w:r>
        <w:rPr>
          <w:lang w:val="en-US"/>
        </w:rPr>
        <w:t xml:space="preserve"> </w:t>
      </w:r>
      <w:r w:rsidRPr="002C2E8B">
        <w:rPr>
          <w:lang w:val="en-US"/>
        </w:rPr>
        <w:t>Formulate a clear use case and problem statement related to your chosen country. The use case must be consistent with the pattern type targeted by your algorithm (e.g., edges, lines, circles, corners) and reflect a realistic scenario in which detecting such patterns is meaningful.</w:t>
      </w:r>
      <w:r>
        <w:rPr>
          <w:lang w:val="en-US"/>
        </w:rPr>
        <w:t xml:space="preserve"> </w:t>
      </w:r>
      <w:r w:rsidRPr="002C2E8B">
        <w:rPr>
          <w:lang w:val="en-US"/>
        </w:rPr>
        <w:t>Select one representative 2D image and describe:</w:t>
      </w:r>
    </w:p>
    <w:p w14:paraId="3D549835" w14:textId="77777777" w:rsidR="002C2E8B" w:rsidRPr="002C2E8B" w:rsidRDefault="002C2E8B" w:rsidP="002C2E8B">
      <w:pPr>
        <w:pStyle w:val="ListParagraph"/>
        <w:numPr>
          <w:ilvl w:val="0"/>
          <w:numId w:val="35"/>
        </w:numPr>
        <w:rPr>
          <w:lang w:val="en-US"/>
        </w:rPr>
      </w:pPr>
      <w:r w:rsidRPr="002C2E8B">
        <w:rPr>
          <w:lang w:val="en-US"/>
        </w:rPr>
        <w:t>its origin and content</w:t>
      </w:r>
    </w:p>
    <w:p w14:paraId="715FFA19" w14:textId="77777777" w:rsidR="002C2E8B" w:rsidRPr="002C2E8B" w:rsidRDefault="002C2E8B" w:rsidP="002C2E8B">
      <w:pPr>
        <w:pStyle w:val="ListParagraph"/>
        <w:numPr>
          <w:ilvl w:val="0"/>
          <w:numId w:val="35"/>
        </w:numPr>
        <w:rPr>
          <w:lang w:val="en-US"/>
        </w:rPr>
      </w:pPr>
      <w:r w:rsidRPr="002C2E8B">
        <w:rPr>
          <w:lang w:val="en-US"/>
        </w:rPr>
        <w:t>the relevant visual characteristics (e.g., edges, geometric structures, textures)</w:t>
      </w:r>
    </w:p>
    <w:p w14:paraId="0A0A90EA" w14:textId="77777777" w:rsidR="002C2E8B" w:rsidRPr="002C2E8B" w:rsidRDefault="002C2E8B" w:rsidP="002C2E8B">
      <w:pPr>
        <w:rPr>
          <w:lang w:val="en-US"/>
        </w:rPr>
      </w:pPr>
    </w:p>
    <w:p w14:paraId="52660FFD" w14:textId="77777777" w:rsidR="002C2E8B" w:rsidRPr="002C2E8B" w:rsidRDefault="002C2E8B" w:rsidP="002C2E8B">
      <w:pPr>
        <w:rPr>
          <w:lang w:val="en-US"/>
        </w:rPr>
      </w:pPr>
      <w:r w:rsidRPr="002C2E8B">
        <w:rPr>
          <w:lang w:val="en-US"/>
        </w:rPr>
        <w:t>Clearly identify the pattern of interest in the image and explain how it appears in this specific context.</w:t>
      </w:r>
    </w:p>
    <w:p w14:paraId="3080327B" w14:textId="77777777" w:rsidR="002C2E8B" w:rsidRPr="002C2E8B" w:rsidRDefault="002C2E8B" w:rsidP="002C2E8B">
      <w:pPr>
        <w:rPr>
          <w:lang w:val="en-US"/>
        </w:rPr>
      </w:pPr>
    </w:p>
    <w:p w14:paraId="43FEBF16" w14:textId="4CCDAA52" w:rsidR="002C2E8B" w:rsidRPr="002C2E8B" w:rsidRDefault="002C2E8B" w:rsidP="002C2E8B">
      <w:pPr>
        <w:rPr>
          <w:lang w:val="en-US"/>
        </w:rPr>
      </w:pPr>
      <w:r w:rsidRPr="002C2E8B">
        <w:rPr>
          <w:lang w:val="en-US"/>
        </w:rPr>
        <w:t>Explain why detecting this pattern is important for your defined use case and how the problem manifests in the selected image.</w:t>
      </w:r>
      <w:r>
        <w:rPr>
          <w:lang w:val="en-US"/>
        </w:rPr>
        <w:t xml:space="preserve"> </w:t>
      </w:r>
      <w:r w:rsidRPr="002C2E8B">
        <w:rPr>
          <w:lang w:val="en-US"/>
        </w:rPr>
        <w:t xml:space="preserve">Define the objective of pattern detection in this context (e.g., boundary </w:t>
      </w:r>
      <w:r w:rsidRPr="002C2E8B">
        <w:rPr>
          <w:lang w:val="en-US"/>
        </w:rPr>
        <w:lastRenderedPageBreak/>
        <w:t>extraction, localization of structures, feature identification).</w:t>
      </w:r>
      <w:r>
        <w:rPr>
          <w:lang w:val="en-US"/>
        </w:rPr>
        <w:t xml:space="preserve"> </w:t>
      </w:r>
      <w:r w:rsidRPr="002C2E8B">
        <w:rPr>
          <w:lang w:val="en-US"/>
        </w:rPr>
        <w:t>The use case, image, and pattern must be coherently aligned with the algorithm implemented in Day 6.</w:t>
      </w:r>
    </w:p>
    <w:p w14:paraId="1EF59832" w14:textId="77777777" w:rsidR="002C2E8B" w:rsidRPr="002C2E8B" w:rsidRDefault="002C2E8B" w:rsidP="002C2E8B">
      <w:pPr>
        <w:rPr>
          <w:lang w:val="en-US"/>
        </w:rPr>
      </w:pPr>
    </w:p>
    <w:p w14:paraId="30C66AF4" w14:textId="429BE421" w:rsidR="002C2E8B" w:rsidRDefault="002C2E8B" w:rsidP="002C2E8B">
      <w:pPr>
        <w:rPr>
          <w:lang w:val="en-US"/>
        </w:rPr>
      </w:pPr>
      <w:r w:rsidRPr="002C2E8B">
        <w:rPr>
          <w:lang w:val="en-US"/>
        </w:rPr>
        <w:t>No parameter tuning, evaluation, or interpretation of results should be included at this stage.</w:t>
      </w:r>
    </w:p>
    <w:p w14:paraId="3C1F5FB6" w14:textId="77777777" w:rsidR="0004182D" w:rsidRDefault="0004182D" w:rsidP="002C2E8B">
      <w:pPr>
        <w:rPr>
          <w:lang w:val="en-US"/>
        </w:rPr>
      </w:pPr>
    </w:p>
    <w:p w14:paraId="3D17CCA1" w14:textId="344B11D8" w:rsidR="009640C1" w:rsidRDefault="009640C1" w:rsidP="002C2E8B">
      <w:pPr>
        <w:rPr>
          <w:lang w:val="en-US"/>
        </w:rPr>
      </w:pPr>
      <w:r w:rsidRPr="00FD3A11">
        <w:rPr>
          <w:lang w:val="en-US"/>
        </w:rPr>
        <w:t xml:space="preserve">Reference examples: The following use cases are provided for orientation. You may select one of them and adapt it to your chosen </w:t>
      </w:r>
      <w:proofErr w:type="gramStart"/>
      <w:r w:rsidRPr="00FD3A11">
        <w:rPr>
          <w:lang w:val="en-US"/>
        </w:rPr>
        <w:t>country, or</w:t>
      </w:r>
      <w:proofErr w:type="gramEnd"/>
      <w:r w:rsidRPr="00FD3A11">
        <w:rPr>
          <w:lang w:val="en-US"/>
        </w:rPr>
        <w:t xml:space="preserve"> define a suitable alternative within your selected domain.</w:t>
      </w:r>
      <w:r>
        <w:rPr>
          <w:lang w:val="en-US"/>
        </w:rPr>
        <w:t xml:space="preserve"> </w:t>
      </w:r>
    </w:p>
    <w:p w14:paraId="7034F2D5" w14:textId="77777777" w:rsidR="0004182D" w:rsidRDefault="0004182D" w:rsidP="002C2E8B">
      <w:pPr>
        <w:rPr>
          <w:lang w:val="en-US"/>
        </w:rPr>
      </w:pPr>
    </w:p>
    <w:p w14:paraId="319F30B5" w14:textId="4593BE1F" w:rsidR="0004182D" w:rsidRPr="009640C1" w:rsidRDefault="00D77492" w:rsidP="0004182D">
      <w:pPr>
        <w:rPr>
          <w:b/>
          <w:bCs/>
          <w:lang w:val="en-US"/>
        </w:rPr>
      </w:pPr>
      <w:r>
        <w:rPr>
          <w:b/>
          <w:bCs/>
          <w:lang w:val="en-US"/>
        </w:rPr>
        <w:t xml:space="preserve">Example 1: </w:t>
      </w:r>
      <w:r w:rsidR="0004182D" w:rsidRPr="009640C1">
        <w:rPr>
          <w:b/>
          <w:bCs/>
          <w:lang w:val="en-US"/>
        </w:rPr>
        <w:t>Infrastructure Monitoring – Circular Structure Detection (Manholes / Road Signs)</w:t>
      </w:r>
    </w:p>
    <w:p w14:paraId="68131D4B" w14:textId="6C5BDBC3" w:rsidR="0004182D" w:rsidRPr="001E48BC" w:rsidRDefault="0004182D" w:rsidP="0004182D">
      <w:pPr>
        <w:pStyle w:val="ListParagraph"/>
        <w:numPr>
          <w:ilvl w:val="0"/>
          <w:numId w:val="51"/>
        </w:numPr>
        <w:rPr>
          <w:lang w:val="en-US"/>
        </w:rPr>
      </w:pPr>
      <w:r w:rsidRPr="001E48BC">
        <w:rPr>
          <w:b/>
          <w:bCs/>
          <w:lang w:val="en-US"/>
        </w:rPr>
        <w:t>Use Case:</w:t>
      </w:r>
      <w:r w:rsidR="009640C1" w:rsidRPr="001E48BC">
        <w:rPr>
          <w:b/>
          <w:bCs/>
          <w:lang w:val="en-US"/>
        </w:rPr>
        <w:t xml:space="preserve"> </w:t>
      </w:r>
      <w:r w:rsidRPr="001E48BC">
        <w:rPr>
          <w:lang w:val="en-US"/>
        </w:rPr>
        <w:t>Images captured in urban environments are used to monitor road infrastructure and support maintenance planning.</w:t>
      </w:r>
      <w:r w:rsidR="009640C1" w:rsidRPr="001E48BC">
        <w:rPr>
          <w:lang w:val="en-US"/>
        </w:rPr>
        <w:t xml:space="preserve"> </w:t>
      </w:r>
      <w:r w:rsidRPr="001E48BC">
        <w:rPr>
          <w:lang w:val="en-US"/>
        </w:rPr>
        <w:t>Street-level images or inspection footage are analyzed to detect circular structures such as manhole covers, traffic signs, or round inspection lids.</w:t>
      </w:r>
    </w:p>
    <w:p w14:paraId="1C314DB6" w14:textId="77777777" w:rsidR="001B2C51" w:rsidRDefault="0004182D" w:rsidP="00DE1C14">
      <w:pPr>
        <w:pStyle w:val="ListParagraph"/>
        <w:numPr>
          <w:ilvl w:val="0"/>
          <w:numId w:val="36"/>
        </w:numPr>
        <w:rPr>
          <w:lang w:val="en-US"/>
        </w:rPr>
      </w:pPr>
      <w:r w:rsidRPr="001B2C51">
        <w:rPr>
          <w:b/>
          <w:bCs/>
          <w:lang w:val="en-US"/>
        </w:rPr>
        <w:t>Problem Statement:</w:t>
      </w:r>
      <w:r w:rsidR="00F4195A" w:rsidRPr="001B2C51">
        <w:rPr>
          <w:b/>
          <w:bCs/>
          <w:lang w:val="en-US"/>
        </w:rPr>
        <w:t xml:space="preserve"> </w:t>
      </w:r>
      <w:r w:rsidRPr="001B2C51">
        <w:rPr>
          <w:lang w:val="en-US"/>
        </w:rPr>
        <w:t>Urban images often contain circular patterns corresponding to infrastructure elements. These structures may be partially occluded, affected by shadows, or embedded in complex backgrounds, making reliable detection challenging.</w:t>
      </w:r>
      <w:r w:rsidR="00F4195A" w:rsidRPr="001B2C51">
        <w:rPr>
          <w:lang w:val="en-US"/>
        </w:rPr>
        <w:t xml:space="preserve"> Choose one:</w:t>
      </w:r>
    </w:p>
    <w:p w14:paraId="514C7028" w14:textId="77777777" w:rsidR="001B2C51" w:rsidRDefault="0004182D" w:rsidP="001B2C51">
      <w:pPr>
        <w:pStyle w:val="ListParagraph"/>
        <w:numPr>
          <w:ilvl w:val="1"/>
          <w:numId w:val="36"/>
        </w:numPr>
        <w:rPr>
          <w:lang w:val="en-US"/>
        </w:rPr>
      </w:pPr>
      <w:r w:rsidRPr="001B2C51">
        <w:rPr>
          <w:lang w:val="en-US"/>
        </w:rPr>
        <w:t>Edge Detection (e.g., Sobel, Canny):</w:t>
      </w:r>
      <w:r w:rsidR="00F4195A" w:rsidRPr="001B2C51">
        <w:rPr>
          <w:lang w:val="en-US"/>
        </w:rPr>
        <w:t xml:space="preserve"> </w:t>
      </w:r>
      <w:r w:rsidRPr="001B2C51">
        <w:rPr>
          <w:lang w:val="en-US"/>
        </w:rPr>
        <w:t>The goal is to identify intensity transitions that outline potential circular structures. Detected edges provide the necessary input for identifying geometric shapes.</w:t>
      </w:r>
    </w:p>
    <w:p w14:paraId="6CBD0C7C" w14:textId="77777777" w:rsidR="001B2C51" w:rsidRDefault="0004182D" w:rsidP="001B2C51">
      <w:pPr>
        <w:pStyle w:val="ListParagraph"/>
        <w:numPr>
          <w:ilvl w:val="1"/>
          <w:numId w:val="36"/>
        </w:numPr>
        <w:rPr>
          <w:lang w:val="en-US"/>
        </w:rPr>
      </w:pPr>
      <w:r w:rsidRPr="001B2C51">
        <w:rPr>
          <w:lang w:val="en-US"/>
        </w:rPr>
        <w:t>Circle Detection (e.g., Hough Transform):</w:t>
      </w:r>
      <w:r w:rsidR="00F4195A" w:rsidRPr="001B2C51">
        <w:rPr>
          <w:lang w:val="en-US"/>
        </w:rPr>
        <w:t xml:space="preserve"> </w:t>
      </w:r>
      <w:r w:rsidRPr="001B2C51">
        <w:rPr>
          <w:lang w:val="en-US"/>
        </w:rPr>
        <w:t>The objective is to detect circular patterns by accumulating evidence for circle parameters (center and radius) based on edge information. Detected circles correspond to physically meaningful infrastructure elements.</w:t>
      </w:r>
    </w:p>
    <w:p w14:paraId="5CBF10DC" w14:textId="2664311E" w:rsidR="001B2C51" w:rsidRPr="001B2C51" w:rsidRDefault="001B2C51" w:rsidP="001B2C51">
      <w:pPr>
        <w:pStyle w:val="ListParagraph"/>
        <w:numPr>
          <w:ilvl w:val="0"/>
          <w:numId w:val="36"/>
        </w:numPr>
        <w:rPr>
          <w:lang w:val="en-US"/>
        </w:rPr>
      </w:pPr>
      <w:r w:rsidRPr="001B2C51">
        <w:rPr>
          <w:lang w:val="en-US"/>
        </w:rPr>
        <w:t>The task is to analyze how well circular structures can be detected under varying image conditions and to interpret the results in relation to infrastructure monitoring.</w:t>
      </w:r>
    </w:p>
    <w:p w14:paraId="05E866BA" w14:textId="77777777" w:rsidR="00D77492" w:rsidRDefault="00D77492" w:rsidP="0004182D">
      <w:pPr>
        <w:rPr>
          <w:lang w:val="en-US"/>
        </w:rPr>
      </w:pPr>
    </w:p>
    <w:p w14:paraId="5E175331" w14:textId="4B1E624D" w:rsidR="00D77492" w:rsidRPr="00D77492" w:rsidRDefault="00D77492" w:rsidP="00D77492">
      <w:pPr>
        <w:rPr>
          <w:b/>
          <w:bCs/>
          <w:lang w:val="en-US"/>
        </w:rPr>
      </w:pPr>
      <w:r w:rsidRPr="00D77492">
        <w:rPr>
          <w:b/>
          <w:bCs/>
          <w:lang w:val="en-US"/>
        </w:rPr>
        <w:t xml:space="preserve">Example 2: </w:t>
      </w:r>
      <w:r w:rsidRPr="00D77492">
        <w:rPr>
          <w:b/>
          <w:bCs/>
          <w:lang w:val="en-US"/>
        </w:rPr>
        <w:t>Cultural Heritage Analysis – Edge, Line, and Corner Detection in Artworks</w:t>
      </w:r>
    </w:p>
    <w:p w14:paraId="4970CA3F" w14:textId="77777777" w:rsidR="001B2C51" w:rsidRDefault="00D77492" w:rsidP="00082BD5">
      <w:pPr>
        <w:pStyle w:val="ListParagraph"/>
        <w:numPr>
          <w:ilvl w:val="0"/>
          <w:numId w:val="52"/>
        </w:numPr>
        <w:rPr>
          <w:lang w:val="en-US"/>
        </w:rPr>
      </w:pPr>
      <w:r w:rsidRPr="001B2C51">
        <w:rPr>
          <w:b/>
          <w:bCs/>
          <w:lang w:val="en-US"/>
        </w:rPr>
        <w:t>Use Case:</w:t>
      </w:r>
      <w:r w:rsidRPr="001B2C51">
        <w:rPr>
          <w:b/>
          <w:bCs/>
          <w:lang w:val="en-US"/>
        </w:rPr>
        <w:t xml:space="preserve"> </w:t>
      </w:r>
      <w:r w:rsidRPr="001B2C51">
        <w:rPr>
          <w:lang w:val="en-US"/>
        </w:rPr>
        <w:t>Digital images of cultural heritage artifacts such as paintings or architectural details are analyzed to study visual structure and support documentation or restoration.</w:t>
      </w:r>
      <w:r w:rsidRPr="001B2C51">
        <w:rPr>
          <w:lang w:val="en-US"/>
        </w:rPr>
        <w:t xml:space="preserve">  </w:t>
      </w:r>
      <w:r w:rsidRPr="001B2C51">
        <w:rPr>
          <w:lang w:val="en-US"/>
        </w:rPr>
        <w:t>Images from museums or public archives are used to identify structural elements such as contours, geometric patterns, and compositional features.</w:t>
      </w:r>
    </w:p>
    <w:p w14:paraId="6D8FAE6F" w14:textId="77777777" w:rsidR="001B2C51" w:rsidRDefault="00D77492" w:rsidP="00C5254A">
      <w:pPr>
        <w:pStyle w:val="ListParagraph"/>
        <w:numPr>
          <w:ilvl w:val="0"/>
          <w:numId w:val="38"/>
        </w:numPr>
        <w:rPr>
          <w:lang w:val="en-US"/>
        </w:rPr>
      </w:pPr>
      <w:r w:rsidRPr="001B2C51">
        <w:rPr>
          <w:b/>
          <w:bCs/>
          <w:lang w:val="en-US"/>
        </w:rPr>
        <w:t>Problem Statement:</w:t>
      </w:r>
      <w:r w:rsidRPr="001B2C51">
        <w:rPr>
          <w:b/>
          <w:bCs/>
          <w:lang w:val="en-US"/>
        </w:rPr>
        <w:t xml:space="preserve"> </w:t>
      </w:r>
      <w:r w:rsidRPr="001B2C51">
        <w:rPr>
          <w:lang w:val="en-US"/>
        </w:rPr>
        <w:t>Artworks and cultural artifacts contain structural patterns such as edges, lines, and corners that define shapes, textures, and geometric elements. These patterns may be affected by aging, lighting conditions, or surface degradation, making reliable detection challenging.</w:t>
      </w:r>
      <w:r w:rsidRPr="001B2C51">
        <w:rPr>
          <w:lang w:val="en-US"/>
        </w:rPr>
        <w:t xml:space="preserve"> </w:t>
      </w:r>
      <w:r w:rsidRPr="001B2C51">
        <w:rPr>
          <w:lang w:val="en-US"/>
        </w:rPr>
        <w:t>Choose one:</w:t>
      </w:r>
    </w:p>
    <w:p w14:paraId="5B7BC242" w14:textId="77777777" w:rsidR="001B2C51" w:rsidRDefault="00D77492" w:rsidP="001B2C51">
      <w:pPr>
        <w:pStyle w:val="ListParagraph"/>
        <w:numPr>
          <w:ilvl w:val="1"/>
          <w:numId w:val="38"/>
        </w:numPr>
        <w:rPr>
          <w:lang w:val="en-US"/>
        </w:rPr>
      </w:pPr>
      <w:r w:rsidRPr="001B2C51">
        <w:rPr>
          <w:lang w:val="en-US"/>
        </w:rPr>
        <w:t>Edge Detection (e.g., Sobel, Canny):</w:t>
      </w:r>
      <w:r w:rsidRPr="001B2C51">
        <w:rPr>
          <w:lang w:val="en-US"/>
        </w:rPr>
        <w:t xml:space="preserve"> </w:t>
      </w:r>
      <w:r w:rsidRPr="001B2C51">
        <w:rPr>
          <w:lang w:val="en-US"/>
        </w:rPr>
        <w:t>The goal is to detect intensity transitions corresponding to object boundaries, contours, or brush stroke structures. These edges represent fundamental visual features of the artwork.</w:t>
      </w:r>
    </w:p>
    <w:p w14:paraId="2B6E937B" w14:textId="77777777" w:rsidR="001B2C51" w:rsidRDefault="00D77492" w:rsidP="001B2C51">
      <w:pPr>
        <w:pStyle w:val="ListParagraph"/>
        <w:numPr>
          <w:ilvl w:val="1"/>
          <w:numId w:val="38"/>
        </w:numPr>
        <w:rPr>
          <w:lang w:val="en-US"/>
        </w:rPr>
      </w:pPr>
      <w:r w:rsidRPr="001B2C51">
        <w:rPr>
          <w:lang w:val="en-US"/>
        </w:rPr>
        <w:t>Line Detection (e.g., Hough Transform):</w:t>
      </w:r>
      <w:r w:rsidRPr="001B2C51">
        <w:rPr>
          <w:lang w:val="en-US"/>
        </w:rPr>
        <w:t xml:space="preserve"> </w:t>
      </w:r>
      <w:r w:rsidRPr="001B2C51">
        <w:rPr>
          <w:lang w:val="en-US"/>
        </w:rPr>
        <w:t>The objective is to detect linear structures such as architectural elements, perspective lines, or repeated geometric patterns. Detected lines correspond to compositional features within the artwork.</w:t>
      </w:r>
    </w:p>
    <w:p w14:paraId="7F3EA0BD" w14:textId="77777777" w:rsidR="001B2C51" w:rsidRDefault="00D77492" w:rsidP="005D3887">
      <w:pPr>
        <w:pStyle w:val="ListParagraph"/>
        <w:numPr>
          <w:ilvl w:val="1"/>
          <w:numId w:val="38"/>
        </w:numPr>
        <w:rPr>
          <w:lang w:val="en-US"/>
        </w:rPr>
      </w:pPr>
      <w:r w:rsidRPr="001B2C51">
        <w:rPr>
          <w:lang w:val="en-US"/>
        </w:rPr>
        <w:t>Corner Detection (e.g., Harris):</w:t>
      </w:r>
      <w:r w:rsidRPr="001B2C51">
        <w:rPr>
          <w:lang w:val="en-US"/>
        </w:rPr>
        <w:t xml:space="preserve"> </w:t>
      </w:r>
      <w:r w:rsidRPr="001B2C51">
        <w:rPr>
          <w:lang w:val="en-US"/>
        </w:rPr>
        <w:t>The goal is to detect distinctive points such as intersections of lines or geometric features. These corners represent localized structural elements relevant for analyzing composition or structure.</w:t>
      </w:r>
    </w:p>
    <w:p w14:paraId="09EADB5A" w14:textId="7D4FF388" w:rsidR="00D77492" w:rsidRPr="001B2C51" w:rsidRDefault="00D77492" w:rsidP="001B2C51">
      <w:pPr>
        <w:pStyle w:val="ListParagraph"/>
        <w:numPr>
          <w:ilvl w:val="0"/>
          <w:numId w:val="38"/>
        </w:numPr>
        <w:rPr>
          <w:lang w:val="en-US"/>
        </w:rPr>
      </w:pPr>
      <w:r w:rsidRPr="001B2C51">
        <w:rPr>
          <w:lang w:val="en-US"/>
        </w:rPr>
        <w:t>The task is to analyze how well structural elements of cultural artifacts can be detected and to interpret the results in relation to cultural heritage analysis and documentation.</w:t>
      </w:r>
    </w:p>
    <w:p w14:paraId="7441675D" w14:textId="77777777" w:rsidR="0004182D" w:rsidRPr="00F70E05" w:rsidRDefault="0004182D" w:rsidP="002C2E8B">
      <w:pPr>
        <w:rPr>
          <w:lang w:val="en-US"/>
        </w:rPr>
      </w:pPr>
    </w:p>
    <w:p w14:paraId="5AF3CA4B" w14:textId="77777777" w:rsidR="0059369B" w:rsidRDefault="0059369B" w:rsidP="003174C0">
      <w:pPr>
        <w:rPr>
          <w:lang w:val="en-US"/>
        </w:rPr>
      </w:pPr>
    </w:p>
    <w:p w14:paraId="4995E6A9" w14:textId="1B6408D6" w:rsidR="004C239F" w:rsidRDefault="004C239F" w:rsidP="00B04C89">
      <w:pPr>
        <w:rPr>
          <w:lang w:val="en-US"/>
        </w:rPr>
      </w:pPr>
    </w:p>
    <w:p w14:paraId="766FC529" w14:textId="78C62737" w:rsidR="00F22549" w:rsidRPr="00F70E05" w:rsidRDefault="00F22549" w:rsidP="00F22549">
      <w:pPr>
        <w:pStyle w:val="berschrift2ohneNummerierung"/>
        <w:rPr>
          <w:lang w:val="en-US"/>
        </w:rPr>
      </w:pPr>
      <w:r w:rsidRPr="00F70E05">
        <w:rPr>
          <w:lang w:val="en-US"/>
        </w:rPr>
        <w:lastRenderedPageBreak/>
        <w:t xml:space="preserve">Day </w:t>
      </w:r>
      <w:r w:rsidR="00FD13B4">
        <w:rPr>
          <w:lang w:val="en-US"/>
        </w:rPr>
        <w:t>8</w:t>
      </w:r>
      <w:r w:rsidRPr="00F70E05">
        <w:rPr>
          <w:lang w:val="en-US"/>
        </w:rPr>
        <w:t xml:space="preserve"> – Methodological</w:t>
      </w:r>
      <w:r w:rsidR="00765669">
        <w:rPr>
          <w:lang w:val="en-US"/>
        </w:rPr>
        <w:t xml:space="preserve"> Design</w:t>
      </w:r>
    </w:p>
    <w:p w14:paraId="4D861880" w14:textId="193602B4" w:rsidR="000A0AD5" w:rsidRDefault="000A0AD5" w:rsidP="000A0AD5">
      <w:pPr>
        <w:rPr>
          <w:lang w:val="en-US"/>
        </w:rPr>
      </w:pPr>
      <w:r w:rsidRPr="000A0AD5">
        <w:rPr>
          <w:lang w:val="en-US"/>
        </w:rPr>
        <w:t>Define and justify your methodological approach for applying the pattern detection algorithm to your selected image.</w:t>
      </w:r>
      <w:r w:rsidR="00B842C3">
        <w:rPr>
          <w:lang w:val="en-US"/>
        </w:rPr>
        <w:t xml:space="preserve"> </w:t>
      </w:r>
      <w:r w:rsidRPr="000A0AD5">
        <w:rPr>
          <w:lang w:val="en-US"/>
        </w:rPr>
        <w:t>Based on your implemented algorithm and defined use case, specify how the algorithm will be applied to detect the pattern of interest.</w:t>
      </w:r>
      <w:r w:rsidR="00B842C3">
        <w:rPr>
          <w:lang w:val="en-US"/>
        </w:rPr>
        <w:t xml:space="preserve"> </w:t>
      </w:r>
      <w:r w:rsidRPr="000A0AD5">
        <w:rPr>
          <w:lang w:val="en-US"/>
        </w:rPr>
        <w:t>Identify 1</w:t>
      </w:r>
      <w:r w:rsidR="00B842C3">
        <w:rPr>
          <w:lang w:val="en-US"/>
        </w:rPr>
        <w:t>-</w:t>
      </w:r>
      <w:r w:rsidRPr="000A0AD5">
        <w:rPr>
          <w:lang w:val="en-US"/>
        </w:rPr>
        <w:t>3 key parameters of your algorithm (e.g., thresholds, kernel size, accumulator resolution) and explain their expected effect on the detection outcome in relation to your image characteristics and pattern of interest.</w:t>
      </w:r>
    </w:p>
    <w:p w14:paraId="781F3300" w14:textId="77777777" w:rsidR="003D1EC4" w:rsidRDefault="003D1EC4" w:rsidP="000A0AD5">
      <w:pPr>
        <w:rPr>
          <w:lang w:val="en-US"/>
        </w:rPr>
      </w:pPr>
    </w:p>
    <w:p w14:paraId="416AC7CB" w14:textId="31F907FE" w:rsidR="000A0AD5" w:rsidRPr="008F1524" w:rsidRDefault="003D1EC4" w:rsidP="008F1524">
      <w:pPr>
        <w:rPr>
          <w:lang w:val="en-US"/>
        </w:rPr>
      </w:pPr>
      <w:r w:rsidRPr="000A0AD5">
        <w:rPr>
          <w:lang w:val="en-US"/>
        </w:rPr>
        <w:t xml:space="preserve">Based on these choices, </w:t>
      </w:r>
      <w:proofErr w:type="gramStart"/>
      <w:r>
        <w:rPr>
          <w:lang w:val="en-US"/>
        </w:rPr>
        <w:t>d</w:t>
      </w:r>
      <w:r w:rsidRPr="003D1EC4">
        <w:rPr>
          <w:lang w:val="en-US"/>
        </w:rPr>
        <w:t>efine</w:t>
      </w:r>
      <w:proofErr w:type="gramEnd"/>
      <w:r w:rsidRPr="003D1EC4">
        <w:rPr>
          <w:lang w:val="en-US"/>
        </w:rPr>
        <w:t xml:space="preserve"> a small number of clearly structured configurations (e.g., baseline + 1</w:t>
      </w:r>
      <w:r>
        <w:rPr>
          <w:lang w:val="en-US"/>
        </w:rPr>
        <w:t>-</w:t>
      </w:r>
      <w:r w:rsidRPr="003D1EC4">
        <w:rPr>
          <w:lang w:val="en-US"/>
        </w:rPr>
        <w:t>2 variations) that enable controlled comparison. Avoid generating many loosely connected parameter variations.</w:t>
      </w:r>
      <w:r w:rsidR="008F1524">
        <w:rPr>
          <w:lang w:val="en-US"/>
        </w:rPr>
        <w:t xml:space="preserve"> </w:t>
      </w:r>
      <w:r w:rsidR="000A0AD5" w:rsidRPr="008F1524">
        <w:rPr>
          <w:lang w:val="en-US"/>
        </w:rPr>
        <w:t>Justify why these parameter choices and configurations are appropriate for your use case and image.</w:t>
      </w:r>
    </w:p>
    <w:p w14:paraId="387FA052" w14:textId="77777777" w:rsidR="000A0AD5" w:rsidRPr="000A0AD5" w:rsidRDefault="000A0AD5" w:rsidP="000A0AD5">
      <w:pPr>
        <w:rPr>
          <w:lang w:val="en-US"/>
        </w:rPr>
      </w:pPr>
    </w:p>
    <w:p w14:paraId="13364102" w14:textId="77777777" w:rsidR="000A0AD5" w:rsidRPr="000A0AD5" w:rsidRDefault="000A0AD5" w:rsidP="000A0AD5">
      <w:pPr>
        <w:rPr>
          <w:lang w:val="en-US"/>
        </w:rPr>
      </w:pPr>
      <w:r w:rsidRPr="000A0AD5">
        <w:rPr>
          <w:lang w:val="en-US"/>
        </w:rPr>
        <w:t>The focus of this day is on methodological reasoning and structured experimental design.</w:t>
      </w:r>
    </w:p>
    <w:p w14:paraId="1160CFE9" w14:textId="4166999C" w:rsidR="00DF6738" w:rsidRDefault="000A0AD5" w:rsidP="00CB7F79">
      <w:pPr>
        <w:rPr>
          <w:lang w:val="en-US"/>
        </w:rPr>
      </w:pPr>
      <w:r w:rsidRPr="000A0AD5">
        <w:rPr>
          <w:lang w:val="en-US"/>
        </w:rPr>
        <w:t>No implementation, results, or evaluation should be included.</w:t>
      </w:r>
    </w:p>
    <w:p w14:paraId="18517CC0" w14:textId="77777777" w:rsidR="00F33F25" w:rsidRPr="00F70E05" w:rsidRDefault="00F33F25" w:rsidP="00F33F25">
      <w:pPr>
        <w:pStyle w:val="berschrift2ohneNummerierung"/>
        <w:rPr>
          <w:lang w:val="en-US"/>
        </w:rPr>
      </w:pPr>
      <w:r w:rsidRPr="00F70E05">
        <w:rPr>
          <w:lang w:val="en-US"/>
        </w:rPr>
        <w:t>Day 9 – Evaluation</w:t>
      </w:r>
    </w:p>
    <w:p w14:paraId="5354C727" w14:textId="23D0694F" w:rsidR="00333975" w:rsidRPr="00333975" w:rsidRDefault="00333975" w:rsidP="00333975">
      <w:pPr>
        <w:rPr>
          <w:lang w:val="en-US"/>
        </w:rPr>
      </w:pPr>
      <w:r w:rsidRPr="00333975">
        <w:rPr>
          <w:lang w:val="en-US"/>
        </w:rPr>
        <w:t>Quantitatively evaluate the performance of your pattern detection algorithm.</w:t>
      </w:r>
      <w:r>
        <w:rPr>
          <w:lang w:val="en-US"/>
        </w:rPr>
        <w:t xml:space="preserve"> </w:t>
      </w:r>
      <w:r w:rsidRPr="00333975">
        <w:rPr>
          <w:lang w:val="en-US"/>
        </w:rPr>
        <w:t xml:space="preserve">Select </w:t>
      </w:r>
      <w:r>
        <w:rPr>
          <w:lang w:val="en-US"/>
        </w:rPr>
        <w:t xml:space="preserve">exactly </w:t>
      </w:r>
      <w:r w:rsidRPr="00333975">
        <w:rPr>
          <w:lang w:val="en-US"/>
        </w:rPr>
        <w:t>one quantitative evaluation measure that is appropriate for assessing the detection of your chosen pattern (e.g., number of detected features, detection accuracy relative to a reference, edge density, or another justified measure).</w:t>
      </w:r>
      <w:r>
        <w:rPr>
          <w:lang w:val="en-US"/>
        </w:rPr>
        <w:t xml:space="preserve"> </w:t>
      </w:r>
      <w:r w:rsidRPr="00333975">
        <w:rPr>
          <w:lang w:val="en-US"/>
        </w:rPr>
        <w:t>Clearly:</w:t>
      </w:r>
    </w:p>
    <w:p w14:paraId="766915E1" w14:textId="77777777" w:rsidR="00333975" w:rsidRPr="00333975" w:rsidRDefault="00333975" w:rsidP="00333975">
      <w:pPr>
        <w:pStyle w:val="ListParagraph"/>
        <w:numPr>
          <w:ilvl w:val="0"/>
          <w:numId w:val="40"/>
        </w:numPr>
        <w:rPr>
          <w:lang w:val="en-US"/>
        </w:rPr>
      </w:pPr>
      <w:r w:rsidRPr="00333975">
        <w:rPr>
          <w:lang w:val="en-US"/>
        </w:rPr>
        <w:t>define what the measure computes</w:t>
      </w:r>
    </w:p>
    <w:p w14:paraId="38795C77" w14:textId="77777777" w:rsidR="00333975" w:rsidRPr="00333975" w:rsidRDefault="00333975" w:rsidP="00333975">
      <w:pPr>
        <w:pStyle w:val="ListParagraph"/>
        <w:numPr>
          <w:ilvl w:val="0"/>
          <w:numId w:val="40"/>
        </w:numPr>
        <w:rPr>
          <w:lang w:val="en-US"/>
        </w:rPr>
      </w:pPr>
      <w:r w:rsidRPr="00333975">
        <w:rPr>
          <w:lang w:val="en-US"/>
        </w:rPr>
        <w:t>justify why it is suitable for evaluating detection performance in relation to your pattern of interest and use case</w:t>
      </w:r>
    </w:p>
    <w:p w14:paraId="22DD014C" w14:textId="77777777" w:rsidR="00333975" w:rsidRPr="00333975" w:rsidRDefault="00333975" w:rsidP="00333975">
      <w:pPr>
        <w:rPr>
          <w:lang w:val="en-US"/>
        </w:rPr>
      </w:pPr>
    </w:p>
    <w:p w14:paraId="13877FB4" w14:textId="1502C50C" w:rsidR="00333975" w:rsidRPr="00333975" w:rsidRDefault="00333975" w:rsidP="00333975">
      <w:pPr>
        <w:rPr>
          <w:lang w:val="en-US"/>
        </w:rPr>
      </w:pPr>
      <w:r w:rsidRPr="00333975">
        <w:rPr>
          <w:lang w:val="en-US"/>
        </w:rPr>
        <w:t>Apply this measure consistently across all predefined configurations from Day 8.</w:t>
      </w:r>
      <w:r w:rsidR="00B57F54">
        <w:rPr>
          <w:lang w:val="en-US"/>
        </w:rPr>
        <w:t xml:space="preserve"> </w:t>
      </w:r>
    </w:p>
    <w:p w14:paraId="503ACD9E" w14:textId="77777777" w:rsidR="00333975" w:rsidRPr="00333975" w:rsidRDefault="00333975" w:rsidP="00333975">
      <w:pPr>
        <w:rPr>
          <w:lang w:val="en-US"/>
        </w:rPr>
      </w:pPr>
    </w:p>
    <w:p w14:paraId="3FDA3F75" w14:textId="57BAC414" w:rsidR="00333975" w:rsidRPr="00333975" w:rsidRDefault="00333975" w:rsidP="00333975">
      <w:pPr>
        <w:rPr>
          <w:lang w:val="en-US"/>
        </w:rPr>
      </w:pPr>
      <w:r w:rsidRPr="00333975">
        <w:rPr>
          <w:lang w:val="en-US"/>
        </w:rPr>
        <w:t>Report:</w:t>
      </w:r>
    </w:p>
    <w:p w14:paraId="32C154EE" w14:textId="77777777" w:rsidR="00333975" w:rsidRPr="00333975" w:rsidRDefault="00333975" w:rsidP="00333975">
      <w:pPr>
        <w:pStyle w:val="ListParagraph"/>
        <w:numPr>
          <w:ilvl w:val="0"/>
          <w:numId w:val="41"/>
        </w:numPr>
        <w:rPr>
          <w:lang w:val="en-US"/>
        </w:rPr>
      </w:pPr>
      <w:r w:rsidRPr="00333975">
        <w:rPr>
          <w:lang w:val="en-US"/>
        </w:rPr>
        <w:t>the metric values for each configuration</w:t>
      </w:r>
    </w:p>
    <w:p w14:paraId="3DE3F7BE" w14:textId="77777777" w:rsidR="00333975" w:rsidRPr="00333975" w:rsidRDefault="00333975" w:rsidP="00333975">
      <w:pPr>
        <w:pStyle w:val="ListParagraph"/>
        <w:numPr>
          <w:ilvl w:val="0"/>
          <w:numId w:val="41"/>
        </w:numPr>
        <w:rPr>
          <w:lang w:val="en-US"/>
        </w:rPr>
      </w:pPr>
      <w:r w:rsidRPr="00333975">
        <w:rPr>
          <w:lang w:val="en-US"/>
        </w:rPr>
        <w:t>a clear comparison relative to a baseline configuration</w:t>
      </w:r>
    </w:p>
    <w:p w14:paraId="6DA40039" w14:textId="77777777" w:rsidR="00333975" w:rsidRPr="00333975" w:rsidRDefault="00333975" w:rsidP="00333975">
      <w:pPr>
        <w:rPr>
          <w:lang w:val="en-US"/>
        </w:rPr>
      </w:pPr>
    </w:p>
    <w:p w14:paraId="47A9807F" w14:textId="77777777" w:rsidR="00333975" w:rsidRPr="00333975" w:rsidRDefault="00333975" w:rsidP="00333975">
      <w:pPr>
        <w:rPr>
          <w:lang w:val="en-US"/>
        </w:rPr>
      </w:pPr>
      <w:r w:rsidRPr="00333975">
        <w:rPr>
          <w:lang w:val="en-US"/>
        </w:rPr>
        <w:t>Ensure that:</w:t>
      </w:r>
    </w:p>
    <w:p w14:paraId="161C2404" w14:textId="77777777" w:rsidR="00333975" w:rsidRPr="00333975" w:rsidRDefault="00333975" w:rsidP="00333975">
      <w:pPr>
        <w:pStyle w:val="ListParagraph"/>
        <w:numPr>
          <w:ilvl w:val="0"/>
          <w:numId w:val="42"/>
        </w:numPr>
        <w:rPr>
          <w:lang w:val="en-US"/>
        </w:rPr>
      </w:pPr>
      <w:r w:rsidRPr="00333975">
        <w:rPr>
          <w:lang w:val="en-US"/>
        </w:rPr>
        <w:t>the same measure is used consistently</w:t>
      </w:r>
    </w:p>
    <w:p w14:paraId="509E6DF7" w14:textId="77777777" w:rsidR="00333975" w:rsidRPr="00333975" w:rsidRDefault="00333975" w:rsidP="00333975">
      <w:pPr>
        <w:pStyle w:val="ListParagraph"/>
        <w:numPr>
          <w:ilvl w:val="0"/>
          <w:numId w:val="42"/>
        </w:numPr>
        <w:rPr>
          <w:lang w:val="en-US"/>
        </w:rPr>
      </w:pPr>
      <w:r w:rsidRPr="00333975">
        <w:rPr>
          <w:lang w:val="en-US"/>
        </w:rPr>
        <w:t>results are presented in a clear and comparable form</w:t>
      </w:r>
    </w:p>
    <w:p w14:paraId="68ED85A1" w14:textId="77777777" w:rsidR="00333975" w:rsidRPr="00333975" w:rsidRDefault="00333975" w:rsidP="00333975">
      <w:pPr>
        <w:pStyle w:val="ListParagraph"/>
        <w:numPr>
          <w:ilvl w:val="0"/>
          <w:numId w:val="42"/>
        </w:numPr>
        <w:rPr>
          <w:lang w:val="en-US"/>
        </w:rPr>
      </w:pPr>
      <w:r w:rsidRPr="00333975">
        <w:rPr>
          <w:lang w:val="en-US"/>
        </w:rPr>
        <w:t>differences between configurations are explicitly quantified</w:t>
      </w:r>
    </w:p>
    <w:p w14:paraId="7B2C56B7" w14:textId="77777777" w:rsidR="00333975" w:rsidRPr="00333975" w:rsidRDefault="00333975" w:rsidP="00333975">
      <w:pPr>
        <w:rPr>
          <w:lang w:val="en-US"/>
        </w:rPr>
      </w:pPr>
    </w:p>
    <w:p w14:paraId="6F079387" w14:textId="77777777" w:rsidR="00333975" w:rsidRPr="00333975" w:rsidRDefault="00333975" w:rsidP="00333975">
      <w:pPr>
        <w:rPr>
          <w:lang w:val="en-US"/>
        </w:rPr>
      </w:pPr>
      <w:r w:rsidRPr="00333975">
        <w:rPr>
          <w:lang w:val="en-US"/>
        </w:rPr>
        <w:t>Limit your analysis to a small number of clearly structured configurations.</w:t>
      </w:r>
    </w:p>
    <w:p w14:paraId="10B3955C" w14:textId="77777777" w:rsidR="00333975" w:rsidRPr="00333975" w:rsidRDefault="00333975" w:rsidP="00333975">
      <w:pPr>
        <w:rPr>
          <w:lang w:val="en-US"/>
        </w:rPr>
      </w:pPr>
    </w:p>
    <w:p w14:paraId="5475B2E0" w14:textId="77777777" w:rsidR="00333975" w:rsidRPr="00333975" w:rsidRDefault="00333975" w:rsidP="00333975">
      <w:pPr>
        <w:rPr>
          <w:lang w:val="en-US"/>
        </w:rPr>
      </w:pPr>
      <w:r w:rsidRPr="00333975">
        <w:rPr>
          <w:lang w:val="en-US"/>
        </w:rPr>
        <w:t>The focus of this day is on objective, quantitative assessment and structured comparison.</w:t>
      </w:r>
    </w:p>
    <w:p w14:paraId="52126D05" w14:textId="425C2E04" w:rsidR="00333975" w:rsidRDefault="00333975" w:rsidP="00333975">
      <w:pPr>
        <w:rPr>
          <w:lang w:val="en-US"/>
        </w:rPr>
      </w:pPr>
      <w:r w:rsidRPr="00333975">
        <w:rPr>
          <w:lang w:val="en-US"/>
        </w:rPr>
        <w:t>No new simulations, theoretical derivations, or interpretative discussion should be introduced.</w:t>
      </w:r>
    </w:p>
    <w:p w14:paraId="0B0D0A88" w14:textId="4A7A54C2" w:rsidR="004A7045" w:rsidRPr="004A7045" w:rsidRDefault="004A7045" w:rsidP="004A7045">
      <w:pPr>
        <w:pStyle w:val="berschrift2ohneNummerierung"/>
        <w:rPr>
          <w:lang w:val="en-US"/>
        </w:rPr>
      </w:pPr>
      <w:r w:rsidRPr="004A7045">
        <w:rPr>
          <w:lang w:val="en-US"/>
        </w:rPr>
        <w:t>Day 10 – Analytical &amp; Communication</w:t>
      </w:r>
    </w:p>
    <w:p w14:paraId="7E155C31" w14:textId="5B41CC9D" w:rsidR="00D45DBD" w:rsidRPr="00D45DBD" w:rsidRDefault="00D45DBD" w:rsidP="00D45DBD">
      <w:pPr>
        <w:rPr>
          <w:lang w:val="en-US"/>
        </w:rPr>
      </w:pPr>
      <w:r w:rsidRPr="00D45DBD">
        <w:rPr>
          <w:lang w:val="en-US"/>
        </w:rPr>
        <w:t>On this day, you will observe, interpret, and discuss your findings in direct relation to your initial problem statement and defined use case. Based on the quantitative evaluation from Day 9, analyze how well your algorithm detects the intended patterns and how these results translate into domain-specific consequences.</w:t>
      </w:r>
      <w:r w:rsidR="000B0BB0">
        <w:rPr>
          <w:lang w:val="en-US"/>
        </w:rPr>
        <w:t xml:space="preserve"> </w:t>
      </w:r>
      <w:r w:rsidRPr="00D45DBD">
        <w:rPr>
          <w:lang w:val="en-US"/>
        </w:rPr>
        <w:t>Structure your analysis into:</w:t>
      </w:r>
    </w:p>
    <w:p w14:paraId="0EC24803" w14:textId="2951C9A5" w:rsidR="00D45DBD" w:rsidRPr="00D45DBD" w:rsidRDefault="00D45DBD" w:rsidP="00D17121">
      <w:pPr>
        <w:pStyle w:val="ListParagraph"/>
        <w:numPr>
          <w:ilvl w:val="0"/>
          <w:numId w:val="43"/>
        </w:numPr>
        <w:rPr>
          <w:lang w:val="en-US"/>
        </w:rPr>
      </w:pPr>
      <w:r w:rsidRPr="00D45DBD">
        <w:rPr>
          <w:b/>
          <w:bCs/>
          <w:lang w:val="en-US"/>
        </w:rPr>
        <w:t>Observations</w:t>
      </w:r>
      <w:r w:rsidRPr="00D45DBD">
        <w:rPr>
          <w:lang w:val="en-US"/>
        </w:rPr>
        <w:t xml:space="preserve">: </w:t>
      </w:r>
      <w:r w:rsidRPr="00D45DBD">
        <w:rPr>
          <w:lang w:val="en-US"/>
        </w:rPr>
        <w:t>Describe the quantitative results only. Refer explicitly to the metric values and how they change across configurations.</w:t>
      </w:r>
    </w:p>
    <w:p w14:paraId="001F73A6" w14:textId="77777777" w:rsidR="00D45DBD" w:rsidRDefault="00D45DBD" w:rsidP="00A92925">
      <w:pPr>
        <w:pStyle w:val="ListParagraph"/>
        <w:numPr>
          <w:ilvl w:val="0"/>
          <w:numId w:val="43"/>
        </w:numPr>
        <w:rPr>
          <w:lang w:val="en-US"/>
        </w:rPr>
      </w:pPr>
      <w:r w:rsidRPr="00D45DBD">
        <w:rPr>
          <w:b/>
          <w:bCs/>
          <w:lang w:val="en-US"/>
        </w:rPr>
        <w:lastRenderedPageBreak/>
        <w:t>Interpretation</w:t>
      </w:r>
      <w:r w:rsidRPr="00D45DBD">
        <w:rPr>
          <w:lang w:val="en-US"/>
        </w:rPr>
        <w:t xml:space="preserve">: </w:t>
      </w:r>
      <w:r w:rsidRPr="00D45DBD">
        <w:rPr>
          <w:lang w:val="en-US"/>
        </w:rPr>
        <w:t>Explain why the observed changes occur based on the algorithm steps and parameter choices. Relate these effects to relevant image characteristics in your use case.</w:t>
      </w:r>
    </w:p>
    <w:p w14:paraId="1976C656" w14:textId="5C863E28" w:rsidR="00D45DBD" w:rsidRPr="00D45DBD" w:rsidRDefault="00D45DBD" w:rsidP="008E2CBC">
      <w:pPr>
        <w:pStyle w:val="ListParagraph"/>
        <w:numPr>
          <w:ilvl w:val="0"/>
          <w:numId w:val="43"/>
        </w:numPr>
        <w:rPr>
          <w:lang w:val="en-US"/>
        </w:rPr>
      </w:pPr>
      <w:r w:rsidRPr="00D45DBD">
        <w:rPr>
          <w:b/>
          <w:bCs/>
          <w:lang w:val="en-US"/>
        </w:rPr>
        <w:t>Discussion and Critical Reflection</w:t>
      </w:r>
      <w:r w:rsidRPr="00D45DBD">
        <w:rPr>
          <w:lang w:val="en-US"/>
        </w:rPr>
        <w:t xml:space="preserve">: </w:t>
      </w:r>
      <w:r w:rsidRPr="00D45DBD">
        <w:rPr>
          <w:lang w:val="en-US"/>
        </w:rPr>
        <w:t>Assess the practical applicability of your results. Discuss which configurations are suitable for the use case and why, for which elements or regions the algorithm works well or poorly, and how parameter choices influence this. Reflect on limitations, risks, and the extent to which your evaluation measure captures detection performance in relation to the defined objective.</w:t>
      </w:r>
    </w:p>
    <w:p w14:paraId="7CA39BA5" w14:textId="77777777" w:rsidR="00D45DBD" w:rsidRPr="00D45DBD" w:rsidRDefault="00D45DBD" w:rsidP="00D45DBD">
      <w:pPr>
        <w:rPr>
          <w:lang w:val="en-US"/>
        </w:rPr>
      </w:pPr>
    </w:p>
    <w:p w14:paraId="5740A195" w14:textId="71CCD3A4" w:rsidR="008D2CA9" w:rsidRDefault="00D45DBD" w:rsidP="00D45DBD">
      <w:pPr>
        <w:rPr>
          <w:lang w:val="en-US"/>
        </w:rPr>
      </w:pPr>
      <w:r w:rsidRPr="00D45DBD">
        <w:rPr>
          <w:lang w:val="en-US"/>
        </w:rPr>
        <w:t>Present your analysis in a concise, technically precise, and logically structured form (approximately 150</w:t>
      </w:r>
      <w:r>
        <w:rPr>
          <w:lang w:val="en-US"/>
        </w:rPr>
        <w:t>-</w:t>
      </w:r>
      <w:r w:rsidRPr="00D45DBD">
        <w:rPr>
          <w:lang w:val="en-US"/>
        </w:rPr>
        <w:t>200 words). All arguments must clearly connect back to the original problem statement and use case. No new simulations or computations should be introduced.</w:t>
      </w:r>
    </w:p>
    <w:p w14:paraId="0E14A40D" w14:textId="77777777" w:rsidR="0094753B" w:rsidRDefault="0094753B">
      <w:pPr>
        <w:spacing w:after="200" w:line="276" w:lineRule="auto"/>
        <w:rPr>
          <w:lang w:val="en-US"/>
        </w:rPr>
      </w:pPr>
      <w:r>
        <w:rPr>
          <w:lang w:val="en-US"/>
        </w:rPr>
        <w:br w:type="page"/>
      </w:r>
    </w:p>
    <w:p w14:paraId="55982BD4" w14:textId="77B61AEF" w:rsidR="00BE1CC6" w:rsidRDefault="00BE1CC6" w:rsidP="00BE1CC6">
      <w:pPr>
        <w:pStyle w:val="Heading1"/>
      </w:pPr>
      <w:r>
        <w:lastRenderedPageBreak/>
        <w:t xml:space="preserve">Segmentation, Morphological </w:t>
      </w:r>
      <w:proofErr w:type="spellStart"/>
      <w:r>
        <w:t>Operations</w:t>
      </w:r>
      <w:proofErr w:type="spellEnd"/>
      <w:r>
        <w:t xml:space="preserve">, </w:t>
      </w:r>
      <w:proofErr w:type="spellStart"/>
      <w:r>
        <w:t>Object</w:t>
      </w:r>
      <w:proofErr w:type="spellEnd"/>
      <w:r>
        <w:t xml:space="preserve"> Properties</w:t>
      </w:r>
    </w:p>
    <w:p w14:paraId="25FC9373" w14:textId="15674EE2" w:rsidR="001D442F" w:rsidRDefault="001D442F" w:rsidP="001C6069">
      <w:pPr>
        <w:pStyle w:val="berschrift2ohneNummerierung"/>
        <w:rPr>
          <w:lang w:val="en-US"/>
        </w:rPr>
      </w:pPr>
      <w:r>
        <w:rPr>
          <w:lang w:val="en-US"/>
        </w:rPr>
        <w:t>Learning Objectives</w:t>
      </w:r>
    </w:p>
    <w:p w14:paraId="0CB864F0" w14:textId="5026751C" w:rsidR="007F4822" w:rsidRDefault="004B3F84" w:rsidP="007F4822">
      <w:pPr>
        <w:pStyle w:val="ListParagraph"/>
        <w:numPr>
          <w:ilvl w:val="0"/>
          <w:numId w:val="11"/>
        </w:numPr>
        <w:rPr>
          <w:lang w:val="en-US"/>
        </w:rPr>
      </w:pPr>
      <w:r w:rsidRPr="007F4822">
        <w:rPr>
          <w:lang w:val="en-US"/>
        </w:rPr>
        <w:t>Reflective: Evaluate the accuracy, limitations, and practical applicability of segmentation results in relation to the defined use case, including sensitivity to parameters and image conditions.</w:t>
      </w:r>
    </w:p>
    <w:p w14:paraId="0E763890" w14:textId="77777777" w:rsidR="007F4822" w:rsidRDefault="007F4822" w:rsidP="007F4822">
      <w:pPr>
        <w:pStyle w:val="ListParagraph"/>
        <w:numPr>
          <w:ilvl w:val="0"/>
          <w:numId w:val="11"/>
        </w:numPr>
        <w:rPr>
          <w:lang w:val="en-US"/>
        </w:rPr>
      </w:pPr>
      <w:r>
        <w:rPr>
          <w:lang w:val="en-US"/>
        </w:rPr>
        <w:t>C</w:t>
      </w:r>
      <w:r w:rsidRPr="007F4822">
        <w:rPr>
          <w:lang w:val="en-US"/>
        </w:rPr>
        <w:t>onceptual: Apply threshold-based image segmentation to separate similar objects from the background in a domain-specific context.</w:t>
      </w:r>
    </w:p>
    <w:p w14:paraId="3CB29F19" w14:textId="7F58D87D" w:rsidR="007F4822" w:rsidRPr="007F4822" w:rsidRDefault="007F4822" w:rsidP="007F4822">
      <w:pPr>
        <w:pStyle w:val="ListParagraph"/>
        <w:numPr>
          <w:ilvl w:val="0"/>
          <w:numId w:val="11"/>
        </w:numPr>
        <w:rPr>
          <w:lang w:val="en-US"/>
        </w:rPr>
      </w:pPr>
      <w:r w:rsidRPr="007F4822">
        <w:rPr>
          <w:lang w:val="en-US"/>
        </w:rPr>
        <w:t>Methodological: Select and justify suitable thresholding methods, morphological operations, and object property measures based on image characteristics and the defined problem.</w:t>
      </w:r>
    </w:p>
    <w:p w14:paraId="100A372B" w14:textId="12BAA176" w:rsidR="007F4822" w:rsidRPr="007F4822" w:rsidRDefault="007F4822" w:rsidP="007F4822">
      <w:pPr>
        <w:pStyle w:val="ListParagraph"/>
        <w:numPr>
          <w:ilvl w:val="0"/>
          <w:numId w:val="11"/>
        </w:numPr>
        <w:rPr>
          <w:lang w:val="en-US"/>
        </w:rPr>
      </w:pPr>
      <w:r w:rsidRPr="007F4822">
        <w:rPr>
          <w:lang w:val="en-US"/>
        </w:rPr>
        <w:t>Technical: Implement segmentation, morphological refinement, object extraction, and object property measurement in a structured and traceable manner.</w:t>
      </w:r>
    </w:p>
    <w:p w14:paraId="73FAF290" w14:textId="051B337F" w:rsidR="007F4822" w:rsidRPr="007F4822" w:rsidRDefault="007F4822" w:rsidP="007F4822">
      <w:pPr>
        <w:pStyle w:val="ListParagraph"/>
        <w:numPr>
          <w:ilvl w:val="0"/>
          <w:numId w:val="11"/>
        </w:numPr>
        <w:rPr>
          <w:lang w:val="en-US"/>
        </w:rPr>
      </w:pPr>
      <w:r w:rsidRPr="007F4822">
        <w:rPr>
          <w:lang w:val="en-US"/>
        </w:rPr>
        <w:t>Analytical: Quantitatively assess segmentation performance using an appropriate measure and analyze extracted objects using simple statistical properties.</w:t>
      </w:r>
    </w:p>
    <w:p w14:paraId="461077CB" w14:textId="77949254" w:rsidR="007F4822" w:rsidRPr="004B3F84" w:rsidRDefault="007F4822" w:rsidP="007F4822">
      <w:pPr>
        <w:pStyle w:val="ListParagraph"/>
        <w:numPr>
          <w:ilvl w:val="0"/>
          <w:numId w:val="11"/>
        </w:numPr>
        <w:rPr>
          <w:lang w:val="en-US"/>
        </w:rPr>
      </w:pPr>
      <w:r w:rsidRPr="007F4822">
        <w:rPr>
          <w:lang w:val="en-US"/>
        </w:rPr>
        <w:t>Reflective: Evaluate the accuracy, limitations, and practical applicability of segmentation results in relation to the defined use case, including sensitivity to parameters and image conditions.</w:t>
      </w:r>
    </w:p>
    <w:p w14:paraId="6C7123D4" w14:textId="0363C801" w:rsidR="001C6069" w:rsidRPr="001C6069" w:rsidRDefault="001C6069" w:rsidP="001C6069">
      <w:pPr>
        <w:pStyle w:val="berschrift2ohneNummerierung"/>
        <w:rPr>
          <w:lang w:val="en-US"/>
        </w:rPr>
      </w:pPr>
      <w:r w:rsidRPr="001C6069">
        <w:rPr>
          <w:lang w:val="en-US"/>
        </w:rPr>
        <w:t>Day 11 – Data &amp; Domain</w:t>
      </w:r>
    </w:p>
    <w:p w14:paraId="495460F7" w14:textId="519B0491" w:rsidR="001732E1" w:rsidRPr="001732E1" w:rsidRDefault="001732E1" w:rsidP="001732E1">
      <w:pPr>
        <w:rPr>
          <w:lang w:val="en-US"/>
        </w:rPr>
      </w:pPr>
      <w:r w:rsidRPr="001732E1">
        <w:rPr>
          <w:lang w:val="en-US"/>
        </w:rPr>
        <w:t>Define the application context in which segmenting similar objects from an image is relevant.</w:t>
      </w:r>
      <w:r>
        <w:rPr>
          <w:lang w:val="en-US"/>
        </w:rPr>
        <w:t xml:space="preserve"> </w:t>
      </w:r>
      <w:r w:rsidRPr="001732E1">
        <w:rPr>
          <w:lang w:val="en-US"/>
        </w:rPr>
        <w:t>Formulate a clear use case and problem statement related to your chosen country. Explain why extracting and analyzing objects is meaningful in this context.</w:t>
      </w:r>
      <w:r>
        <w:rPr>
          <w:lang w:val="en-US"/>
        </w:rPr>
        <w:t xml:space="preserve"> </w:t>
      </w:r>
      <w:r w:rsidRPr="001732E1">
        <w:rPr>
          <w:lang w:val="en-US"/>
        </w:rPr>
        <w:t>Select one representative 2D image containing multiple similar, clearly separable objects. Objects should:</w:t>
      </w:r>
    </w:p>
    <w:p w14:paraId="4518D027" w14:textId="77777777" w:rsidR="001732E1" w:rsidRPr="001732E1" w:rsidRDefault="001732E1" w:rsidP="001732E1">
      <w:pPr>
        <w:pStyle w:val="ListParagraph"/>
        <w:numPr>
          <w:ilvl w:val="0"/>
          <w:numId w:val="44"/>
        </w:numPr>
        <w:rPr>
          <w:lang w:val="en-US"/>
        </w:rPr>
      </w:pPr>
      <w:r w:rsidRPr="001732E1">
        <w:rPr>
          <w:lang w:val="en-US"/>
        </w:rPr>
        <w:t>be visually distinct from the background</w:t>
      </w:r>
    </w:p>
    <w:p w14:paraId="63F63BA3" w14:textId="77777777" w:rsidR="001732E1" w:rsidRPr="001732E1" w:rsidRDefault="001732E1" w:rsidP="001732E1">
      <w:pPr>
        <w:pStyle w:val="ListParagraph"/>
        <w:numPr>
          <w:ilvl w:val="0"/>
          <w:numId w:val="44"/>
        </w:numPr>
        <w:rPr>
          <w:lang w:val="en-US"/>
        </w:rPr>
      </w:pPr>
      <w:r w:rsidRPr="001732E1">
        <w:rPr>
          <w:lang w:val="en-US"/>
        </w:rPr>
        <w:t>have no or minimal overlap</w:t>
      </w:r>
    </w:p>
    <w:p w14:paraId="785AC363" w14:textId="77777777" w:rsidR="001732E1" w:rsidRPr="001732E1" w:rsidRDefault="001732E1" w:rsidP="001732E1">
      <w:pPr>
        <w:pStyle w:val="ListParagraph"/>
        <w:numPr>
          <w:ilvl w:val="0"/>
          <w:numId w:val="44"/>
        </w:numPr>
        <w:rPr>
          <w:lang w:val="en-US"/>
        </w:rPr>
      </w:pPr>
      <w:r w:rsidRPr="001732E1">
        <w:rPr>
          <w:lang w:val="en-US"/>
        </w:rPr>
        <w:t>be suitable for segmentation using intensity-based methods (e.g., thresholding)</w:t>
      </w:r>
    </w:p>
    <w:p w14:paraId="4D06B1BD" w14:textId="77777777" w:rsidR="001732E1" w:rsidRPr="001732E1" w:rsidRDefault="001732E1" w:rsidP="001732E1">
      <w:pPr>
        <w:rPr>
          <w:lang w:val="en-US"/>
        </w:rPr>
      </w:pPr>
    </w:p>
    <w:p w14:paraId="0EC77DF8" w14:textId="3DC6BF59" w:rsidR="001732E1" w:rsidRPr="001732E1" w:rsidRDefault="001732E1" w:rsidP="001732E1">
      <w:pPr>
        <w:rPr>
          <w:lang w:val="en-US"/>
        </w:rPr>
      </w:pPr>
      <w:r w:rsidRPr="001732E1">
        <w:rPr>
          <w:lang w:val="en-US"/>
        </w:rPr>
        <w:t>Describe:</w:t>
      </w:r>
    </w:p>
    <w:p w14:paraId="163851D0" w14:textId="77777777" w:rsidR="001732E1" w:rsidRPr="001732E1" w:rsidRDefault="001732E1" w:rsidP="001732E1">
      <w:pPr>
        <w:pStyle w:val="ListParagraph"/>
        <w:numPr>
          <w:ilvl w:val="0"/>
          <w:numId w:val="45"/>
        </w:numPr>
        <w:rPr>
          <w:lang w:val="en-US"/>
        </w:rPr>
      </w:pPr>
      <w:r w:rsidRPr="001732E1">
        <w:rPr>
          <w:lang w:val="en-US"/>
        </w:rPr>
        <w:t>the origin and content of the image</w:t>
      </w:r>
    </w:p>
    <w:p w14:paraId="09A74D51" w14:textId="77777777" w:rsidR="001732E1" w:rsidRPr="001732E1" w:rsidRDefault="001732E1" w:rsidP="001732E1">
      <w:pPr>
        <w:pStyle w:val="ListParagraph"/>
        <w:numPr>
          <w:ilvl w:val="0"/>
          <w:numId w:val="45"/>
        </w:numPr>
        <w:rPr>
          <w:lang w:val="en-US"/>
        </w:rPr>
      </w:pPr>
      <w:r w:rsidRPr="001732E1">
        <w:rPr>
          <w:lang w:val="en-US"/>
        </w:rPr>
        <w:t xml:space="preserve">the visual characteristics of </w:t>
      </w:r>
      <w:proofErr w:type="gramStart"/>
      <w:r w:rsidRPr="001732E1">
        <w:rPr>
          <w:lang w:val="en-US"/>
        </w:rPr>
        <w:t>the objects</w:t>
      </w:r>
      <w:proofErr w:type="gramEnd"/>
      <w:r w:rsidRPr="001732E1">
        <w:rPr>
          <w:lang w:val="en-US"/>
        </w:rPr>
        <w:t xml:space="preserve"> (e.g., brightness, contrast, shape)</w:t>
      </w:r>
    </w:p>
    <w:p w14:paraId="724DCB1A" w14:textId="77777777" w:rsidR="001732E1" w:rsidRPr="001732E1" w:rsidRDefault="001732E1" w:rsidP="001732E1">
      <w:pPr>
        <w:rPr>
          <w:lang w:val="en-US"/>
        </w:rPr>
      </w:pPr>
    </w:p>
    <w:p w14:paraId="1628DB65" w14:textId="410DBFE1" w:rsidR="001732E1" w:rsidRPr="001732E1" w:rsidRDefault="001732E1" w:rsidP="001732E1">
      <w:pPr>
        <w:rPr>
          <w:lang w:val="en-US"/>
        </w:rPr>
      </w:pPr>
      <w:r w:rsidRPr="001732E1">
        <w:rPr>
          <w:lang w:val="en-US"/>
        </w:rPr>
        <w:t>Clearly define:</w:t>
      </w:r>
    </w:p>
    <w:p w14:paraId="387575E0" w14:textId="77777777" w:rsidR="001732E1" w:rsidRPr="001732E1" w:rsidRDefault="001732E1" w:rsidP="001732E1">
      <w:pPr>
        <w:pStyle w:val="ListParagraph"/>
        <w:numPr>
          <w:ilvl w:val="0"/>
          <w:numId w:val="46"/>
        </w:numPr>
        <w:rPr>
          <w:lang w:val="en-US"/>
        </w:rPr>
      </w:pPr>
      <w:r w:rsidRPr="001732E1">
        <w:rPr>
          <w:lang w:val="en-US"/>
        </w:rPr>
        <w:t>what constitutes an object in your image</w:t>
      </w:r>
    </w:p>
    <w:p w14:paraId="0D37F775" w14:textId="77777777" w:rsidR="001732E1" w:rsidRPr="001732E1" w:rsidRDefault="001732E1" w:rsidP="001732E1">
      <w:pPr>
        <w:pStyle w:val="ListParagraph"/>
        <w:numPr>
          <w:ilvl w:val="0"/>
          <w:numId w:val="46"/>
        </w:numPr>
        <w:rPr>
          <w:lang w:val="en-US"/>
        </w:rPr>
      </w:pPr>
      <w:r w:rsidRPr="001732E1">
        <w:rPr>
          <w:lang w:val="en-US"/>
        </w:rPr>
        <w:t>the objective of segmentation (e.g., counting, measuring)</w:t>
      </w:r>
    </w:p>
    <w:p w14:paraId="371CF841" w14:textId="77777777" w:rsidR="001732E1" w:rsidRPr="001732E1" w:rsidRDefault="001732E1" w:rsidP="001732E1">
      <w:pPr>
        <w:rPr>
          <w:lang w:val="en-US"/>
        </w:rPr>
      </w:pPr>
    </w:p>
    <w:p w14:paraId="6D6CAAA8" w14:textId="77777777" w:rsidR="001732E1" w:rsidRPr="001732E1" w:rsidRDefault="001732E1" w:rsidP="001732E1">
      <w:pPr>
        <w:rPr>
          <w:lang w:val="en-US"/>
        </w:rPr>
      </w:pPr>
      <w:r w:rsidRPr="001732E1">
        <w:rPr>
          <w:lang w:val="en-US"/>
        </w:rPr>
        <w:t>No methods or implementation should be introduced at this stage.</w:t>
      </w:r>
    </w:p>
    <w:p w14:paraId="7CDBCF16" w14:textId="77777777" w:rsidR="001732E1" w:rsidRPr="001732E1" w:rsidRDefault="001732E1" w:rsidP="001732E1">
      <w:pPr>
        <w:rPr>
          <w:lang w:val="en-US"/>
        </w:rPr>
      </w:pPr>
    </w:p>
    <w:p w14:paraId="306535E5" w14:textId="17A47A1A" w:rsidR="00EA0444" w:rsidRDefault="001732E1" w:rsidP="001732E1">
      <w:pPr>
        <w:rPr>
          <w:lang w:val="en-US"/>
        </w:rPr>
      </w:pPr>
      <w:r w:rsidRPr="001732E1">
        <w:rPr>
          <w:lang w:val="en-US"/>
        </w:rPr>
        <w:t>Start a new notebook.</w:t>
      </w:r>
    </w:p>
    <w:p w14:paraId="2CDB3055" w14:textId="77777777" w:rsidR="005B5D3E" w:rsidRDefault="005B5D3E" w:rsidP="001C6069">
      <w:pPr>
        <w:rPr>
          <w:lang w:val="en-US"/>
        </w:rPr>
      </w:pPr>
    </w:p>
    <w:p w14:paraId="2C74FA9F" w14:textId="77777777" w:rsidR="005B5D3E" w:rsidRDefault="005B5D3E" w:rsidP="005B5D3E">
      <w:pPr>
        <w:rPr>
          <w:lang w:val="en-US"/>
        </w:rPr>
      </w:pPr>
      <w:r w:rsidRPr="00FD3A11">
        <w:rPr>
          <w:lang w:val="en-US"/>
        </w:rPr>
        <w:t xml:space="preserve">Reference examples: The following use cases are provided for orientation. You may select one of them and adapt it to your chosen </w:t>
      </w:r>
      <w:proofErr w:type="gramStart"/>
      <w:r w:rsidRPr="00FD3A11">
        <w:rPr>
          <w:lang w:val="en-US"/>
        </w:rPr>
        <w:t>country, or</w:t>
      </w:r>
      <w:proofErr w:type="gramEnd"/>
      <w:r w:rsidRPr="00FD3A11">
        <w:rPr>
          <w:lang w:val="en-US"/>
        </w:rPr>
        <w:t xml:space="preserve"> define a suitable alternative within your selected domain.</w:t>
      </w:r>
    </w:p>
    <w:p w14:paraId="3DA1D820" w14:textId="77777777" w:rsidR="001E48BC" w:rsidRDefault="001E48BC" w:rsidP="005B5D3E">
      <w:pPr>
        <w:rPr>
          <w:lang w:val="en-US"/>
        </w:rPr>
      </w:pPr>
    </w:p>
    <w:p w14:paraId="128D5907" w14:textId="76D829A1" w:rsidR="001E48BC" w:rsidRPr="001E48BC" w:rsidRDefault="001E48BC" w:rsidP="001E48BC">
      <w:pPr>
        <w:rPr>
          <w:b/>
          <w:bCs/>
          <w:lang w:val="en-US"/>
        </w:rPr>
      </w:pPr>
      <w:r>
        <w:rPr>
          <w:b/>
          <w:bCs/>
          <w:lang w:val="en-US"/>
        </w:rPr>
        <w:t xml:space="preserve">Example 1: </w:t>
      </w:r>
      <w:r w:rsidRPr="001E48BC">
        <w:rPr>
          <w:b/>
          <w:bCs/>
          <w:lang w:val="en-US"/>
        </w:rPr>
        <w:t>Agricultural Analysis – Fruit Counting and Measurement</w:t>
      </w:r>
    </w:p>
    <w:p w14:paraId="634D5BD3" w14:textId="78786D01" w:rsidR="001E48BC" w:rsidRPr="001E48BC" w:rsidRDefault="001E48BC" w:rsidP="001E48BC">
      <w:pPr>
        <w:pStyle w:val="ListParagraph"/>
        <w:numPr>
          <w:ilvl w:val="0"/>
          <w:numId w:val="47"/>
        </w:numPr>
        <w:rPr>
          <w:b/>
          <w:bCs/>
          <w:lang w:val="en-US"/>
        </w:rPr>
      </w:pPr>
      <w:r w:rsidRPr="001E48BC">
        <w:rPr>
          <w:b/>
          <w:bCs/>
          <w:lang w:val="en-US"/>
        </w:rPr>
        <w:t>Use Case:</w:t>
      </w:r>
      <w:r w:rsidRPr="001E48BC">
        <w:rPr>
          <w:b/>
          <w:bCs/>
          <w:lang w:val="en-US"/>
        </w:rPr>
        <w:t xml:space="preserve"> </w:t>
      </w:r>
      <w:r w:rsidRPr="001E48BC">
        <w:rPr>
          <w:lang w:val="en-US"/>
        </w:rPr>
        <w:t>Images from local markets or agricultural production sites are used to estimate quantities and sizes of fruits for quality control and yield assessment.</w:t>
      </w:r>
    </w:p>
    <w:p w14:paraId="217958D8" w14:textId="677106F6" w:rsidR="001E48BC" w:rsidRPr="001E48BC" w:rsidRDefault="001E48BC" w:rsidP="001E48BC">
      <w:pPr>
        <w:pStyle w:val="ListParagraph"/>
        <w:numPr>
          <w:ilvl w:val="0"/>
          <w:numId w:val="47"/>
        </w:numPr>
        <w:rPr>
          <w:b/>
          <w:bCs/>
          <w:lang w:val="en-US"/>
        </w:rPr>
      </w:pPr>
      <w:r w:rsidRPr="001E48BC">
        <w:rPr>
          <w:b/>
          <w:bCs/>
          <w:lang w:val="en-US"/>
        </w:rPr>
        <w:t>Problem Statement:</w:t>
      </w:r>
      <w:r w:rsidRPr="001E48BC">
        <w:rPr>
          <w:b/>
          <w:bCs/>
          <w:lang w:val="en-US"/>
        </w:rPr>
        <w:t xml:space="preserve"> </w:t>
      </w:r>
      <w:r w:rsidRPr="001E48BC">
        <w:rPr>
          <w:lang w:val="en-US"/>
        </w:rPr>
        <w:t>The image contains multiple similar objects that must be separated from the background to enable reliable counting and measurement. Variations in lighting or small artifacts may affect how clearly objects can be distinguished.</w:t>
      </w:r>
    </w:p>
    <w:p w14:paraId="47520EAA" w14:textId="77777777" w:rsidR="001E48BC" w:rsidRPr="001E48BC" w:rsidRDefault="001E48BC" w:rsidP="001E48BC">
      <w:pPr>
        <w:rPr>
          <w:lang w:val="en-US"/>
        </w:rPr>
      </w:pPr>
    </w:p>
    <w:p w14:paraId="32097271" w14:textId="21227EE7" w:rsidR="001E48BC" w:rsidRPr="001E48BC" w:rsidRDefault="001E48BC" w:rsidP="001E48BC">
      <w:pPr>
        <w:rPr>
          <w:b/>
          <w:bCs/>
          <w:lang w:val="en-US"/>
        </w:rPr>
      </w:pPr>
      <w:r>
        <w:rPr>
          <w:b/>
          <w:bCs/>
          <w:lang w:val="en-US"/>
        </w:rPr>
        <w:t xml:space="preserve">Example 2: </w:t>
      </w:r>
      <w:r w:rsidRPr="001E48BC">
        <w:rPr>
          <w:b/>
          <w:bCs/>
          <w:lang w:val="en-US"/>
        </w:rPr>
        <w:t>Urban Monitoring – Vehicle Counting in Parking Areas</w:t>
      </w:r>
    </w:p>
    <w:p w14:paraId="2F7814FF" w14:textId="77777777" w:rsidR="001E48BC" w:rsidRPr="001E48BC" w:rsidRDefault="001E48BC" w:rsidP="001E48BC">
      <w:pPr>
        <w:rPr>
          <w:lang w:val="en-US"/>
        </w:rPr>
      </w:pPr>
    </w:p>
    <w:p w14:paraId="29435927" w14:textId="5D486430" w:rsidR="001E48BC" w:rsidRPr="001E48BC" w:rsidRDefault="001E48BC" w:rsidP="001E48BC">
      <w:pPr>
        <w:pStyle w:val="ListParagraph"/>
        <w:numPr>
          <w:ilvl w:val="0"/>
          <w:numId w:val="48"/>
        </w:numPr>
        <w:rPr>
          <w:b/>
          <w:bCs/>
          <w:lang w:val="en-US"/>
        </w:rPr>
      </w:pPr>
      <w:r w:rsidRPr="001E48BC">
        <w:rPr>
          <w:b/>
          <w:bCs/>
          <w:lang w:val="en-US"/>
        </w:rPr>
        <w:t>Use Case:</w:t>
      </w:r>
      <w:r w:rsidRPr="001E48BC">
        <w:rPr>
          <w:b/>
          <w:bCs/>
          <w:lang w:val="en-US"/>
        </w:rPr>
        <w:t xml:space="preserve"> </w:t>
      </w:r>
      <w:r w:rsidRPr="001E48BC">
        <w:rPr>
          <w:lang w:val="en-US"/>
        </w:rPr>
        <w:t>Images of parking areas are analyzed to estimate occupancy and support urban planning or traffic monitoring.</w:t>
      </w:r>
    </w:p>
    <w:p w14:paraId="0AD3770B" w14:textId="5EAC1F3F" w:rsidR="000478F9" w:rsidRPr="003D5229" w:rsidRDefault="001E48BC" w:rsidP="001C6069">
      <w:pPr>
        <w:pStyle w:val="ListParagraph"/>
        <w:numPr>
          <w:ilvl w:val="0"/>
          <w:numId w:val="48"/>
        </w:numPr>
        <w:rPr>
          <w:lang w:val="en-US"/>
        </w:rPr>
      </w:pPr>
      <w:r w:rsidRPr="001E48BC">
        <w:rPr>
          <w:b/>
          <w:bCs/>
          <w:lang w:val="en-US"/>
        </w:rPr>
        <w:t>Problem Statement:</w:t>
      </w:r>
      <w:r w:rsidRPr="001E48BC">
        <w:rPr>
          <w:b/>
          <w:bCs/>
          <w:lang w:val="en-US"/>
        </w:rPr>
        <w:t xml:space="preserve"> </w:t>
      </w:r>
      <w:r w:rsidRPr="001E48BC">
        <w:rPr>
          <w:lang w:val="en-US"/>
        </w:rPr>
        <w:t>Vehicles appear as distinct objects that must be separated from the background to enable counting. Differences in illumination and shadows may make reliable separation challenging.</w:t>
      </w:r>
    </w:p>
    <w:p w14:paraId="5E32356C" w14:textId="325E2A62" w:rsidR="00C02C83" w:rsidRPr="00C02C83" w:rsidRDefault="00C02C83" w:rsidP="00C02C83">
      <w:pPr>
        <w:pStyle w:val="berschrift2ohneNummerierung"/>
        <w:rPr>
          <w:lang w:val="en-US"/>
        </w:rPr>
      </w:pPr>
      <w:r w:rsidRPr="00C02C83">
        <w:rPr>
          <w:lang w:val="en-US"/>
        </w:rPr>
        <w:t>Day 12 – Methodological</w:t>
      </w:r>
      <w:r w:rsidR="00765669">
        <w:rPr>
          <w:lang w:val="en-US"/>
        </w:rPr>
        <w:t xml:space="preserve"> Design</w:t>
      </w:r>
    </w:p>
    <w:p w14:paraId="12ACD1E8" w14:textId="339497D1" w:rsidR="00201614" w:rsidRPr="00201614" w:rsidRDefault="00201614" w:rsidP="00201614">
      <w:pPr>
        <w:rPr>
          <w:lang w:val="en-US"/>
        </w:rPr>
      </w:pPr>
      <w:r w:rsidRPr="00201614">
        <w:rPr>
          <w:lang w:val="en-US"/>
        </w:rPr>
        <w:t>Define and justify your segmentation and object analysis approach.</w:t>
      </w:r>
      <w:r w:rsidR="00C33E9B">
        <w:rPr>
          <w:lang w:val="en-US"/>
        </w:rPr>
        <w:t xml:space="preserve"> </w:t>
      </w:r>
      <w:r w:rsidRPr="00201614">
        <w:rPr>
          <w:lang w:val="en-US"/>
        </w:rPr>
        <w:t>Select a threshold-based segmentation method (e.g., global or adaptive thresholding) suitable for separating your objects from the background. Explain:</w:t>
      </w:r>
    </w:p>
    <w:p w14:paraId="0AFD6296" w14:textId="77777777" w:rsidR="00201614" w:rsidRPr="00C33E9B" w:rsidRDefault="00201614" w:rsidP="00C33E9B">
      <w:pPr>
        <w:pStyle w:val="ListParagraph"/>
        <w:numPr>
          <w:ilvl w:val="0"/>
          <w:numId w:val="53"/>
        </w:numPr>
        <w:rPr>
          <w:lang w:val="en-US"/>
        </w:rPr>
      </w:pPr>
      <w:r w:rsidRPr="00C33E9B">
        <w:rPr>
          <w:lang w:val="en-US"/>
        </w:rPr>
        <w:t>the underlying principle</w:t>
      </w:r>
    </w:p>
    <w:p w14:paraId="35BBDBE6" w14:textId="77777777" w:rsidR="00201614" w:rsidRPr="00C33E9B" w:rsidRDefault="00201614" w:rsidP="00C33E9B">
      <w:pPr>
        <w:pStyle w:val="ListParagraph"/>
        <w:numPr>
          <w:ilvl w:val="0"/>
          <w:numId w:val="53"/>
        </w:numPr>
        <w:rPr>
          <w:lang w:val="en-US"/>
        </w:rPr>
      </w:pPr>
      <w:proofErr w:type="gramStart"/>
      <w:r w:rsidRPr="00C33E9B">
        <w:rPr>
          <w:lang w:val="en-US"/>
        </w:rPr>
        <w:t>why</w:t>
      </w:r>
      <w:proofErr w:type="gramEnd"/>
      <w:r w:rsidRPr="00C33E9B">
        <w:rPr>
          <w:lang w:val="en-US"/>
        </w:rPr>
        <w:t xml:space="preserve"> it is appropriate for your image and object characteristics</w:t>
      </w:r>
    </w:p>
    <w:p w14:paraId="02EFE45E" w14:textId="77777777" w:rsidR="00201614" w:rsidRPr="00201614" w:rsidRDefault="00201614" w:rsidP="00201614">
      <w:pPr>
        <w:rPr>
          <w:lang w:val="en-US"/>
        </w:rPr>
      </w:pPr>
    </w:p>
    <w:p w14:paraId="2A373753" w14:textId="524CB78F" w:rsidR="00201614" w:rsidRPr="00201614" w:rsidRDefault="00201614" w:rsidP="00201614">
      <w:pPr>
        <w:rPr>
          <w:lang w:val="en-US"/>
        </w:rPr>
      </w:pPr>
      <w:r w:rsidRPr="00201614">
        <w:rPr>
          <w:lang w:val="en-US"/>
        </w:rPr>
        <w:t>Define how you will refine the segmentation using morphological operations (e.g., erosion, dilation, opening, closing). Explain the intended effect of these operations on the segmentation result.</w:t>
      </w:r>
      <w:r w:rsidR="004B63BB">
        <w:rPr>
          <w:lang w:val="en-US"/>
        </w:rPr>
        <w:t xml:space="preserve"> </w:t>
      </w:r>
      <w:r w:rsidRPr="00201614">
        <w:rPr>
          <w:lang w:val="en-US"/>
        </w:rPr>
        <w:t>Identify 1</w:t>
      </w:r>
      <w:r w:rsidR="00C33E9B">
        <w:rPr>
          <w:lang w:val="en-US"/>
        </w:rPr>
        <w:t>-</w:t>
      </w:r>
      <w:r w:rsidRPr="00201614">
        <w:rPr>
          <w:lang w:val="en-US"/>
        </w:rPr>
        <w:t>3 key parameters (e.g., threshold value, kernel size) and explain their expected effect on the segmentation outcome.</w:t>
      </w:r>
      <w:r w:rsidR="004D2632" w:rsidRPr="004D2632">
        <w:rPr>
          <w:rFonts w:ascii="Times New Roman" w:eastAsia="Times New Roman" w:hAnsi="Times New Roman" w:cs="Times New Roman"/>
          <w:sz w:val="24"/>
          <w:szCs w:val="24"/>
          <w:lang w:val="en-US"/>
        </w:rPr>
        <w:t xml:space="preserve"> </w:t>
      </w:r>
      <w:r w:rsidR="004D2632" w:rsidRPr="004D2632">
        <w:rPr>
          <w:lang w:val="en-US"/>
        </w:rPr>
        <w:t xml:space="preserve">Specify how you will represent the shape of one selected object using </w:t>
      </w:r>
      <w:proofErr w:type="gramStart"/>
      <w:r w:rsidR="004D2632" w:rsidRPr="004D2632">
        <w:rPr>
          <w:lang w:val="en-US"/>
        </w:rPr>
        <w:t>skeletonization, and</w:t>
      </w:r>
      <w:proofErr w:type="gramEnd"/>
      <w:r w:rsidR="004D2632" w:rsidRPr="004D2632">
        <w:rPr>
          <w:lang w:val="en-US"/>
        </w:rPr>
        <w:t xml:space="preserve"> explain why this representation is meaningful for your use case.</w:t>
      </w:r>
    </w:p>
    <w:p w14:paraId="23523303" w14:textId="77777777" w:rsidR="00201614" w:rsidRPr="00201614" w:rsidRDefault="00201614" w:rsidP="00201614">
      <w:pPr>
        <w:rPr>
          <w:lang w:val="en-US"/>
        </w:rPr>
      </w:pPr>
    </w:p>
    <w:p w14:paraId="4836EB82" w14:textId="39213DD6" w:rsidR="00201614" w:rsidRPr="00201614" w:rsidRDefault="00201614" w:rsidP="00201614">
      <w:pPr>
        <w:rPr>
          <w:lang w:val="en-US"/>
        </w:rPr>
      </w:pPr>
      <w:r w:rsidRPr="00201614">
        <w:rPr>
          <w:lang w:val="en-US"/>
        </w:rPr>
        <w:t xml:space="preserve">Based on these choices, </w:t>
      </w:r>
      <w:proofErr w:type="gramStart"/>
      <w:r w:rsidRPr="00201614">
        <w:rPr>
          <w:lang w:val="en-US"/>
        </w:rPr>
        <w:t>define</w:t>
      </w:r>
      <w:proofErr w:type="gramEnd"/>
      <w:r w:rsidRPr="00201614">
        <w:rPr>
          <w:lang w:val="en-US"/>
        </w:rPr>
        <w:t xml:space="preserve"> a small number of clearly structured configurations (e.g., baseline + 1</w:t>
      </w:r>
      <w:r w:rsidR="004B63BB">
        <w:rPr>
          <w:lang w:val="en-US"/>
        </w:rPr>
        <w:t>-</w:t>
      </w:r>
      <w:r w:rsidRPr="00201614">
        <w:rPr>
          <w:lang w:val="en-US"/>
        </w:rPr>
        <w:t>2 variations) that enable controlled comparison.</w:t>
      </w:r>
      <w:r w:rsidR="004B63BB">
        <w:rPr>
          <w:lang w:val="en-US"/>
        </w:rPr>
        <w:t xml:space="preserve"> </w:t>
      </w:r>
      <w:r w:rsidRPr="00201614">
        <w:rPr>
          <w:lang w:val="en-US"/>
        </w:rPr>
        <w:t>Specify:</w:t>
      </w:r>
    </w:p>
    <w:p w14:paraId="7DF5A2AE" w14:textId="77777777" w:rsidR="00201614" w:rsidRPr="004B63BB" w:rsidRDefault="00201614" w:rsidP="004B63BB">
      <w:pPr>
        <w:pStyle w:val="ListParagraph"/>
        <w:numPr>
          <w:ilvl w:val="0"/>
          <w:numId w:val="54"/>
        </w:numPr>
        <w:rPr>
          <w:lang w:val="en-US"/>
        </w:rPr>
      </w:pPr>
      <w:r w:rsidRPr="004B63BB">
        <w:rPr>
          <w:lang w:val="en-US"/>
        </w:rPr>
        <w:t>how objects will be extracted (e.g., connected components)</w:t>
      </w:r>
    </w:p>
    <w:p w14:paraId="536EDFDA" w14:textId="7985F498" w:rsidR="00201614" w:rsidRPr="004B63BB" w:rsidRDefault="00201614" w:rsidP="004B63BB">
      <w:pPr>
        <w:pStyle w:val="ListParagraph"/>
        <w:numPr>
          <w:ilvl w:val="0"/>
          <w:numId w:val="54"/>
        </w:numPr>
        <w:rPr>
          <w:lang w:val="en-US"/>
        </w:rPr>
      </w:pPr>
      <w:r w:rsidRPr="004B63BB">
        <w:rPr>
          <w:lang w:val="en-US"/>
        </w:rPr>
        <w:t>which 2</w:t>
      </w:r>
      <w:r w:rsidRPr="004B63BB">
        <w:rPr>
          <w:lang w:val="en-US"/>
        </w:rPr>
        <w:t>-</w:t>
      </w:r>
      <w:r w:rsidRPr="004B63BB">
        <w:rPr>
          <w:lang w:val="en-US"/>
        </w:rPr>
        <w:t>3 object properties you will measure (e.g., area, perimeter) and why they are relevant for your use case</w:t>
      </w:r>
    </w:p>
    <w:p w14:paraId="5F8E84BC" w14:textId="77777777" w:rsidR="00201614" w:rsidRPr="00201614" w:rsidRDefault="00201614" w:rsidP="00201614">
      <w:pPr>
        <w:rPr>
          <w:lang w:val="en-US"/>
        </w:rPr>
      </w:pPr>
    </w:p>
    <w:p w14:paraId="798718A1" w14:textId="77777777" w:rsidR="00201614" w:rsidRPr="00201614" w:rsidRDefault="00201614" w:rsidP="00201614">
      <w:pPr>
        <w:rPr>
          <w:lang w:val="en-US"/>
        </w:rPr>
      </w:pPr>
      <w:r w:rsidRPr="00201614">
        <w:rPr>
          <w:lang w:val="en-US"/>
        </w:rPr>
        <w:t>Limit your design to a small number of clearly structured configurations; avoid many loosely connected variations.</w:t>
      </w:r>
    </w:p>
    <w:p w14:paraId="4EC8CDC0" w14:textId="77777777" w:rsidR="00201614" w:rsidRPr="00201614" w:rsidRDefault="00201614" w:rsidP="00201614">
      <w:pPr>
        <w:rPr>
          <w:lang w:val="en-US"/>
        </w:rPr>
      </w:pPr>
    </w:p>
    <w:p w14:paraId="194F5C94" w14:textId="145FCB46" w:rsidR="00201614" w:rsidRDefault="00201614" w:rsidP="00201614">
      <w:pPr>
        <w:rPr>
          <w:lang w:val="en-US"/>
        </w:rPr>
      </w:pPr>
      <w:r w:rsidRPr="00201614">
        <w:rPr>
          <w:lang w:val="en-US"/>
        </w:rPr>
        <w:t>The focus of this day is on method selection, parameter reasoning, and structured experimental design.</w:t>
      </w:r>
      <w:r>
        <w:rPr>
          <w:lang w:val="en-US"/>
        </w:rPr>
        <w:t xml:space="preserve"> </w:t>
      </w:r>
      <w:r w:rsidRPr="00201614">
        <w:rPr>
          <w:lang w:val="en-US"/>
        </w:rPr>
        <w:t>No implementation, results, or evaluation should be included.</w:t>
      </w:r>
    </w:p>
    <w:p w14:paraId="449DA5B4" w14:textId="38D9DF11" w:rsidR="009457B5" w:rsidRDefault="009457B5" w:rsidP="009457B5">
      <w:pPr>
        <w:pStyle w:val="berschrift2ohneNummerierung"/>
        <w:rPr>
          <w:lang w:val="en-US"/>
        </w:rPr>
      </w:pPr>
      <w:r w:rsidRPr="009457B5">
        <w:rPr>
          <w:lang w:val="en-US"/>
        </w:rPr>
        <w:t>Day 13 – Technical Implementation</w:t>
      </w:r>
    </w:p>
    <w:p w14:paraId="29C1A8E2" w14:textId="77777777" w:rsidR="00350673" w:rsidRPr="00350673" w:rsidRDefault="00350673" w:rsidP="00350673">
      <w:pPr>
        <w:rPr>
          <w:lang w:val="en-US"/>
        </w:rPr>
      </w:pPr>
      <w:r w:rsidRPr="00350673">
        <w:rPr>
          <w:lang w:val="en-US"/>
        </w:rPr>
        <w:t xml:space="preserve">Implement your segmentation and object analysis pipeline as defined </w:t>
      </w:r>
      <w:proofErr w:type="gramStart"/>
      <w:r w:rsidRPr="00350673">
        <w:rPr>
          <w:lang w:val="en-US"/>
        </w:rPr>
        <w:t>in</w:t>
      </w:r>
      <w:proofErr w:type="gramEnd"/>
      <w:r w:rsidRPr="00350673">
        <w:rPr>
          <w:lang w:val="en-US"/>
        </w:rPr>
        <w:t xml:space="preserve"> Day 12.</w:t>
      </w:r>
    </w:p>
    <w:p w14:paraId="03B8FA1E" w14:textId="77777777" w:rsidR="00350673" w:rsidRPr="00350673" w:rsidRDefault="00350673" w:rsidP="00350673">
      <w:pPr>
        <w:pStyle w:val="ListParagraph"/>
        <w:numPr>
          <w:ilvl w:val="0"/>
          <w:numId w:val="55"/>
        </w:numPr>
        <w:rPr>
          <w:lang w:val="en-US"/>
        </w:rPr>
      </w:pPr>
      <w:r w:rsidRPr="00350673">
        <w:rPr>
          <w:lang w:val="en-US"/>
        </w:rPr>
        <w:t>Apply your thresholding method to generate a binary segmentation mask.</w:t>
      </w:r>
    </w:p>
    <w:p w14:paraId="6A5FF2C4" w14:textId="77777777" w:rsidR="00350673" w:rsidRPr="00350673" w:rsidRDefault="00350673" w:rsidP="00350673">
      <w:pPr>
        <w:pStyle w:val="ListParagraph"/>
        <w:numPr>
          <w:ilvl w:val="0"/>
          <w:numId w:val="55"/>
        </w:numPr>
        <w:rPr>
          <w:lang w:val="en-US"/>
        </w:rPr>
      </w:pPr>
      <w:r w:rsidRPr="00350673">
        <w:rPr>
          <w:lang w:val="en-US"/>
        </w:rPr>
        <w:t>Refine the mask using your selected morphological operations, ensuring that changes are minimal and object shapes remain largely unchanged.</w:t>
      </w:r>
    </w:p>
    <w:p w14:paraId="7DF126EF" w14:textId="310C8D46" w:rsidR="00350673" w:rsidRPr="00350673" w:rsidRDefault="00350673" w:rsidP="00350673">
      <w:pPr>
        <w:pStyle w:val="ListParagraph"/>
        <w:numPr>
          <w:ilvl w:val="0"/>
          <w:numId w:val="55"/>
        </w:numPr>
        <w:rPr>
          <w:lang w:val="en-US"/>
        </w:rPr>
      </w:pPr>
      <w:r w:rsidRPr="00350673">
        <w:rPr>
          <w:lang w:val="en-US"/>
        </w:rPr>
        <w:t>Extract the segmented objects (e.g., connected components), count them, and compute the selected 2</w:t>
      </w:r>
      <w:r>
        <w:rPr>
          <w:lang w:val="en-US"/>
        </w:rPr>
        <w:t>-</w:t>
      </w:r>
      <w:r w:rsidRPr="00350673">
        <w:rPr>
          <w:lang w:val="en-US"/>
        </w:rPr>
        <w:t>3 object properties.</w:t>
      </w:r>
    </w:p>
    <w:p w14:paraId="276FA7F2" w14:textId="77777777" w:rsidR="00350673" w:rsidRPr="00350673" w:rsidRDefault="00350673" w:rsidP="00350673">
      <w:pPr>
        <w:pStyle w:val="ListParagraph"/>
        <w:numPr>
          <w:ilvl w:val="0"/>
          <w:numId w:val="55"/>
        </w:numPr>
        <w:rPr>
          <w:lang w:val="en-US"/>
        </w:rPr>
      </w:pPr>
      <w:r w:rsidRPr="00350673">
        <w:rPr>
          <w:lang w:val="en-US"/>
        </w:rPr>
        <w:t>For the object selected in Day 12, compute the skeleton representation and report the number of skeleton pixels.</w:t>
      </w:r>
    </w:p>
    <w:p w14:paraId="018AB1FB" w14:textId="77777777" w:rsidR="00350673" w:rsidRPr="00350673" w:rsidRDefault="00350673" w:rsidP="00350673">
      <w:pPr>
        <w:rPr>
          <w:lang w:val="en-US"/>
        </w:rPr>
      </w:pPr>
    </w:p>
    <w:p w14:paraId="1B63EAA7" w14:textId="36192D61" w:rsidR="00350673" w:rsidRPr="00350673" w:rsidRDefault="00350673" w:rsidP="00350673">
      <w:pPr>
        <w:rPr>
          <w:lang w:val="en-US"/>
        </w:rPr>
      </w:pPr>
      <w:r w:rsidRPr="00350673">
        <w:rPr>
          <w:lang w:val="en-US"/>
        </w:rPr>
        <w:t>Ensure that:</w:t>
      </w:r>
    </w:p>
    <w:p w14:paraId="632DBD31" w14:textId="77777777" w:rsidR="00350673" w:rsidRPr="00C472C3" w:rsidRDefault="00350673" w:rsidP="00C472C3">
      <w:pPr>
        <w:pStyle w:val="ListParagraph"/>
        <w:numPr>
          <w:ilvl w:val="0"/>
          <w:numId w:val="56"/>
        </w:numPr>
        <w:rPr>
          <w:lang w:val="en-US"/>
        </w:rPr>
      </w:pPr>
      <w:r w:rsidRPr="00C472C3">
        <w:rPr>
          <w:lang w:val="en-US"/>
        </w:rPr>
        <w:t>all parameter settings are explicitly stated and traceable</w:t>
      </w:r>
    </w:p>
    <w:p w14:paraId="6CBFE74D" w14:textId="77777777" w:rsidR="00350673" w:rsidRPr="00C472C3" w:rsidRDefault="00350673" w:rsidP="00C472C3">
      <w:pPr>
        <w:pStyle w:val="ListParagraph"/>
        <w:numPr>
          <w:ilvl w:val="0"/>
          <w:numId w:val="56"/>
        </w:numPr>
        <w:rPr>
          <w:lang w:val="en-US"/>
        </w:rPr>
      </w:pPr>
      <w:r w:rsidRPr="00C472C3">
        <w:rPr>
          <w:lang w:val="en-US"/>
        </w:rPr>
        <w:t>the sequence of steps can be clearly followed</w:t>
      </w:r>
    </w:p>
    <w:p w14:paraId="19196166" w14:textId="77777777" w:rsidR="00350673" w:rsidRPr="00C472C3" w:rsidRDefault="00350673" w:rsidP="00C472C3">
      <w:pPr>
        <w:pStyle w:val="ListParagraph"/>
        <w:numPr>
          <w:ilvl w:val="0"/>
          <w:numId w:val="56"/>
        </w:numPr>
        <w:rPr>
          <w:lang w:val="en-US"/>
        </w:rPr>
      </w:pPr>
      <w:r w:rsidRPr="00C472C3">
        <w:rPr>
          <w:lang w:val="en-US"/>
        </w:rPr>
        <w:t xml:space="preserve">key intermediate and </w:t>
      </w:r>
      <w:proofErr w:type="gramStart"/>
      <w:r w:rsidRPr="00C472C3">
        <w:rPr>
          <w:lang w:val="en-US"/>
        </w:rPr>
        <w:t>final results</w:t>
      </w:r>
      <w:proofErr w:type="gramEnd"/>
      <w:r w:rsidRPr="00C472C3">
        <w:rPr>
          <w:lang w:val="en-US"/>
        </w:rPr>
        <w:t xml:space="preserve"> are visualized</w:t>
      </w:r>
    </w:p>
    <w:p w14:paraId="7DBA333C" w14:textId="77777777" w:rsidR="00350673" w:rsidRPr="00350673" w:rsidRDefault="00350673" w:rsidP="00350673">
      <w:pPr>
        <w:rPr>
          <w:lang w:val="en-US"/>
        </w:rPr>
      </w:pPr>
    </w:p>
    <w:p w14:paraId="6B4C72F0" w14:textId="77777777" w:rsidR="00350673" w:rsidRPr="00350673" w:rsidRDefault="00350673" w:rsidP="00350673">
      <w:pPr>
        <w:rPr>
          <w:lang w:val="en-US"/>
        </w:rPr>
      </w:pPr>
      <w:r w:rsidRPr="00350673">
        <w:rPr>
          <w:lang w:val="en-US"/>
        </w:rPr>
        <w:lastRenderedPageBreak/>
        <w:t>Apply the predefined configurations from Day 12 and keep the implementation focused on a small number of clearly structured configurations.</w:t>
      </w:r>
    </w:p>
    <w:p w14:paraId="6EE261FD" w14:textId="77777777" w:rsidR="00350673" w:rsidRPr="00350673" w:rsidRDefault="00350673" w:rsidP="00350673">
      <w:pPr>
        <w:rPr>
          <w:lang w:val="en-US"/>
        </w:rPr>
      </w:pPr>
    </w:p>
    <w:p w14:paraId="19E6F5A1" w14:textId="1D378F52" w:rsidR="00F53B4C" w:rsidRPr="00026B93" w:rsidRDefault="00350673" w:rsidP="00350673">
      <w:pPr>
        <w:rPr>
          <w:lang w:val="en-US"/>
        </w:rPr>
      </w:pPr>
      <w:r w:rsidRPr="00350673">
        <w:rPr>
          <w:lang w:val="en-US"/>
        </w:rPr>
        <w:t>The focus of this day is on correct, transparent, and traceable implementation.</w:t>
      </w:r>
      <w:r w:rsidR="00C472C3">
        <w:rPr>
          <w:lang w:val="en-US"/>
        </w:rPr>
        <w:t xml:space="preserve"> </w:t>
      </w:r>
      <w:r w:rsidRPr="00350673">
        <w:rPr>
          <w:lang w:val="en-US"/>
        </w:rPr>
        <w:t>No quantitative evaluation or interpretation should be included.</w:t>
      </w:r>
    </w:p>
    <w:p w14:paraId="2DDF8D38" w14:textId="2A7A449E" w:rsidR="006B6485" w:rsidRPr="006B6485" w:rsidRDefault="006B6485" w:rsidP="006B6485">
      <w:pPr>
        <w:pStyle w:val="berschrift2ohneNummerierung"/>
        <w:rPr>
          <w:lang w:val="en-US"/>
        </w:rPr>
      </w:pPr>
      <w:r w:rsidRPr="006B6485">
        <w:rPr>
          <w:lang w:val="en-US"/>
        </w:rPr>
        <w:t>Day 14 – Evaluation</w:t>
      </w:r>
    </w:p>
    <w:p w14:paraId="0BF9AD56" w14:textId="314770B5" w:rsidR="00447D2E" w:rsidRDefault="00A264BD" w:rsidP="00484A67">
      <w:pPr>
        <w:rPr>
          <w:lang w:val="en-US"/>
        </w:rPr>
      </w:pPr>
      <w:r w:rsidRPr="00A264BD">
        <w:rPr>
          <w:lang w:val="en-US"/>
        </w:rPr>
        <w:t>Quantitatively evaluate your segmentation and object extraction results.</w:t>
      </w:r>
      <w:r w:rsidR="006077B1">
        <w:rPr>
          <w:lang w:val="en-US"/>
        </w:rPr>
        <w:t xml:space="preserve"> </w:t>
      </w:r>
    </w:p>
    <w:p w14:paraId="7D082369" w14:textId="1DC59B34" w:rsidR="00484A67" w:rsidRPr="00447D2E" w:rsidRDefault="00A264BD" w:rsidP="00447D2E">
      <w:pPr>
        <w:pStyle w:val="ListParagraph"/>
        <w:numPr>
          <w:ilvl w:val="0"/>
          <w:numId w:val="63"/>
        </w:numPr>
        <w:rPr>
          <w:lang w:val="en-US"/>
        </w:rPr>
      </w:pPr>
      <w:r w:rsidRPr="00447D2E">
        <w:rPr>
          <w:lang w:val="en-US"/>
        </w:rPr>
        <w:t>Select exactly one quantitative segmentation evaluation measure that is appropriate for your use case.</w:t>
      </w:r>
      <w:r w:rsidR="006077B1" w:rsidRPr="00447D2E">
        <w:rPr>
          <w:lang w:val="en-US"/>
        </w:rPr>
        <w:t xml:space="preserve"> </w:t>
      </w:r>
      <w:r w:rsidRPr="00447D2E">
        <w:rPr>
          <w:lang w:val="en-US"/>
        </w:rPr>
        <w:t>Clearly:</w:t>
      </w:r>
    </w:p>
    <w:p w14:paraId="36EC4757" w14:textId="65941575" w:rsidR="00A264BD" w:rsidRPr="00484A67" w:rsidRDefault="00A264BD" w:rsidP="00447D2E">
      <w:pPr>
        <w:pStyle w:val="ListParagraph"/>
        <w:numPr>
          <w:ilvl w:val="1"/>
          <w:numId w:val="63"/>
        </w:numPr>
        <w:rPr>
          <w:lang w:val="en-US"/>
        </w:rPr>
      </w:pPr>
      <w:r w:rsidRPr="00484A67">
        <w:rPr>
          <w:lang w:val="en-US"/>
        </w:rPr>
        <w:t>define what the measure computes</w:t>
      </w:r>
    </w:p>
    <w:p w14:paraId="541A9D9A" w14:textId="7B26D651" w:rsidR="00A264BD" w:rsidRPr="00447D2E" w:rsidRDefault="00A264BD" w:rsidP="00A264BD">
      <w:pPr>
        <w:pStyle w:val="ListParagraph"/>
        <w:numPr>
          <w:ilvl w:val="1"/>
          <w:numId w:val="63"/>
        </w:numPr>
        <w:rPr>
          <w:lang w:val="en-US"/>
        </w:rPr>
      </w:pPr>
      <w:r w:rsidRPr="00484A67">
        <w:rPr>
          <w:lang w:val="en-US"/>
        </w:rPr>
        <w:t>justify why it is suitable for assessing segmentation performance in relation to your objective and use case</w:t>
      </w:r>
    </w:p>
    <w:p w14:paraId="209B7305" w14:textId="257E92B8" w:rsidR="00A264BD" w:rsidRPr="00447D2E" w:rsidRDefault="00A264BD" w:rsidP="00A264BD">
      <w:pPr>
        <w:pStyle w:val="ListParagraph"/>
        <w:numPr>
          <w:ilvl w:val="0"/>
          <w:numId w:val="63"/>
        </w:numPr>
        <w:rPr>
          <w:lang w:val="en-US"/>
        </w:rPr>
      </w:pPr>
      <w:r w:rsidRPr="00447D2E">
        <w:rPr>
          <w:lang w:val="en-US"/>
        </w:rPr>
        <w:t>Apply this segmentation measure consistently across all predefined configurations from Day 12.</w:t>
      </w:r>
    </w:p>
    <w:p w14:paraId="4F732225" w14:textId="0F6BE31B" w:rsidR="00447D2E" w:rsidRPr="00447D2E" w:rsidRDefault="00A264BD" w:rsidP="00447D2E">
      <w:pPr>
        <w:pStyle w:val="ListParagraph"/>
        <w:numPr>
          <w:ilvl w:val="0"/>
          <w:numId w:val="63"/>
        </w:numPr>
        <w:rPr>
          <w:lang w:val="en-US"/>
        </w:rPr>
      </w:pPr>
      <w:r w:rsidRPr="00447D2E">
        <w:rPr>
          <w:lang w:val="en-US"/>
        </w:rPr>
        <w:t>In addition, analyze the extracted objects by computing simple descriptive statistics (e.g., mean, standard deviation, or range) for the selected object properties.</w:t>
      </w:r>
      <w:r w:rsidR="00447D2E" w:rsidRPr="00447D2E">
        <w:rPr>
          <w:lang w:val="en-US"/>
        </w:rPr>
        <w:t xml:space="preserve"> </w:t>
      </w:r>
    </w:p>
    <w:p w14:paraId="76A5A64F" w14:textId="77777777" w:rsidR="00447D2E" w:rsidRDefault="00447D2E" w:rsidP="00A264BD">
      <w:pPr>
        <w:rPr>
          <w:lang w:val="en-US"/>
        </w:rPr>
      </w:pPr>
    </w:p>
    <w:p w14:paraId="5B58B0C2" w14:textId="614A3379" w:rsidR="00A264BD" w:rsidRPr="00A264BD" w:rsidRDefault="00A264BD" w:rsidP="00A264BD">
      <w:pPr>
        <w:rPr>
          <w:lang w:val="en-US"/>
        </w:rPr>
      </w:pPr>
      <w:r w:rsidRPr="00A264BD">
        <w:rPr>
          <w:lang w:val="en-US"/>
        </w:rPr>
        <w:t>Report:</w:t>
      </w:r>
    </w:p>
    <w:p w14:paraId="7481F710" w14:textId="52EE6FB2" w:rsidR="00A264BD" w:rsidRPr="006077B1" w:rsidRDefault="00A264BD" w:rsidP="006077B1">
      <w:pPr>
        <w:pStyle w:val="ListParagraph"/>
        <w:numPr>
          <w:ilvl w:val="0"/>
          <w:numId w:val="61"/>
        </w:numPr>
        <w:rPr>
          <w:lang w:val="en-US"/>
        </w:rPr>
      </w:pPr>
      <w:r w:rsidRPr="006077B1">
        <w:rPr>
          <w:lang w:val="en-US"/>
        </w:rPr>
        <w:t xml:space="preserve">the </w:t>
      </w:r>
      <w:proofErr w:type="gramStart"/>
      <w:r w:rsidRPr="006077B1">
        <w:rPr>
          <w:lang w:val="en-US"/>
        </w:rPr>
        <w:t>segmentation</w:t>
      </w:r>
      <w:proofErr w:type="gramEnd"/>
      <w:r w:rsidRPr="006077B1">
        <w:rPr>
          <w:lang w:val="en-US"/>
        </w:rPr>
        <w:t xml:space="preserve"> metric values for each configuration</w:t>
      </w:r>
    </w:p>
    <w:p w14:paraId="38F012EE" w14:textId="268CD0B0" w:rsidR="00A264BD" w:rsidRPr="006077B1" w:rsidRDefault="00A264BD" w:rsidP="006077B1">
      <w:pPr>
        <w:pStyle w:val="ListParagraph"/>
        <w:numPr>
          <w:ilvl w:val="0"/>
          <w:numId w:val="61"/>
        </w:numPr>
        <w:rPr>
          <w:lang w:val="en-US"/>
        </w:rPr>
      </w:pPr>
      <w:r w:rsidRPr="006077B1">
        <w:rPr>
          <w:lang w:val="en-US"/>
        </w:rPr>
        <w:t>the aggregated object property results</w:t>
      </w:r>
    </w:p>
    <w:p w14:paraId="6D130083" w14:textId="430365DE" w:rsidR="00A264BD" w:rsidRPr="006077B1" w:rsidRDefault="00A264BD" w:rsidP="006077B1">
      <w:pPr>
        <w:pStyle w:val="ListParagraph"/>
        <w:numPr>
          <w:ilvl w:val="0"/>
          <w:numId w:val="61"/>
        </w:numPr>
        <w:rPr>
          <w:lang w:val="en-US"/>
        </w:rPr>
      </w:pPr>
      <w:r w:rsidRPr="006077B1">
        <w:rPr>
          <w:lang w:val="en-US"/>
        </w:rPr>
        <w:t>a clear comparison relative to a baseline configuration</w:t>
      </w:r>
    </w:p>
    <w:p w14:paraId="0D078972" w14:textId="77777777" w:rsidR="00A264BD" w:rsidRPr="00A264BD" w:rsidRDefault="00A264BD" w:rsidP="00A264BD">
      <w:pPr>
        <w:rPr>
          <w:lang w:val="en-US"/>
        </w:rPr>
      </w:pPr>
    </w:p>
    <w:p w14:paraId="75308499" w14:textId="77777777" w:rsidR="00A264BD" w:rsidRPr="00A264BD" w:rsidRDefault="00A264BD" w:rsidP="00A264BD">
      <w:pPr>
        <w:rPr>
          <w:lang w:val="en-US"/>
        </w:rPr>
      </w:pPr>
      <w:r w:rsidRPr="00A264BD">
        <w:rPr>
          <w:lang w:val="en-US"/>
        </w:rPr>
        <w:t>Ensure that:</w:t>
      </w:r>
    </w:p>
    <w:p w14:paraId="615BC589" w14:textId="3B389CF3" w:rsidR="00A264BD" w:rsidRPr="006077B1" w:rsidRDefault="00A264BD" w:rsidP="006077B1">
      <w:pPr>
        <w:pStyle w:val="ListParagraph"/>
        <w:numPr>
          <w:ilvl w:val="0"/>
          <w:numId w:val="62"/>
        </w:numPr>
        <w:rPr>
          <w:lang w:val="en-US"/>
        </w:rPr>
      </w:pPr>
      <w:proofErr w:type="gramStart"/>
      <w:r w:rsidRPr="006077B1">
        <w:rPr>
          <w:lang w:val="en-US"/>
        </w:rPr>
        <w:t>the</w:t>
      </w:r>
      <w:proofErr w:type="gramEnd"/>
      <w:r w:rsidRPr="006077B1">
        <w:rPr>
          <w:lang w:val="en-US"/>
        </w:rPr>
        <w:t xml:space="preserve"> segmentation measure is used consistently</w:t>
      </w:r>
    </w:p>
    <w:p w14:paraId="18B5FE9A" w14:textId="13395BFA" w:rsidR="00A264BD" w:rsidRPr="006077B1" w:rsidRDefault="00A264BD" w:rsidP="006077B1">
      <w:pPr>
        <w:pStyle w:val="ListParagraph"/>
        <w:numPr>
          <w:ilvl w:val="0"/>
          <w:numId w:val="62"/>
        </w:numPr>
        <w:rPr>
          <w:lang w:val="en-US"/>
        </w:rPr>
      </w:pPr>
      <w:r w:rsidRPr="006077B1">
        <w:rPr>
          <w:lang w:val="en-US"/>
        </w:rPr>
        <w:t>object properties are aggregated across all objects</w:t>
      </w:r>
    </w:p>
    <w:p w14:paraId="18F507A7" w14:textId="4B475265" w:rsidR="00A264BD" w:rsidRPr="006077B1" w:rsidRDefault="00A264BD" w:rsidP="006077B1">
      <w:pPr>
        <w:pStyle w:val="ListParagraph"/>
        <w:numPr>
          <w:ilvl w:val="0"/>
          <w:numId w:val="62"/>
        </w:numPr>
        <w:rPr>
          <w:lang w:val="en-US"/>
        </w:rPr>
      </w:pPr>
      <w:r w:rsidRPr="006077B1">
        <w:rPr>
          <w:lang w:val="en-US"/>
        </w:rPr>
        <w:t>results are presented in a clear and comparable form</w:t>
      </w:r>
    </w:p>
    <w:p w14:paraId="0B3363DE" w14:textId="2573E35A" w:rsidR="00A264BD" w:rsidRPr="006077B1" w:rsidRDefault="00A264BD" w:rsidP="006077B1">
      <w:pPr>
        <w:pStyle w:val="ListParagraph"/>
        <w:numPr>
          <w:ilvl w:val="0"/>
          <w:numId w:val="62"/>
        </w:numPr>
        <w:rPr>
          <w:lang w:val="en-US"/>
        </w:rPr>
      </w:pPr>
      <w:r w:rsidRPr="006077B1">
        <w:rPr>
          <w:lang w:val="en-US"/>
        </w:rPr>
        <w:t>differences between configurations are explicitly quantified</w:t>
      </w:r>
    </w:p>
    <w:p w14:paraId="4D8AF917" w14:textId="77777777" w:rsidR="00A264BD" w:rsidRPr="00A264BD" w:rsidRDefault="00A264BD" w:rsidP="00A264BD">
      <w:pPr>
        <w:rPr>
          <w:lang w:val="en-US"/>
        </w:rPr>
      </w:pPr>
    </w:p>
    <w:p w14:paraId="6782BF18" w14:textId="77777777" w:rsidR="00A264BD" w:rsidRPr="00A264BD" w:rsidRDefault="00A264BD" w:rsidP="00A264BD">
      <w:pPr>
        <w:rPr>
          <w:lang w:val="en-US"/>
        </w:rPr>
      </w:pPr>
      <w:r w:rsidRPr="00A264BD">
        <w:rPr>
          <w:lang w:val="en-US"/>
        </w:rPr>
        <w:t>Limit your analysis to a small number of clearly structured configurations.</w:t>
      </w:r>
    </w:p>
    <w:p w14:paraId="1DE9F076" w14:textId="77777777" w:rsidR="00A264BD" w:rsidRPr="00A264BD" w:rsidRDefault="00A264BD" w:rsidP="00A264BD">
      <w:pPr>
        <w:rPr>
          <w:lang w:val="en-US"/>
        </w:rPr>
      </w:pPr>
    </w:p>
    <w:p w14:paraId="265FB8F7" w14:textId="70EFD811" w:rsidR="00A264BD" w:rsidRDefault="00A264BD" w:rsidP="001E69A5">
      <w:pPr>
        <w:rPr>
          <w:lang w:val="en-US"/>
        </w:rPr>
      </w:pPr>
      <w:r w:rsidRPr="00A264BD">
        <w:rPr>
          <w:lang w:val="en-US"/>
        </w:rPr>
        <w:t>The focus of this day is on objective, quantitative assessment and structured comparison.</w:t>
      </w:r>
      <w:r>
        <w:rPr>
          <w:lang w:val="en-US"/>
        </w:rPr>
        <w:t xml:space="preserve"> </w:t>
      </w:r>
      <w:r w:rsidRPr="00A264BD">
        <w:rPr>
          <w:lang w:val="en-US"/>
        </w:rPr>
        <w:t>No new simulations, theoretical derivations, or interpretative discussion should be introduced.</w:t>
      </w:r>
    </w:p>
    <w:p w14:paraId="4B85F84E" w14:textId="34141399" w:rsidR="00070D1C" w:rsidRPr="00070D1C" w:rsidRDefault="00070D1C" w:rsidP="00070D1C">
      <w:pPr>
        <w:pStyle w:val="berschrift2ohneNummerierung"/>
        <w:rPr>
          <w:lang w:val="en-US"/>
        </w:rPr>
      </w:pPr>
      <w:r w:rsidRPr="00070D1C">
        <w:rPr>
          <w:lang w:val="en-US"/>
        </w:rPr>
        <w:t>Day 15 – Analytical &amp; Communication, Final Reflection &amp; Revisions</w:t>
      </w:r>
    </w:p>
    <w:p w14:paraId="2E5874EE" w14:textId="3A9648F1" w:rsidR="000B0BB0" w:rsidRPr="000B0BB0" w:rsidRDefault="000B0BB0" w:rsidP="000B0BB0">
      <w:pPr>
        <w:rPr>
          <w:lang w:val="en-US"/>
        </w:rPr>
      </w:pPr>
      <w:r w:rsidRPr="000B0BB0">
        <w:rPr>
          <w:lang w:val="en-US"/>
        </w:rPr>
        <w:t>On this day, you will observe, interpret, and discuss your findings in direct relation to your initial problem statement and defined use case. Based on the quantitative evaluation from Day 14, analyze how well your segmentation and object extraction pipeline performs and how the results translate into domain-specific consequences.</w:t>
      </w:r>
      <w:r>
        <w:rPr>
          <w:lang w:val="en-US"/>
        </w:rPr>
        <w:t xml:space="preserve"> </w:t>
      </w:r>
      <w:r w:rsidRPr="000B0BB0">
        <w:rPr>
          <w:lang w:val="en-US"/>
        </w:rPr>
        <w:t>Structure your analysis into:</w:t>
      </w:r>
    </w:p>
    <w:p w14:paraId="4BA5DBCC" w14:textId="42B2DFF3" w:rsidR="000B0BB0" w:rsidRPr="000B0BB0" w:rsidRDefault="000B0BB0" w:rsidP="000B0BB0">
      <w:pPr>
        <w:pStyle w:val="ListParagraph"/>
        <w:numPr>
          <w:ilvl w:val="0"/>
          <w:numId w:val="64"/>
        </w:numPr>
        <w:rPr>
          <w:lang w:val="en-US"/>
        </w:rPr>
      </w:pPr>
      <w:r w:rsidRPr="000B0BB0">
        <w:rPr>
          <w:b/>
          <w:bCs/>
          <w:lang w:val="en-US"/>
        </w:rPr>
        <w:t>Observations</w:t>
      </w:r>
      <w:r w:rsidRPr="000B0BB0">
        <w:rPr>
          <w:lang w:val="en-US"/>
        </w:rPr>
        <w:t xml:space="preserve">: </w:t>
      </w:r>
      <w:r w:rsidRPr="000B0BB0">
        <w:rPr>
          <w:lang w:val="en-US"/>
        </w:rPr>
        <w:t>Describe the quantitative results only. Refer explicitly to the segmentation metric values and the aggregated object property results, and how they change across configurations.</w:t>
      </w:r>
    </w:p>
    <w:p w14:paraId="687F5364" w14:textId="77777777" w:rsidR="000B0BB0" w:rsidRDefault="000B0BB0" w:rsidP="00F71742">
      <w:pPr>
        <w:pStyle w:val="ListParagraph"/>
        <w:numPr>
          <w:ilvl w:val="0"/>
          <w:numId w:val="64"/>
        </w:numPr>
        <w:rPr>
          <w:lang w:val="en-US"/>
        </w:rPr>
      </w:pPr>
      <w:r w:rsidRPr="000B0BB0">
        <w:rPr>
          <w:b/>
          <w:bCs/>
          <w:lang w:val="en-US"/>
        </w:rPr>
        <w:t>Interpretation</w:t>
      </w:r>
      <w:r w:rsidRPr="000B0BB0">
        <w:rPr>
          <w:b/>
          <w:bCs/>
          <w:lang w:val="en-US"/>
        </w:rPr>
        <w:t xml:space="preserve">: </w:t>
      </w:r>
      <w:r w:rsidRPr="000B0BB0">
        <w:rPr>
          <w:lang w:val="en-US"/>
        </w:rPr>
        <w:t>Explain why the observed changes occur based on the thresholding method, morphological operations, and parameter choices. Relate these effects to relevant image characteristics and object properties.</w:t>
      </w:r>
    </w:p>
    <w:p w14:paraId="7145F5DD" w14:textId="1E3DC2C7" w:rsidR="000B0BB0" w:rsidRPr="000B0BB0" w:rsidRDefault="000B0BB0" w:rsidP="00822E46">
      <w:pPr>
        <w:pStyle w:val="ListParagraph"/>
        <w:numPr>
          <w:ilvl w:val="0"/>
          <w:numId w:val="64"/>
        </w:numPr>
        <w:rPr>
          <w:lang w:val="en-US"/>
        </w:rPr>
      </w:pPr>
      <w:r w:rsidRPr="000B0BB0">
        <w:rPr>
          <w:b/>
          <w:bCs/>
          <w:lang w:val="en-US"/>
        </w:rPr>
        <w:t>Discussion and Critical Reflection</w:t>
      </w:r>
      <w:r w:rsidRPr="000B0BB0">
        <w:rPr>
          <w:lang w:val="en-US"/>
        </w:rPr>
        <w:t xml:space="preserve">: </w:t>
      </w:r>
      <w:r w:rsidRPr="000B0BB0">
        <w:rPr>
          <w:lang w:val="en-US"/>
        </w:rPr>
        <w:t xml:space="preserve">Assess the practical applicability of your results. Discuss how well objects are separated and measured, which configurations are suitable for the use case and why, and what limitations or risks arise (e.g., sensitivity to threshold choice, small </w:t>
      </w:r>
      <w:r w:rsidRPr="000B0BB0">
        <w:rPr>
          <w:lang w:val="en-US"/>
        </w:rPr>
        <w:lastRenderedPageBreak/>
        <w:t>artifacts, incomplete separation). Reflect on how well your segmentation measure and object properties capture performance in relation to the defined objective.</w:t>
      </w:r>
    </w:p>
    <w:p w14:paraId="23F60AA9" w14:textId="77777777" w:rsidR="000B0BB0" w:rsidRPr="000B0BB0" w:rsidRDefault="000B0BB0" w:rsidP="000B0BB0">
      <w:pPr>
        <w:rPr>
          <w:lang w:val="en-US"/>
        </w:rPr>
      </w:pPr>
    </w:p>
    <w:p w14:paraId="61AD360C" w14:textId="702E4661" w:rsidR="002D695B" w:rsidRDefault="000B0BB0" w:rsidP="000B0BB0">
      <w:pPr>
        <w:rPr>
          <w:lang w:val="en-US"/>
        </w:rPr>
      </w:pPr>
      <w:r w:rsidRPr="000B0BB0">
        <w:rPr>
          <w:lang w:val="en-US"/>
        </w:rPr>
        <w:t>Present your analysis in a concise, technically precise, and logically structured form (approximately 150</w:t>
      </w:r>
      <w:r>
        <w:rPr>
          <w:lang w:val="en-US"/>
        </w:rPr>
        <w:t>-</w:t>
      </w:r>
      <w:r w:rsidRPr="000B0BB0">
        <w:rPr>
          <w:lang w:val="en-US"/>
        </w:rPr>
        <w:t>200 words). All arguments must clearly connect back to the original problem statement and use case. No new simulations or computations should be introduced.</w:t>
      </w:r>
    </w:p>
    <w:p w14:paraId="036FAF7C" w14:textId="77777777" w:rsidR="000B0BB0" w:rsidRDefault="000B0BB0" w:rsidP="002D695B">
      <w:pPr>
        <w:rPr>
          <w:lang w:val="en-US"/>
        </w:rPr>
      </w:pPr>
    </w:p>
    <w:p w14:paraId="63752339" w14:textId="4F90355C" w:rsidR="00B217A3" w:rsidRPr="00B217A3" w:rsidRDefault="00B217A3" w:rsidP="00B217A3">
      <w:pPr>
        <w:rPr>
          <w:lang w:val="en-US"/>
        </w:rPr>
      </w:pPr>
      <w:r w:rsidRPr="00B217A3">
        <w:rPr>
          <w:lang w:val="en-US"/>
        </w:rPr>
        <w:t>In addition, write a personal final reflection on MC (approximately 150 words).</w:t>
      </w:r>
      <w:r>
        <w:rPr>
          <w:lang w:val="en-US"/>
        </w:rPr>
        <w:t xml:space="preserve"> </w:t>
      </w:r>
      <w:r w:rsidRPr="00B217A3">
        <w:rPr>
          <w:lang w:val="en-US"/>
        </w:rPr>
        <w:t>Focus on insights and learning, not on describing what you did. Reflect on:</w:t>
      </w:r>
    </w:p>
    <w:p w14:paraId="1FD53CE4" w14:textId="29A2E325" w:rsidR="00B217A3" w:rsidRPr="00B217A3" w:rsidRDefault="00B217A3" w:rsidP="00B217A3">
      <w:pPr>
        <w:pStyle w:val="ListParagraph"/>
        <w:numPr>
          <w:ilvl w:val="0"/>
          <w:numId w:val="65"/>
        </w:numPr>
        <w:rPr>
          <w:lang w:val="en-US"/>
        </w:rPr>
      </w:pPr>
      <w:r w:rsidRPr="00B217A3">
        <w:rPr>
          <w:lang w:val="en-US"/>
        </w:rPr>
        <w:t xml:space="preserve">what worked particularly well </w:t>
      </w:r>
      <w:r w:rsidR="001C5E0D">
        <w:rPr>
          <w:lang w:val="en-US"/>
        </w:rPr>
        <w:t xml:space="preserve">or impressed you </w:t>
      </w:r>
      <w:r w:rsidRPr="00B217A3">
        <w:rPr>
          <w:lang w:val="en-US"/>
        </w:rPr>
        <w:t>and why</w:t>
      </w:r>
    </w:p>
    <w:p w14:paraId="528DC1FB" w14:textId="77777777" w:rsidR="00B217A3" w:rsidRPr="00B217A3" w:rsidRDefault="00B217A3" w:rsidP="00B217A3">
      <w:pPr>
        <w:pStyle w:val="ListParagraph"/>
        <w:numPr>
          <w:ilvl w:val="0"/>
          <w:numId w:val="65"/>
        </w:numPr>
        <w:rPr>
          <w:lang w:val="en-US"/>
        </w:rPr>
      </w:pPr>
      <w:r w:rsidRPr="00B217A3">
        <w:rPr>
          <w:lang w:val="en-US"/>
        </w:rPr>
        <w:t>what you would approach differently if you repeated the task</w:t>
      </w:r>
    </w:p>
    <w:p w14:paraId="23579B25" w14:textId="77777777" w:rsidR="00B217A3" w:rsidRPr="00B217A3" w:rsidRDefault="00B217A3" w:rsidP="00B217A3">
      <w:pPr>
        <w:pStyle w:val="ListParagraph"/>
        <w:numPr>
          <w:ilvl w:val="0"/>
          <w:numId w:val="65"/>
        </w:numPr>
        <w:rPr>
          <w:lang w:val="en-US"/>
        </w:rPr>
      </w:pPr>
      <w:r w:rsidRPr="00B217A3">
        <w:rPr>
          <w:lang w:val="en-US"/>
        </w:rPr>
        <w:t>which results or observations were unexpected or insightful</w:t>
      </w:r>
    </w:p>
    <w:p w14:paraId="72E78F90" w14:textId="77777777" w:rsidR="00B217A3" w:rsidRPr="00B217A3" w:rsidRDefault="00B217A3" w:rsidP="00B217A3">
      <w:pPr>
        <w:pStyle w:val="ListParagraph"/>
        <w:numPr>
          <w:ilvl w:val="0"/>
          <w:numId w:val="65"/>
        </w:numPr>
        <w:rPr>
          <w:lang w:val="en-US"/>
        </w:rPr>
      </w:pPr>
      <w:proofErr w:type="gramStart"/>
      <w:r w:rsidRPr="00B217A3">
        <w:rPr>
          <w:lang w:val="en-US"/>
        </w:rPr>
        <w:t>what</w:t>
      </w:r>
      <w:proofErr w:type="gramEnd"/>
      <w:r w:rsidRPr="00B217A3">
        <w:rPr>
          <w:lang w:val="en-US"/>
        </w:rPr>
        <w:t xml:space="preserve"> you learned about the gap between theoretical methods and practical application</w:t>
      </w:r>
    </w:p>
    <w:p w14:paraId="387B7F33" w14:textId="77777777" w:rsidR="00B217A3" w:rsidRPr="00B217A3" w:rsidRDefault="00B217A3" w:rsidP="00B217A3">
      <w:pPr>
        <w:rPr>
          <w:lang w:val="en-US"/>
        </w:rPr>
      </w:pPr>
    </w:p>
    <w:p w14:paraId="778D6868" w14:textId="5A813E75" w:rsidR="000B0BB0" w:rsidRPr="00C364C8" w:rsidRDefault="00B217A3" w:rsidP="00B217A3">
      <w:pPr>
        <w:rPr>
          <w:lang w:val="en-US"/>
        </w:rPr>
      </w:pPr>
      <w:r w:rsidRPr="00B217A3">
        <w:rPr>
          <w:lang w:val="en-US"/>
        </w:rPr>
        <w:t>Where appropriate, refer to specific decisions or outcomes from your work, but use them to support your reflection rather than to describe your process.</w:t>
      </w:r>
      <w:r w:rsidR="00287998">
        <w:rPr>
          <w:lang w:val="en-US"/>
        </w:rPr>
        <w:t xml:space="preserve"> </w:t>
      </w:r>
      <w:r w:rsidRPr="00B217A3">
        <w:rPr>
          <w:lang w:val="en-US"/>
        </w:rPr>
        <w:t>Avoid summarizing your workflow. The focus should be on critical reflection, key takeaways, and personal learning.</w:t>
      </w:r>
    </w:p>
    <w:p w14:paraId="7CEFF042" w14:textId="77777777" w:rsidR="002D695B" w:rsidRPr="00C364C8" w:rsidRDefault="002D695B" w:rsidP="002D695B">
      <w:pPr>
        <w:rPr>
          <w:lang w:val="en-US"/>
        </w:rPr>
      </w:pPr>
    </w:p>
    <w:p w14:paraId="6907782E" w14:textId="1BE10EF0" w:rsidR="002D695B" w:rsidRPr="0094753B" w:rsidRDefault="002D695B" w:rsidP="002D695B">
      <w:pPr>
        <w:rPr>
          <w:lang w:val="en-US"/>
        </w:rPr>
      </w:pPr>
      <w:r w:rsidRPr="00C364C8">
        <w:rPr>
          <w:lang w:val="en-US"/>
        </w:rPr>
        <w:t>Submit revisions, if applicable. Revisions are only considered if clearly highlighted in color. Code does not need to be colored; however, include a clearly marked text note in color before and after any changed code sections.</w:t>
      </w:r>
    </w:p>
    <w:sectPr w:rsidR="002D695B" w:rsidRPr="0094753B" w:rsidSect="00F86BA7">
      <w:headerReference w:type="even" r:id="rId17"/>
      <w:headerReference w:type="default" r:id="rId18"/>
      <w:footerReference w:type="even" r:id="rId19"/>
      <w:footerReference w:type="default" r:id="rId20"/>
      <w:headerReference w:type="first" r:id="rId21"/>
      <w:footerReference w:type="first" r:id="rId22"/>
      <w:pgSz w:w="11906" w:h="16838" w:code="9"/>
      <w:pgMar w:top="2268" w:right="737" w:bottom="1701" w:left="1191" w:header="568"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C98EE" w14:textId="77777777" w:rsidR="002377A5" w:rsidRDefault="002377A5" w:rsidP="00A76598">
      <w:r>
        <w:separator/>
      </w:r>
    </w:p>
  </w:endnote>
  <w:endnote w:type="continuationSeparator" w:id="0">
    <w:p w14:paraId="1DDE19DE" w14:textId="77777777" w:rsidR="002377A5" w:rsidRDefault="002377A5" w:rsidP="00A76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77F25" w14:textId="77777777" w:rsidR="00F86BA7" w:rsidRDefault="00F86B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95C7" w14:textId="07AD8C47" w:rsidR="00CA3CD5" w:rsidRPr="00581BD4" w:rsidRDefault="00000000" w:rsidP="00CA3CD5">
    <w:pPr>
      <w:pStyle w:val="Footer"/>
      <w:tabs>
        <w:tab w:val="clear" w:pos="4536"/>
        <w:tab w:val="left" w:pos="1134"/>
      </w:tabs>
      <w:rPr>
        <w:lang w:val="en-US"/>
      </w:rPr>
    </w:pPr>
    <w:sdt>
      <w:sdtPr>
        <w:tag w:val="officeatworkDocumentPart: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"/>
        <w:id w:val="-1110113097"/>
        <w:placeholder>
          <w:docPart w:val="3E0A59E072124D029C16BBFDD314A9AB"/>
        </w:placeholder>
      </w:sdtPr>
      <w:sdtContent>
        <w:r w:rsidR="002F75DA">
          <w:rPr>
            <w:rFonts w:eastAsia="Times New Roman"/>
          </w:rPr>
          <w:t xml:space="preserve">Page </w:t>
        </w:r>
      </w:sdtContent>
    </w:sdt>
    <w:r w:rsidR="00CA3CD5">
      <w:fldChar w:fldCharType="begin"/>
    </w:r>
    <w:r w:rsidR="00CA3CD5" w:rsidRPr="00581BD4">
      <w:rPr>
        <w:lang w:val="en-US"/>
      </w:rPr>
      <w:instrText xml:space="preserve"> PAGE  \* Arabic  \* MERGEFORMAT </w:instrText>
    </w:r>
    <w:r w:rsidR="00CA3CD5">
      <w:fldChar w:fldCharType="separate"/>
    </w:r>
    <w:r w:rsidR="00CA3CD5" w:rsidRPr="00581BD4">
      <w:rPr>
        <w:lang w:val="en-US"/>
      </w:rPr>
      <w:t>2</w:t>
    </w:r>
    <w:r w:rsidR="00CA3CD5">
      <w:fldChar w:fldCharType="end"/>
    </w:r>
    <w:r w:rsidR="00CA3CD5" w:rsidRPr="00581BD4">
      <w:rPr>
        <w:lang w:val="en-US"/>
      </w:rPr>
      <w:t>/</w:t>
    </w:r>
    <w:r w:rsidR="000D0B0E">
      <w:fldChar w:fldCharType="begin"/>
    </w:r>
    <w:r w:rsidR="000D0B0E" w:rsidRPr="00581BD4">
      <w:rPr>
        <w:lang w:val="en-US"/>
      </w:rPr>
      <w:instrText xml:space="preserve"> NUMPAGES   \* MERGEFORMAT </w:instrText>
    </w:r>
    <w:r w:rsidR="000D0B0E">
      <w:fldChar w:fldCharType="separate"/>
    </w:r>
    <w:r w:rsidR="00CA3CD5" w:rsidRPr="00581BD4">
      <w:rPr>
        <w:lang w:val="en-US"/>
      </w:rPr>
      <w:t>2</w:t>
    </w:r>
    <w:r w:rsidR="000D0B0E">
      <w:fldChar w:fldCharType="end"/>
    </w:r>
    <w:r w:rsidR="00CA3CD5" w:rsidRPr="00581BD4">
      <w:rPr>
        <w:lang w:val="en-US"/>
      </w:rPr>
      <w:t xml:space="preserve"> </w:t>
    </w:r>
  </w:p>
  <w:p w14:paraId="44D98107" w14:textId="7A7DA2B3" w:rsidR="00236C64" w:rsidRPr="00581BD4" w:rsidRDefault="00236C64">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Fusszeileblock"/>
      <w:tag w:val="officeatworkDocumentPart: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"/>
      <w:id w:val="1943715413"/>
      <w:placeholder>
        <w:docPart w:val="A1A902A5EEC84A06992733D7F12C4611"/>
      </w:placeholder>
      <w15:color w:val="000000"/>
    </w:sdtPr>
    <w:sdtContent>
      <w:p w14:paraId="651A19F8" w14:textId="77777777" w:rsidR="002F75DA" w:rsidRDefault="002F75DA" w:rsidP="00146E89">
        <w:pPr>
          <w:pStyle w:val="Footer"/>
        </w:pPr>
      </w:p>
      <w:tbl>
        <w:tblPr>
          <w:tblW w:w="0" w:type="auto"/>
          <w:tblCellMar>
            <w:top w:w="15" w:type="dxa"/>
            <w:left w:w="15" w:type="dxa"/>
            <w:bottom w:w="15" w:type="dxa"/>
            <w:right w:w="15" w:type="dxa"/>
          </w:tblCellMar>
          <w:tblLook w:val="04A0" w:firstRow="1" w:lastRow="0" w:firstColumn="1" w:lastColumn="0" w:noHBand="0" w:noVBand="1"/>
        </w:tblPr>
        <w:tblGrid>
          <w:gridCol w:w="2488"/>
          <w:gridCol w:w="2497"/>
          <w:gridCol w:w="2483"/>
          <w:gridCol w:w="2510"/>
        </w:tblGrid>
        <w:tr w:rsidR="002F75DA" w14:paraId="50DCEFDF" w14:textId="77777777">
          <w:tc>
            <w:tcPr>
              <w:tcW w:w="2550" w:type="dxa"/>
              <w:hideMark/>
            </w:tcPr>
            <w:p w14:paraId="4816285B" w14:textId="77777777" w:rsidR="002F75DA" w:rsidRPr="002F75DA" w:rsidRDefault="002F75DA">
              <w:pPr>
                <w:pStyle w:val="footerdetails"/>
                <w:rPr>
                  <w:sz w:val="24"/>
                  <w:szCs w:val="24"/>
                  <w:lang w:val="en-US"/>
                </w:rPr>
              </w:pPr>
              <w:r w:rsidRPr="002F75DA">
                <w:rPr>
                  <w:lang w:val="en-US"/>
                </w:rPr>
                <w:t>Institute of Data Science (I4DS)</w:t>
              </w:r>
            </w:p>
          </w:tc>
          <w:tc>
            <w:tcPr>
              <w:tcW w:w="2550" w:type="dxa"/>
              <w:hideMark/>
            </w:tcPr>
            <w:p w14:paraId="15170F2A" w14:textId="77777777" w:rsidR="002F75DA" w:rsidRDefault="002F75DA">
              <w:pPr>
                <w:pStyle w:val="footerdetails"/>
              </w:pPr>
              <w:r>
                <w:t>Bahnhofstrasse 6</w:t>
              </w:r>
              <w:r>
                <w:br/>
                <w:t>5210 Windisch</w:t>
              </w:r>
            </w:p>
          </w:tc>
          <w:tc>
            <w:tcPr>
              <w:tcW w:w="2550" w:type="dxa"/>
              <w:hideMark/>
            </w:tcPr>
            <w:p w14:paraId="30AD8B83" w14:textId="77777777" w:rsidR="002F75DA" w:rsidRDefault="002F75DA">
              <w:pPr>
                <w:pStyle w:val="footerdetails"/>
              </w:pPr>
              <w:r>
                <w:t>T +41 56 202 80 24</w:t>
              </w:r>
            </w:p>
          </w:tc>
          <w:tc>
            <w:tcPr>
              <w:tcW w:w="2550" w:type="dxa"/>
              <w:hideMark/>
            </w:tcPr>
            <w:p w14:paraId="0CCDDE7C" w14:textId="77777777" w:rsidR="002F75DA" w:rsidRDefault="002F75DA">
              <w:pPr>
                <w:pStyle w:val="footerdetails"/>
              </w:pPr>
              <w:r>
                <w:t>susanne.suter@fhnw.ch</w:t>
              </w:r>
              <w:r>
                <w:br/>
                <w:t>www.fhnw.ch/hsi</w:t>
              </w:r>
            </w:p>
          </w:tc>
        </w:tr>
      </w:tbl>
      <w:p w14:paraId="4C8B6B59" w14:textId="1278E76B" w:rsidR="00236C64" w:rsidRPr="00565F3F" w:rsidRDefault="00000000" w:rsidP="00146E89">
        <w:pPr>
          <w:pStyle w:val="Footer"/>
          <w:rPr>
            <w:lang w:val="en-GB"/>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27998" w14:textId="77777777" w:rsidR="002377A5" w:rsidRPr="00ED0D02" w:rsidRDefault="002377A5" w:rsidP="00ED0D02">
      <w:pPr>
        <w:pStyle w:val="Footer"/>
      </w:pPr>
    </w:p>
  </w:footnote>
  <w:footnote w:type="continuationSeparator" w:id="0">
    <w:p w14:paraId="0417E940" w14:textId="77777777" w:rsidR="002377A5" w:rsidRDefault="002377A5" w:rsidP="00A76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3DFE" w14:textId="77777777" w:rsidR="00F86BA7" w:rsidRDefault="00F86B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6839" w14:textId="77777777" w:rsidR="00F86BA7" w:rsidRDefault="00F86B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661A4" w14:textId="58E460E7" w:rsidR="00AB20F9" w:rsidRPr="00740737" w:rsidRDefault="00000000" w:rsidP="00F86BA7">
    <w:pPr>
      <w:pStyle w:val="Header"/>
      <w:tabs>
        <w:tab w:val="clear" w:pos="4536"/>
        <w:tab w:val="clear" w:pos="9072"/>
        <w:tab w:val="right" w:pos="9923"/>
      </w:tabs>
      <w:rPr>
        <w:lang w:val="en-GB"/>
      </w:rPr>
    </w:pPr>
    <w:sdt>
      <w:sdtPr>
        <w:alias w:val="Logo (Gesperrt)"/>
        <w:tag w:val="officeatworkDocumentPart: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"/>
        <w:id w:val="664133293"/>
        <w:lock w:val="sdtContentLocked"/>
        <w:placeholder>
          <w:docPart w:val="E980375BC21641B0ADAB709A11CD0CAE"/>
        </w:placeholder>
        <w15:color w:val="000000"/>
      </w:sdtPr>
      <w:sdtContent>
        <w:r w:rsidR="002F75DA">
          <w:rPr>
            <w:noProof/>
          </w:rPr>
          <w:drawing>
            <wp:inline distT="0" distB="0" distL="0" distR="0" wp14:anchorId="16FDB564" wp14:editId="6775E168">
              <wp:extent cx="3810008" cy="362713"/>
              <wp:effectExtent l="0" t="0" r="0" b="0"/>
              <wp:docPr id="10225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605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810008" cy="362713"/>
                      </a:xfrm>
                      <a:prstGeom prst="rect">
                        <a:avLst/>
                      </a:prstGeom>
                    </pic:spPr>
                  </pic:pic>
                </a:graphicData>
              </a:graphic>
            </wp:inline>
          </w:drawing>
        </w:r>
      </w:sdtContent>
    </w:sdt>
    <w:r w:rsidR="00504636" w:rsidRPr="00504636">
      <w:rPr>
        <w:lang w:val="en-US"/>
      </w:rPr>
      <w:tab/>
    </w:r>
    <w:sdt>
      <w:sdtPr>
        <w:alias w:val="Zusatz-Logo (Gesperrt)"/>
        <w:tag w:val="officeatworkDocumentPart: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"/>
        <w:id w:val="1975319663"/>
        <w:lock w:val="sdtContentLocked"/>
        <w:placeholder>
          <w:docPart w:val="1FBE4A3DF9954721B60087B0966B7F15"/>
        </w:placeholder>
        <w:showingPlcHdr/>
      </w:sdtPr>
      <w:sdtContent>
        <w:r w:rsidR="002F75DA" w:rsidRPr="000B4561">
          <w:rPr>
            <w:rStyle w:val="PlaceholderText"/>
          </w:rP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B"/>
    <w:multiLevelType w:val="hybridMultilevel"/>
    <w:tmpl w:val="BBBC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66C95"/>
    <w:multiLevelType w:val="hybridMultilevel"/>
    <w:tmpl w:val="D6481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0989"/>
    <w:multiLevelType w:val="hybridMultilevel"/>
    <w:tmpl w:val="D6FC12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A63E34"/>
    <w:multiLevelType w:val="hybridMultilevel"/>
    <w:tmpl w:val="06E03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123A"/>
    <w:multiLevelType w:val="multilevel"/>
    <w:tmpl w:val="D174DF22"/>
    <w:numStyleLink w:val="FHNWAufzhlung"/>
  </w:abstractNum>
  <w:abstractNum w:abstractNumId="5" w15:restartNumberingAfterBreak="0">
    <w:nsid w:val="101405C2"/>
    <w:multiLevelType w:val="hybridMultilevel"/>
    <w:tmpl w:val="0B229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32C52"/>
    <w:multiLevelType w:val="hybridMultilevel"/>
    <w:tmpl w:val="06DC9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50152"/>
    <w:multiLevelType w:val="multilevel"/>
    <w:tmpl w:val="A2C862C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18710A9"/>
    <w:multiLevelType w:val="hybridMultilevel"/>
    <w:tmpl w:val="C79C4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190134"/>
    <w:multiLevelType w:val="hybridMultilevel"/>
    <w:tmpl w:val="BBA2C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305409"/>
    <w:multiLevelType w:val="hybridMultilevel"/>
    <w:tmpl w:val="66509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247C09"/>
    <w:multiLevelType w:val="multilevel"/>
    <w:tmpl w:val="644AD130"/>
    <w:styleLink w:val="FormatvorlageNummerierteListeLinks063cmHngend063cm"/>
    <w:lvl w:ilvl="0">
      <w:start w:val="1"/>
      <w:numFmt w:val="lowerLetter"/>
      <w:lvlText w:val="%1)"/>
      <w:lvlJc w:val="left"/>
      <w:pPr>
        <w:ind w:left="227" w:hanging="227"/>
      </w:pPr>
      <w:rPr>
        <w:rFonts w:ascii="Arial" w:hAnsi="Arial" w:hint="default"/>
      </w:rPr>
    </w:lvl>
    <w:lvl w:ilvl="1">
      <w:start w:val="1"/>
      <w:numFmt w:val="lowerLetter"/>
      <w:lvlText w:val="%2)"/>
      <w:lvlJc w:val="left"/>
      <w:pPr>
        <w:ind w:left="1077" w:hanging="226"/>
      </w:pPr>
      <w:rPr>
        <w:rFonts w:hint="default"/>
      </w:rPr>
    </w:lvl>
    <w:lvl w:ilvl="2">
      <w:start w:val="1"/>
      <w:numFmt w:val="lowerLetter"/>
      <w:lvlText w:val="%3)"/>
      <w:lvlJc w:val="left"/>
      <w:pPr>
        <w:ind w:left="1928" w:hanging="227"/>
      </w:pPr>
      <w:rPr>
        <w:rFonts w:hint="default"/>
      </w:rPr>
    </w:lvl>
    <w:lvl w:ilvl="3">
      <w:start w:val="1"/>
      <w:numFmt w:val="lowerLetter"/>
      <w:lvlText w:val="%4)"/>
      <w:lvlJc w:val="left"/>
      <w:pPr>
        <w:ind w:left="2778" w:hanging="226"/>
      </w:pPr>
      <w:rPr>
        <w:rFonts w:hint="default"/>
      </w:rPr>
    </w:lvl>
    <w:lvl w:ilvl="4">
      <w:start w:val="1"/>
      <w:numFmt w:val="lowerLetter"/>
      <w:lvlText w:val="%5)"/>
      <w:lvlJc w:val="left"/>
      <w:pPr>
        <w:ind w:left="3629" w:hanging="227"/>
      </w:pPr>
      <w:rPr>
        <w:rFonts w:hint="default"/>
      </w:rPr>
    </w:lvl>
    <w:lvl w:ilvl="5">
      <w:start w:val="1"/>
      <w:numFmt w:val="lowerLetter"/>
      <w:lvlText w:val="%6)"/>
      <w:lvlJc w:val="right"/>
      <w:pPr>
        <w:ind w:left="4479" w:hanging="226"/>
      </w:pPr>
      <w:rPr>
        <w:rFonts w:hint="default"/>
      </w:rPr>
    </w:lvl>
    <w:lvl w:ilvl="6">
      <w:start w:val="1"/>
      <w:numFmt w:val="lowerLetter"/>
      <w:lvlText w:val="%7)"/>
      <w:lvlJc w:val="left"/>
      <w:pPr>
        <w:ind w:left="5330" w:hanging="227"/>
      </w:pPr>
      <w:rPr>
        <w:rFonts w:hint="default"/>
      </w:rPr>
    </w:lvl>
    <w:lvl w:ilvl="7">
      <w:start w:val="1"/>
      <w:numFmt w:val="lowerLetter"/>
      <w:lvlText w:val="%8)"/>
      <w:lvlJc w:val="left"/>
      <w:pPr>
        <w:ind w:left="6180" w:hanging="226"/>
      </w:pPr>
      <w:rPr>
        <w:rFonts w:hint="default"/>
      </w:rPr>
    </w:lvl>
    <w:lvl w:ilvl="8">
      <w:start w:val="1"/>
      <w:numFmt w:val="lowerLetter"/>
      <w:lvlText w:val="%9)"/>
      <w:lvlJc w:val="right"/>
      <w:pPr>
        <w:ind w:left="7031" w:hanging="227"/>
      </w:pPr>
      <w:rPr>
        <w:rFonts w:hint="default"/>
      </w:rPr>
    </w:lvl>
  </w:abstractNum>
  <w:abstractNum w:abstractNumId="12" w15:restartNumberingAfterBreak="0">
    <w:nsid w:val="1BDB5150"/>
    <w:multiLevelType w:val="multilevel"/>
    <w:tmpl w:val="EF8A0280"/>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F497120"/>
    <w:multiLevelType w:val="hybridMultilevel"/>
    <w:tmpl w:val="37E00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7244C7"/>
    <w:multiLevelType w:val="hybridMultilevel"/>
    <w:tmpl w:val="868AE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796296"/>
    <w:multiLevelType w:val="hybridMultilevel"/>
    <w:tmpl w:val="9B28D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3F2E1A"/>
    <w:multiLevelType w:val="multilevel"/>
    <w:tmpl w:val="D174DF22"/>
    <w:styleLink w:val="FHNWAufzhlung"/>
    <w:lvl w:ilvl="0">
      <w:start w:val="1"/>
      <w:numFmt w:val="bullet"/>
      <w:pStyle w:val="ListBullet"/>
      <w:lvlText w:val=""/>
      <w:lvlJc w:val="left"/>
      <w:pPr>
        <w:ind w:left="227" w:hanging="227"/>
      </w:pPr>
      <w:rPr>
        <w:rFonts w:ascii="Symbol" w:hAnsi="Symbol" w:hint="default"/>
      </w:rPr>
    </w:lvl>
    <w:lvl w:ilvl="1">
      <w:start w:val="1"/>
      <w:numFmt w:val="bullet"/>
      <w:pStyle w:val="ListBullet2"/>
      <w:lvlText w:val=""/>
      <w:lvlJc w:val="left"/>
      <w:pPr>
        <w:tabs>
          <w:tab w:val="num" w:pos="851"/>
        </w:tabs>
        <w:ind w:left="1077" w:hanging="226"/>
      </w:pPr>
      <w:rPr>
        <w:rFonts w:ascii="Symbol" w:hAnsi="Symbol" w:hint="default"/>
      </w:rPr>
    </w:lvl>
    <w:lvl w:ilvl="2">
      <w:start w:val="1"/>
      <w:numFmt w:val="bullet"/>
      <w:pStyle w:val="ListBullet3"/>
      <w:lvlText w:val=""/>
      <w:lvlJc w:val="left"/>
      <w:pPr>
        <w:tabs>
          <w:tab w:val="num" w:pos="1701"/>
        </w:tabs>
        <w:ind w:left="1928" w:hanging="227"/>
      </w:pPr>
      <w:rPr>
        <w:rFonts w:ascii="Symbol" w:hAnsi="Symbol" w:hint="default"/>
      </w:rPr>
    </w:lvl>
    <w:lvl w:ilvl="3">
      <w:start w:val="1"/>
      <w:numFmt w:val="bullet"/>
      <w:pStyle w:val="ListBullet4"/>
      <w:lvlText w:val=""/>
      <w:lvlJc w:val="left"/>
      <w:pPr>
        <w:tabs>
          <w:tab w:val="num" w:pos="2552"/>
        </w:tabs>
        <w:ind w:left="2778" w:hanging="226"/>
      </w:pPr>
      <w:rPr>
        <w:rFonts w:ascii="Symbol" w:hAnsi="Symbol" w:hint="default"/>
      </w:rPr>
    </w:lvl>
    <w:lvl w:ilvl="4">
      <w:start w:val="1"/>
      <w:numFmt w:val="bullet"/>
      <w:pStyle w:val="ListBullet5"/>
      <w:lvlText w:val=""/>
      <w:lvlJc w:val="left"/>
      <w:pPr>
        <w:tabs>
          <w:tab w:val="num" w:pos="3402"/>
        </w:tabs>
        <w:ind w:left="3629" w:hanging="227"/>
      </w:pPr>
      <w:rPr>
        <w:rFonts w:ascii="Symbol" w:hAnsi="Symbol" w:hint="default"/>
      </w:rPr>
    </w:lvl>
    <w:lvl w:ilvl="5">
      <w:start w:val="1"/>
      <w:numFmt w:val="bullet"/>
      <w:lvlText w:val=""/>
      <w:lvlJc w:val="left"/>
      <w:pPr>
        <w:tabs>
          <w:tab w:val="num" w:pos="4253"/>
        </w:tabs>
        <w:ind w:left="2160" w:firstLine="2093"/>
      </w:pPr>
      <w:rPr>
        <w:rFonts w:ascii="Symbol" w:hAnsi="Symbol" w:hint="default"/>
      </w:rPr>
    </w:lvl>
    <w:lvl w:ilvl="6">
      <w:start w:val="1"/>
      <w:numFmt w:val="bullet"/>
      <w:lvlText w:val=""/>
      <w:lvlJc w:val="left"/>
      <w:pPr>
        <w:tabs>
          <w:tab w:val="num" w:pos="5103"/>
        </w:tabs>
        <w:ind w:left="5330" w:hanging="227"/>
      </w:pPr>
      <w:rPr>
        <w:rFonts w:ascii="Symbol" w:hAnsi="Symbol" w:hint="default"/>
      </w:rPr>
    </w:lvl>
    <w:lvl w:ilvl="7">
      <w:start w:val="1"/>
      <w:numFmt w:val="bullet"/>
      <w:lvlText w:val=""/>
      <w:lvlJc w:val="left"/>
      <w:pPr>
        <w:tabs>
          <w:tab w:val="num" w:pos="5954"/>
        </w:tabs>
        <w:ind w:left="6180" w:hanging="226"/>
      </w:pPr>
      <w:rPr>
        <w:rFonts w:ascii="Symbol" w:hAnsi="Symbol" w:hint="default"/>
      </w:rPr>
    </w:lvl>
    <w:lvl w:ilvl="8">
      <w:start w:val="1"/>
      <w:numFmt w:val="bullet"/>
      <w:lvlText w:val=""/>
      <w:lvlJc w:val="left"/>
      <w:pPr>
        <w:tabs>
          <w:tab w:val="num" w:pos="6804"/>
        </w:tabs>
        <w:ind w:left="7031" w:hanging="227"/>
      </w:pPr>
      <w:rPr>
        <w:rFonts w:ascii="Symbol" w:hAnsi="Symbol" w:hint="default"/>
      </w:rPr>
    </w:lvl>
  </w:abstractNum>
  <w:abstractNum w:abstractNumId="17" w15:restartNumberingAfterBreak="0">
    <w:nsid w:val="253B7B50"/>
    <w:multiLevelType w:val="hybridMultilevel"/>
    <w:tmpl w:val="DD4654D6"/>
    <w:lvl w:ilvl="0" w:tplc="0807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25A867C3"/>
    <w:multiLevelType w:val="hybridMultilevel"/>
    <w:tmpl w:val="CDB0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482C63"/>
    <w:multiLevelType w:val="hybridMultilevel"/>
    <w:tmpl w:val="FBB27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3D65FA"/>
    <w:multiLevelType w:val="hybridMultilevel"/>
    <w:tmpl w:val="0D6A0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7377E4"/>
    <w:multiLevelType w:val="multilevel"/>
    <w:tmpl w:val="235A7B96"/>
    <w:lvl w:ilvl="0">
      <w:start w:val="1"/>
      <w:numFmt w:val="decimal"/>
      <w:pStyle w:val="traktandenliste"/>
      <w:lvlText w:val="%1."/>
      <w:lvlJc w:val="left"/>
      <w:pPr>
        <w:ind w:left="397"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3D82431"/>
    <w:multiLevelType w:val="hybridMultilevel"/>
    <w:tmpl w:val="23E45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9C069E"/>
    <w:multiLevelType w:val="hybridMultilevel"/>
    <w:tmpl w:val="06846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3F0004"/>
    <w:multiLevelType w:val="hybridMultilevel"/>
    <w:tmpl w:val="8F424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965292"/>
    <w:multiLevelType w:val="multilevel"/>
    <w:tmpl w:val="E176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AA6129"/>
    <w:multiLevelType w:val="hybridMultilevel"/>
    <w:tmpl w:val="FAA2DCE0"/>
    <w:lvl w:ilvl="0" w:tplc="04090001">
      <w:start w:val="1"/>
      <w:numFmt w:val="bullet"/>
      <w:lvlText w:val=""/>
      <w:lvlJc w:val="left"/>
      <w:pPr>
        <w:ind w:left="720" w:hanging="360"/>
      </w:pPr>
      <w:rPr>
        <w:rFonts w:ascii="Symbol" w:hAnsi="Symbol" w:hint="default"/>
      </w:rPr>
    </w:lvl>
    <w:lvl w:ilvl="1" w:tplc="3C52709A">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317CC0"/>
    <w:multiLevelType w:val="multilevel"/>
    <w:tmpl w:val="645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480962"/>
    <w:multiLevelType w:val="hybridMultilevel"/>
    <w:tmpl w:val="B0CC0C3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3E7429AB"/>
    <w:multiLevelType w:val="hybridMultilevel"/>
    <w:tmpl w:val="6218B9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F45E0C"/>
    <w:multiLevelType w:val="hybridMultilevel"/>
    <w:tmpl w:val="94A2A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4E61BE"/>
    <w:multiLevelType w:val="hybridMultilevel"/>
    <w:tmpl w:val="0D9EE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4436DF"/>
    <w:multiLevelType w:val="hybridMultilevel"/>
    <w:tmpl w:val="AB16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FA0ECB"/>
    <w:multiLevelType w:val="hybridMultilevel"/>
    <w:tmpl w:val="6BB22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3D646B"/>
    <w:multiLevelType w:val="multilevel"/>
    <w:tmpl w:val="464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244714"/>
    <w:multiLevelType w:val="hybridMultilevel"/>
    <w:tmpl w:val="0CDC9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483D57"/>
    <w:multiLevelType w:val="hybridMultilevel"/>
    <w:tmpl w:val="0A6E7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8BF0782"/>
    <w:multiLevelType w:val="hybridMultilevel"/>
    <w:tmpl w:val="546E8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DB3CE4"/>
    <w:multiLevelType w:val="hybridMultilevel"/>
    <w:tmpl w:val="5F603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674847"/>
    <w:multiLevelType w:val="hybridMultilevel"/>
    <w:tmpl w:val="07D27166"/>
    <w:lvl w:ilvl="0" w:tplc="04090001">
      <w:start w:val="1"/>
      <w:numFmt w:val="bullet"/>
      <w:lvlText w:val=""/>
      <w:lvlJc w:val="left"/>
      <w:pPr>
        <w:ind w:left="720" w:hanging="360"/>
      </w:pPr>
      <w:rPr>
        <w:rFonts w:ascii="Symbol" w:hAnsi="Symbol" w:hint="default"/>
      </w:rPr>
    </w:lvl>
    <w:lvl w:ilvl="1" w:tplc="E6144436">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143A78"/>
    <w:multiLevelType w:val="hybridMultilevel"/>
    <w:tmpl w:val="9B5A5B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1F44949"/>
    <w:multiLevelType w:val="hybridMultilevel"/>
    <w:tmpl w:val="F6385F22"/>
    <w:lvl w:ilvl="0" w:tplc="38BA8D38">
      <w:start w:val="1"/>
      <w:numFmt w:val="bullet"/>
      <w:pStyle w:val="ListParagraph"/>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2" w15:restartNumberingAfterBreak="0">
    <w:nsid w:val="57261721"/>
    <w:multiLevelType w:val="hybridMultilevel"/>
    <w:tmpl w:val="1DA6B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7830735"/>
    <w:multiLevelType w:val="hybridMultilevel"/>
    <w:tmpl w:val="62549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DD0CEB"/>
    <w:multiLevelType w:val="hybridMultilevel"/>
    <w:tmpl w:val="80D4B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7406F8"/>
    <w:multiLevelType w:val="multilevel"/>
    <w:tmpl w:val="F1225C24"/>
    <w:styleLink w:val="Formatvorlage1"/>
    <w:lvl w:ilvl="0">
      <w:start w:val="1"/>
      <w:numFmt w:val="ordinal"/>
      <w:lvlText w:val="%1"/>
      <w:lvlJc w:val="left"/>
      <w:pPr>
        <w:ind w:left="567" w:hanging="567"/>
      </w:pPr>
      <w:rPr>
        <w:rFonts w:ascii="Arial" w:hAnsi="Arial" w:hint="default"/>
        <w:b w:val="0"/>
        <w:i w:val="0"/>
        <w:sz w:val="22"/>
      </w:rPr>
    </w:lvl>
    <w:lvl w:ilvl="1">
      <w:start w:val="1"/>
      <w:numFmt w:val="ordinal"/>
      <w:lvlText w:val="%1%2"/>
      <w:lvlJc w:val="left"/>
      <w:pPr>
        <w:ind w:left="567" w:hanging="567"/>
      </w:pPr>
      <w:rPr>
        <w:rFonts w:hint="default"/>
      </w:rPr>
    </w:lvl>
    <w:lvl w:ilvl="2">
      <w:start w:val="1"/>
      <w:numFmt w:val="ordinal"/>
      <w:lvlText w:val="%1%2%3"/>
      <w:lvlJc w:val="left"/>
      <w:pPr>
        <w:ind w:left="567" w:hanging="567"/>
      </w:pPr>
      <w:rPr>
        <w:rFonts w:hint="default"/>
      </w:rPr>
    </w:lvl>
    <w:lvl w:ilvl="3">
      <w:start w:val="1"/>
      <w:numFmt w:val="ordinal"/>
      <w:lvlText w:val="%1%2%3%4"/>
      <w:lvlJc w:val="left"/>
      <w:pPr>
        <w:ind w:left="567" w:hanging="567"/>
      </w:pPr>
      <w:rPr>
        <w:rFonts w:hint="default"/>
      </w:rPr>
    </w:lvl>
    <w:lvl w:ilvl="4">
      <w:start w:val="1"/>
      <w:numFmt w:val="none"/>
      <w:lvlText w:val=""/>
      <w:lvlJc w:val="left"/>
      <w:pPr>
        <w:ind w:left="1134" w:hanging="1134"/>
      </w:pPr>
      <w:rPr>
        <w:rFonts w:hint="default"/>
      </w:rPr>
    </w:lvl>
    <w:lvl w:ilvl="5">
      <w:start w:val="1"/>
      <w:numFmt w:val="none"/>
      <w:lvlText w:val=""/>
      <w:lvlJc w:val="left"/>
      <w:pPr>
        <w:ind w:left="1134" w:hanging="1134"/>
      </w:pPr>
      <w:rPr>
        <w:rFonts w:hint="default"/>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46" w15:restartNumberingAfterBreak="0">
    <w:nsid w:val="63C53EB5"/>
    <w:multiLevelType w:val="hybridMultilevel"/>
    <w:tmpl w:val="D91EC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9869EA"/>
    <w:multiLevelType w:val="hybridMultilevel"/>
    <w:tmpl w:val="E8909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4BD6A30"/>
    <w:multiLevelType w:val="hybridMultilevel"/>
    <w:tmpl w:val="ECF4F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4F1377D"/>
    <w:multiLevelType w:val="hybridMultilevel"/>
    <w:tmpl w:val="E3C6E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5BE7634"/>
    <w:multiLevelType w:val="multilevel"/>
    <w:tmpl w:val="CF8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EC4446"/>
    <w:multiLevelType w:val="hybridMultilevel"/>
    <w:tmpl w:val="D944922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66FC2270"/>
    <w:multiLevelType w:val="hybridMultilevel"/>
    <w:tmpl w:val="C0E23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9484FE5"/>
    <w:multiLevelType w:val="hybridMultilevel"/>
    <w:tmpl w:val="82E4E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ACE3CCC"/>
    <w:multiLevelType w:val="hybridMultilevel"/>
    <w:tmpl w:val="42EE0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B112966"/>
    <w:multiLevelType w:val="hybridMultilevel"/>
    <w:tmpl w:val="E2A0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6C1267"/>
    <w:multiLevelType w:val="hybridMultilevel"/>
    <w:tmpl w:val="6E149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E126B24"/>
    <w:multiLevelType w:val="multilevel"/>
    <w:tmpl w:val="464C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1B4373"/>
    <w:multiLevelType w:val="hybridMultilevel"/>
    <w:tmpl w:val="D0106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A91AB0"/>
    <w:multiLevelType w:val="hybridMultilevel"/>
    <w:tmpl w:val="FD72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4275DD8"/>
    <w:multiLevelType w:val="hybridMultilevel"/>
    <w:tmpl w:val="FBE0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59820A0"/>
    <w:multiLevelType w:val="hybridMultilevel"/>
    <w:tmpl w:val="8A86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6D525C3"/>
    <w:multiLevelType w:val="hybridMultilevel"/>
    <w:tmpl w:val="BF9AE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9EA6BD3"/>
    <w:multiLevelType w:val="hybridMultilevel"/>
    <w:tmpl w:val="92CC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FEC624D"/>
    <w:multiLevelType w:val="hybridMultilevel"/>
    <w:tmpl w:val="B9B02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584960">
    <w:abstractNumId w:val="41"/>
  </w:num>
  <w:num w:numId="2" w16cid:durableId="1493908279">
    <w:abstractNumId w:val="16"/>
  </w:num>
  <w:num w:numId="3" w16cid:durableId="248975765">
    <w:abstractNumId w:val="11"/>
  </w:num>
  <w:num w:numId="4" w16cid:durableId="1551576536">
    <w:abstractNumId w:val="45"/>
  </w:num>
  <w:num w:numId="5" w16cid:durableId="1573202304">
    <w:abstractNumId w:val="4"/>
  </w:num>
  <w:num w:numId="6" w16cid:durableId="2089687004">
    <w:abstractNumId w:val="21"/>
  </w:num>
  <w:num w:numId="7" w16cid:durableId="402993272">
    <w:abstractNumId w:val="7"/>
  </w:num>
  <w:num w:numId="8" w16cid:durableId="757794232">
    <w:abstractNumId w:val="12"/>
  </w:num>
  <w:num w:numId="9" w16cid:durableId="2074038545">
    <w:abstractNumId w:val="40"/>
  </w:num>
  <w:num w:numId="10" w16cid:durableId="1552770969">
    <w:abstractNumId w:val="18"/>
  </w:num>
  <w:num w:numId="11" w16cid:durableId="27801595">
    <w:abstractNumId w:val="35"/>
  </w:num>
  <w:num w:numId="12" w16cid:durableId="929654212">
    <w:abstractNumId w:val="28"/>
  </w:num>
  <w:num w:numId="13" w16cid:durableId="620572222">
    <w:abstractNumId w:val="23"/>
  </w:num>
  <w:num w:numId="14" w16cid:durableId="1012532457">
    <w:abstractNumId w:val="2"/>
  </w:num>
  <w:num w:numId="15" w16cid:durableId="107045723">
    <w:abstractNumId w:val="17"/>
  </w:num>
  <w:num w:numId="16" w16cid:durableId="1146316260">
    <w:abstractNumId w:val="50"/>
  </w:num>
  <w:num w:numId="17" w16cid:durableId="609162596">
    <w:abstractNumId w:val="34"/>
  </w:num>
  <w:num w:numId="18" w16cid:durableId="2116752052">
    <w:abstractNumId w:val="27"/>
  </w:num>
  <w:num w:numId="19" w16cid:durableId="732391067">
    <w:abstractNumId w:val="57"/>
  </w:num>
  <w:num w:numId="20" w16cid:durableId="1750499163">
    <w:abstractNumId w:val="25"/>
  </w:num>
  <w:num w:numId="21" w16cid:durableId="489642082">
    <w:abstractNumId w:val="1"/>
  </w:num>
  <w:num w:numId="22" w16cid:durableId="1942906783">
    <w:abstractNumId w:val="63"/>
  </w:num>
  <w:num w:numId="23" w16cid:durableId="1636641018">
    <w:abstractNumId w:val="33"/>
  </w:num>
  <w:num w:numId="24" w16cid:durableId="1697390998">
    <w:abstractNumId w:val="15"/>
  </w:num>
  <w:num w:numId="25" w16cid:durableId="304509031">
    <w:abstractNumId w:val="55"/>
  </w:num>
  <w:num w:numId="26" w16cid:durableId="1847668257">
    <w:abstractNumId w:val="62"/>
  </w:num>
  <w:num w:numId="27" w16cid:durableId="350375215">
    <w:abstractNumId w:val="42"/>
  </w:num>
  <w:num w:numId="28" w16cid:durableId="330838221">
    <w:abstractNumId w:val="61"/>
  </w:num>
  <w:num w:numId="29" w16cid:durableId="278727609">
    <w:abstractNumId w:val="56"/>
  </w:num>
  <w:num w:numId="30" w16cid:durableId="2092654113">
    <w:abstractNumId w:val="52"/>
  </w:num>
  <w:num w:numId="31" w16cid:durableId="1285848086">
    <w:abstractNumId w:val="26"/>
  </w:num>
  <w:num w:numId="32" w16cid:durableId="625696011">
    <w:abstractNumId w:val="39"/>
  </w:num>
  <w:num w:numId="33" w16cid:durableId="1872961260">
    <w:abstractNumId w:val="51"/>
  </w:num>
  <w:num w:numId="34" w16cid:durableId="1481846395">
    <w:abstractNumId w:val="44"/>
  </w:num>
  <w:num w:numId="35" w16cid:durableId="950283493">
    <w:abstractNumId w:val="6"/>
  </w:num>
  <w:num w:numId="36" w16cid:durableId="1187450486">
    <w:abstractNumId w:val="53"/>
  </w:num>
  <w:num w:numId="37" w16cid:durableId="219828711">
    <w:abstractNumId w:val="43"/>
  </w:num>
  <w:num w:numId="38" w16cid:durableId="1420180992">
    <w:abstractNumId w:val="29"/>
  </w:num>
  <w:num w:numId="39" w16cid:durableId="1733499033">
    <w:abstractNumId w:val="36"/>
  </w:num>
  <w:num w:numId="40" w16cid:durableId="1804543620">
    <w:abstractNumId w:val="30"/>
  </w:num>
  <w:num w:numId="41" w16cid:durableId="797836365">
    <w:abstractNumId w:val="24"/>
  </w:num>
  <w:num w:numId="42" w16cid:durableId="1735741008">
    <w:abstractNumId w:val="14"/>
  </w:num>
  <w:num w:numId="43" w16cid:durableId="376010769">
    <w:abstractNumId w:val="47"/>
  </w:num>
  <w:num w:numId="44" w16cid:durableId="1883861193">
    <w:abstractNumId w:val="8"/>
  </w:num>
  <w:num w:numId="45" w16cid:durableId="510612105">
    <w:abstractNumId w:val="13"/>
  </w:num>
  <w:num w:numId="46" w16cid:durableId="661856365">
    <w:abstractNumId w:val="32"/>
  </w:num>
  <w:num w:numId="47" w16cid:durableId="878861584">
    <w:abstractNumId w:val="59"/>
  </w:num>
  <w:num w:numId="48" w16cid:durableId="1803764629">
    <w:abstractNumId w:val="64"/>
  </w:num>
  <w:num w:numId="49" w16cid:durableId="1959871613">
    <w:abstractNumId w:val="20"/>
  </w:num>
  <w:num w:numId="50" w16cid:durableId="453329542">
    <w:abstractNumId w:val="46"/>
  </w:num>
  <w:num w:numId="51" w16cid:durableId="1438717645">
    <w:abstractNumId w:val="54"/>
  </w:num>
  <w:num w:numId="52" w16cid:durableId="1807504894">
    <w:abstractNumId w:val="38"/>
  </w:num>
  <w:num w:numId="53" w16cid:durableId="1629122097">
    <w:abstractNumId w:val="5"/>
  </w:num>
  <w:num w:numId="54" w16cid:durableId="1433357255">
    <w:abstractNumId w:val="37"/>
  </w:num>
  <w:num w:numId="55" w16cid:durableId="967778690">
    <w:abstractNumId w:val="19"/>
  </w:num>
  <w:num w:numId="56" w16cid:durableId="509830004">
    <w:abstractNumId w:val="22"/>
  </w:num>
  <w:num w:numId="57" w16cid:durableId="681592304">
    <w:abstractNumId w:val="31"/>
  </w:num>
  <w:num w:numId="58" w16cid:durableId="756630935">
    <w:abstractNumId w:val="58"/>
  </w:num>
  <w:num w:numId="59" w16cid:durableId="13189277">
    <w:abstractNumId w:val="3"/>
  </w:num>
  <w:num w:numId="60" w16cid:durableId="281112309">
    <w:abstractNumId w:val="60"/>
  </w:num>
  <w:num w:numId="61" w16cid:durableId="1386561663">
    <w:abstractNumId w:val="10"/>
  </w:num>
  <w:num w:numId="62" w16cid:durableId="84232939">
    <w:abstractNumId w:val="49"/>
  </w:num>
  <w:num w:numId="63" w16cid:durableId="1069116435">
    <w:abstractNumId w:val="48"/>
  </w:num>
  <w:num w:numId="64" w16cid:durableId="980615958">
    <w:abstractNumId w:val="0"/>
  </w:num>
  <w:num w:numId="65" w16cid:durableId="125875137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DateAndTime/>
  <w:proofState w:spelling="clean" w:grammar="clean"/>
  <w:attachedTemplate r:id="rId1"/>
  <w:stylePaneFormatFilter w:val="1424" w:allStyles="0" w:customStyles="0" w:latentStyles="1" w:stylesInUse="0" w:headingStyles="1" w:numberingStyles="0" w:tableStyles="0" w:directFormattingOnRuns="0" w:directFormattingOnParagraphs="0" w:directFormattingOnNumbering="1" w:directFormattingOnTables="0" w:clearFormatting="1" w:top3HeadingStyles="0" w:visibleStyles="0" w:alternateStyleNames="0"/>
  <w:defaultTabStop w:val="89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32A"/>
    <w:rsid w:val="00011A1A"/>
    <w:rsid w:val="00014C4A"/>
    <w:rsid w:val="0001547C"/>
    <w:rsid w:val="000210DE"/>
    <w:rsid w:val="00026B93"/>
    <w:rsid w:val="00030B90"/>
    <w:rsid w:val="0004182D"/>
    <w:rsid w:val="00041ABF"/>
    <w:rsid w:val="00042F65"/>
    <w:rsid w:val="00045AB1"/>
    <w:rsid w:val="000478F9"/>
    <w:rsid w:val="00052640"/>
    <w:rsid w:val="0005534A"/>
    <w:rsid w:val="00067DF0"/>
    <w:rsid w:val="00070D1C"/>
    <w:rsid w:val="00071507"/>
    <w:rsid w:val="000839EF"/>
    <w:rsid w:val="0008740C"/>
    <w:rsid w:val="000908A3"/>
    <w:rsid w:val="00091A09"/>
    <w:rsid w:val="000A0AD5"/>
    <w:rsid w:val="000A56BB"/>
    <w:rsid w:val="000A6B54"/>
    <w:rsid w:val="000A7F35"/>
    <w:rsid w:val="000B0BB0"/>
    <w:rsid w:val="000B3C9E"/>
    <w:rsid w:val="000D0B0E"/>
    <w:rsid w:val="000E6F03"/>
    <w:rsid w:val="000F1A52"/>
    <w:rsid w:val="000F7F62"/>
    <w:rsid w:val="0010041C"/>
    <w:rsid w:val="0010054E"/>
    <w:rsid w:val="001046A7"/>
    <w:rsid w:val="00106473"/>
    <w:rsid w:val="00106EAE"/>
    <w:rsid w:val="00106F9C"/>
    <w:rsid w:val="00121EE9"/>
    <w:rsid w:val="00125065"/>
    <w:rsid w:val="00126625"/>
    <w:rsid w:val="0013117D"/>
    <w:rsid w:val="00142354"/>
    <w:rsid w:val="00146E89"/>
    <w:rsid w:val="0014784E"/>
    <w:rsid w:val="00156BA9"/>
    <w:rsid w:val="001665F7"/>
    <w:rsid w:val="0016700E"/>
    <w:rsid w:val="00170CEF"/>
    <w:rsid w:val="001732E1"/>
    <w:rsid w:val="0017667A"/>
    <w:rsid w:val="00177C77"/>
    <w:rsid w:val="001A1482"/>
    <w:rsid w:val="001A25C5"/>
    <w:rsid w:val="001A28AF"/>
    <w:rsid w:val="001A2B1C"/>
    <w:rsid w:val="001A3D25"/>
    <w:rsid w:val="001A46E4"/>
    <w:rsid w:val="001B1F8B"/>
    <w:rsid w:val="001B2C51"/>
    <w:rsid w:val="001B3C00"/>
    <w:rsid w:val="001B4EA4"/>
    <w:rsid w:val="001B55EF"/>
    <w:rsid w:val="001B6F72"/>
    <w:rsid w:val="001C5E0D"/>
    <w:rsid w:val="001C6069"/>
    <w:rsid w:val="001C69E8"/>
    <w:rsid w:val="001D03AC"/>
    <w:rsid w:val="001D0F60"/>
    <w:rsid w:val="001D3084"/>
    <w:rsid w:val="001D442F"/>
    <w:rsid w:val="001D4739"/>
    <w:rsid w:val="001D716A"/>
    <w:rsid w:val="001E48BC"/>
    <w:rsid w:val="001E544A"/>
    <w:rsid w:val="001E5902"/>
    <w:rsid w:val="001E69A5"/>
    <w:rsid w:val="001E78EC"/>
    <w:rsid w:val="00201614"/>
    <w:rsid w:val="00203DDE"/>
    <w:rsid w:val="00212155"/>
    <w:rsid w:val="00213675"/>
    <w:rsid w:val="00220890"/>
    <w:rsid w:val="00234E11"/>
    <w:rsid w:val="00236C64"/>
    <w:rsid w:val="002377A5"/>
    <w:rsid w:val="00245BCB"/>
    <w:rsid w:val="00247194"/>
    <w:rsid w:val="0025125B"/>
    <w:rsid w:val="00252126"/>
    <w:rsid w:val="00264E7A"/>
    <w:rsid w:val="00266863"/>
    <w:rsid w:val="00270455"/>
    <w:rsid w:val="0027585E"/>
    <w:rsid w:val="00286BA0"/>
    <w:rsid w:val="00287478"/>
    <w:rsid w:val="00287998"/>
    <w:rsid w:val="0029594E"/>
    <w:rsid w:val="0029605A"/>
    <w:rsid w:val="00296598"/>
    <w:rsid w:val="002A3B6E"/>
    <w:rsid w:val="002B50CC"/>
    <w:rsid w:val="002C2E8B"/>
    <w:rsid w:val="002D695B"/>
    <w:rsid w:val="002D77F7"/>
    <w:rsid w:val="002E0389"/>
    <w:rsid w:val="002E0E65"/>
    <w:rsid w:val="002E261F"/>
    <w:rsid w:val="002E5078"/>
    <w:rsid w:val="002E68CE"/>
    <w:rsid w:val="002F4457"/>
    <w:rsid w:val="002F75DA"/>
    <w:rsid w:val="00303281"/>
    <w:rsid w:val="003069B3"/>
    <w:rsid w:val="00310F88"/>
    <w:rsid w:val="003161E3"/>
    <w:rsid w:val="003174C0"/>
    <w:rsid w:val="00324A12"/>
    <w:rsid w:val="00327464"/>
    <w:rsid w:val="00333739"/>
    <w:rsid w:val="00333975"/>
    <w:rsid w:val="00350673"/>
    <w:rsid w:val="00351B21"/>
    <w:rsid w:val="00374BCC"/>
    <w:rsid w:val="003879D0"/>
    <w:rsid w:val="00390B0C"/>
    <w:rsid w:val="003A08CA"/>
    <w:rsid w:val="003B1DF1"/>
    <w:rsid w:val="003B6A0E"/>
    <w:rsid w:val="003D1EC4"/>
    <w:rsid w:val="003D5229"/>
    <w:rsid w:val="003D6328"/>
    <w:rsid w:val="003D654C"/>
    <w:rsid w:val="003E0E84"/>
    <w:rsid w:val="003E1E4A"/>
    <w:rsid w:val="003E6EBA"/>
    <w:rsid w:val="003E70FB"/>
    <w:rsid w:val="003F08A4"/>
    <w:rsid w:val="00403DF3"/>
    <w:rsid w:val="00405B91"/>
    <w:rsid w:val="00410D4F"/>
    <w:rsid w:val="004127FA"/>
    <w:rsid w:val="00415A26"/>
    <w:rsid w:val="00416A86"/>
    <w:rsid w:val="004170B4"/>
    <w:rsid w:val="00424C97"/>
    <w:rsid w:val="00425687"/>
    <w:rsid w:val="004336A6"/>
    <w:rsid w:val="00433939"/>
    <w:rsid w:val="004413CC"/>
    <w:rsid w:val="00446551"/>
    <w:rsid w:val="00447D2E"/>
    <w:rsid w:val="00460C63"/>
    <w:rsid w:val="00473483"/>
    <w:rsid w:val="004746D8"/>
    <w:rsid w:val="00482D27"/>
    <w:rsid w:val="00484A67"/>
    <w:rsid w:val="0049796D"/>
    <w:rsid w:val="004A269D"/>
    <w:rsid w:val="004A7045"/>
    <w:rsid w:val="004B29F6"/>
    <w:rsid w:val="004B3F84"/>
    <w:rsid w:val="004B63BB"/>
    <w:rsid w:val="004C239F"/>
    <w:rsid w:val="004C37F7"/>
    <w:rsid w:val="004D017E"/>
    <w:rsid w:val="004D2632"/>
    <w:rsid w:val="004D7ADE"/>
    <w:rsid w:val="004E3EDA"/>
    <w:rsid w:val="004E6873"/>
    <w:rsid w:val="004E6C22"/>
    <w:rsid w:val="004E74B4"/>
    <w:rsid w:val="004F2B11"/>
    <w:rsid w:val="004F4111"/>
    <w:rsid w:val="004F505A"/>
    <w:rsid w:val="00503F80"/>
    <w:rsid w:val="00504593"/>
    <w:rsid w:val="00504636"/>
    <w:rsid w:val="005205BA"/>
    <w:rsid w:val="00552D88"/>
    <w:rsid w:val="005622FA"/>
    <w:rsid w:val="0056486F"/>
    <w:rsid w:val="00565F3F"/>
    <w:rsid w:val="00572350"/>
    <w:rsid w:val="00572B8F"/>
    <w:rsid w:val="0057705E"/>
    <w:rsid w:val="00581BD4"/>
    <w:rsid w:val="0059369B"/>
    <w:rsid w:val="00596DFB"/>
    <w:rsid w:val="005A4614"/>
    <w:rsid w:val="005A5E71"/>
    <w:rsid w:val="005B0F4D"/>
    <w:rsid w:val="005B17ED"/>
    <w:rsid w:val="005B2FD1"/>
    <w:rsid w:val="005B5D3E"/>
    <w:rsid w:val="005B6684"/>
    <w:rsid w:val="005C561A"/>
    <w:rsid w:val="005D6BBD"/>
    <w:rsid w:val="005D7771"/>
    <w:rsid w:val="005E24A5"/>
    <w:rsid w:val="005E2EF6"/>
    <w:rsid w:val="005F02A5"/>
    <w:rsid w:val="005F7495"/>
    <w:rsid w:val="00600663"/>
    <w:rsid w:val="00600A62"/>
    <w:rsid w:val="006077B1"/>
    <w:rsid w:val="00607F7C"/>
    <w:rsid w:val="00610461"/>
    <w:rsid w:val="00611BCF"/>
    <w:rsid w:val="00614F28"/>
    <w:rsid w:val="006163C4"/>
    <w:rsid w:val="00616620"/>
    <w:rsid w:val="00620768"/>
    <w:rsid w:val="00620DF4"/>
    <w:rsid w:val="0062424F"/>
    <w:rsid w:val="0063084B"/>
    <w:rsid w:val="00634DC5"/>
    <w:rsid w:val="006402CB"/>
    <w:rsid w:val="006439A8"/>
    <w:rsid w:val="00645C35"/>
    <w:rsid w:val="006562E6"/>
    <w:rsid w:val="00657E07"/>
    <w:rsid w:val="00660F12"/>
    <w:rsid w:val="006614D8"/>
    <w:rsid w:val="006619FA"/>
    <w:rsid w:val="00670C25"/>
    <w:rsid w:val="00672F26"/>
    <w:rsid w:val="00675D18"/>
    <w:rsid w:val="00677888"/>
    <w:rsid w:val="00685816"/>
    <w:rsid w:val="006957F9"/>
    <w:rsid w:val="006A3335"/>
    <w:rsid w:val="006B0359"/>
    <w:rsid w:val="006B6485"/>
    <w:rsid w:val="006C00D9"/>
    <w:rsid w:val="006D02C9"/>
    <w:rsid w:val="006D0393"/>
    <w:rsid w:val="006D1010"/>
    <w:rsid w:val="006D4D06"/>
    <w:rsid w:val="006D6E98"/>
    <w:rsid w:val="006E485F"/>
    <w:rsid w:val="006E6D26"/>
    <w:rsid w:val="006F1484"/>
    <w:rsid w:val="006F4D85"/>
    <w:rsid w:val="00701D14"/>
    <w:rsid w:val="0070384A"/>
    <w:rsid w:val="00724200"/>
    <w:rsid w:val="00727011"/>
    <w:rsid w:val="007275D6"/>
    <w:rsid w:val="00727F7F"/>
    <w:rsid w:val="007339BB"/>
    <w:rsid w:val="00740737"/>
    <w:rsid w:val="007412CF"/>
    <w:rsid w:val="00757DAE"/>
    <w:rsid w:val="007639F0"/>
    <w:rsid w:val="00765669"/>
    <w:rsid w:val="007710D2"/>
    <w:rsid w:val="00771DCA"/>
    <w:rsid w:val="0077686A"/>
    <w:rsid w:val="0079286B"/>
    <w:rsid w:val="00792875"/>
    <w:rsid w:val="00792B17"/>
    <w:rsid w:val="00795CD4"/>
    <w:rsid w:val="00797138"/>
    <w:rsid w:val="007B3795"/>
    <w:rsid w:val="007B3B27"/>
    <w:rsid w:val="007B5D79"/>
    <w:rsid w:val="007B6281"/>
    <w:rsid w:val="007C1C5A"/>
    <w:rsid w:val="007C2606"/>
    <w:rsid w:val="007C2CBA"/>
    <w:rsid w:val="007C7142"/>
    <w:rsid w:val="007C7EDA"/>
    <w:rsid w:val="007D6C74"/>
    <w:rsid w:val="007D6E9E"/>
    <w:rsid w:val="007E332A"/>
    <w:rsid w:val="007E3C24"/>
    <w:rsid w:val="007E49A4"/>
    <w:rsid w:val="007E6555"/>
    <w:rsid w:val="007F05CD"/>
    <w:rsid w:val="007F4822"/>
    <w:rsid w:val="007F5FA2"/>
    <w:rsid w:val="007F747B"/>
    <w:rsid w:val="00801F0B"/>
    <w:rsid w:val="00802BC6"/>
    <w:rsid w:val="00813686"/>
    <w:rsid w:val="008179D8"/>
    <w:rsid w:val="0083307A"/>
    <w:rsid w:val="008370C4"/>
    <w:rsid w:val="00863A85"/>
    <w:rsid w:val="00866F05"/>
    <w:rsid w:val="00872774"/>
    <w:rsid w:val="00876246"/>
    <w:rsid w:val="008801DC"/>
    <w:rsid w:val="00884CF6"/>
    <w:rsid w:val="00896A2E"/>
    <w:rsid w:val="008C0FDA"/>
    <w:rsid w:val="008C4FBA"/>
    <w:rsid w:val="008C5001"/>
    <w:rsid w:val="008D0BA1"/>
    <w:rsid w:val="008D2CA9"/>
    <w:rsid w:val="008D7AC6"/>
    <w:rsid w:val="008E0B3B"/>
    <w:rsid w:val="008E4EB1"/>
    <w:rsid w:val="008E5A6B"/>
    <w:rsid w:val="008E73D6"/>
    <w:rsid w:val="008F1524"/>
    <w:rsid w:val="00901394"/>
    <w:rsid w:val="0090237A"/>
    <w:rsid w:val="00902EE2"/>
    <w:rsid w:val="00906054"/>
    <w:rsid w:val="00910622"/>
    <w:rsid w:val="009128AA"/>
    <w:rsid w:val="00914153"/>
    <w:rsid w:val="00914C1D"/>
    <w:rsid w:val="00916D2E"/>
    <w:rsid w:val="00925CF5"/>
    <w:rsid w:val="009279BA"/>
    <w:rsid w:val="009348D0"/>
    <w:rsid w:val="00935BD1"/>
    <w:rsid w:val="00943217"/>
    <w:rsid w:val="009457B5"/>
    <w:rsid w:val="0094753B"/>
    <w:rsid w:val="0095137D"/>
    <w:rsid w:val="00952F27"/>
    <w:rsid w:val="00953CFB"/>
    <w:rsid w:val="009640C1"/>
    <w:rsid w:val="009646D9"/>
    <w:rsid w:val="00993722"/>
    <w:rsid w:val="00994238"/>
    <w:rsid w:val="009944CC"/>
    <w:rsid w:val="009A295F"/>
    <w:rsid w:val="009A42C9"/>
    <w:rsid w:val="009A4A0E"/>
    <w:rsid w:val="009A6218"/>
    <w:rsid w:val="009B2916"/>
    <w:rsid w:val="009B3F7A"/>
    <w:rsid w:val="009B62FB"/>
    <w:rsid w:val="009C0BBC"/>
    <w:rsid w:val="009D228C"/>
    <w:rsid w:val="009D4A59"/>
    <w:rsid w:val="009D60F7"/>
    <w:rsid w:val="009D65FB"/>
    <w:rsid w:val="009D6A97"/>
    <w:rsid w:val="009E3D8E"/>
    <w:rsid w:val="009E409C"/>
    <w:rsid w:val="009E55BD"/>
    <w:rsid w:val="00A05EFF"/>
    <w:rsid w:val="00A107DF"/>
    <w:rsid w:val="00A163CB"/>
    <w:rsid w:val="00A206B7"/>
    <w:rsid w:val="00A250F1"/>
    <w:rsid w:val="00A264BD"/>
    <w:rsid w:val="00A268F5"/>
    <w:rsid w:val="00A4243E"/>
    <w:rsid w:val="00A43F6C"/>
    <w:rsid w:val="00A44898"/>
    <w:rsid w:val="00A54FA3"/>
    <w:rsid w:val="00A5737E"/>
    <w:rsid w:val="00A60AA6"/>
    <w:rsid w:val="00A7001E"/>
    <w:rsid w:val="00A75003"/>
    <w:rsid w:val="00A76598"/>
    <w:rsid w:val="00A80A01"/>
    <w:rsid w:val="00A95619"/>
    <w:rsid w:val="00AB20F9"/>
    <w:rsid w:val="00AB3EB6"/>
    <w:rsid w:val="00AC1D9F"/>
    <w:rsid w:val="00AC5426"/>
    <w:rsid w:val="00AC76D5"/>
    <w:rsid w:val="00AD0C43"/>
    <w:rsid w:val="00AE01E2"/>
    <w:rsid w:val="00AE3FD4"/>
    <w:rsid w:val="00AF2533"/>
    <w:rsid w:val="00B03FAC"/>
    <w:rsid w:val="00B04C89"/>
    <w:rsid w:val="00B177EF"/>
    <w:rsid w:val="00B20E09"/>
    <w:rsid w:val="00B217A3"/>
    <w:rsid w:val="00B22B80"/>
    <w:rsid w:val="00B2538B"/>
    <w:rsid w:val="00B253C0"/>
    <w:rsid w:val="00B258C8"/>
    <w:rsid w:val="00B272D4"/>
    <w:rsid w:val="00B27D80"/>
    <w:rsid w:val="00B35F16"/>
    <w:rsid w:val="00B46DC3"/>
    <w:rsid w:val="00B50AB2"/>
    <w:rsid w:val="00B522A5"/>
    <w:rsid w:val="00B534BF"/>
    <w:rsid w:val="00B545AA"/>
    <w:rsid w:val="00B57F54"/>
    <w:rsid w:val="00B76517"/>
    <w:rsid w:val="00B842C3"/>
    <w:rsid w:val="00B858F9"/>
    <w:rsid w:val="00B865F3"/>
    <w:rsid w:val="00B904A5"/>
    <w:rsid w:val="00B97438"/>
    <w:rsid w:val="00BA2119"/>
    <w:rsid w:val="00BA4AA0"/>
    <w:rsid w:val="00BB0684"/>
    <w:rsid w:val="00BB139D"/>
    <w:rsid w:val="00BB1805"/>
    <w:rsid w:val="00BD1D9F"/>
    <w:rsid w:val="00BD6813"/>
    <w:rsid w:val="00BE1CC6"/>
    <w:rsid w:val="00BE4D15"/>
    <w:rsid w:val="00BF091D"/>
    <w:rsid w:val="00BF2396"/>
    <w:rsid w:val="00BF5B1A"/>
    <w:rsid w:val="00C02C83"/>
    <w:rsid w:val="00C10DAA"/>
    <w:rsid w:val="00C17A32"/>
    <w:rsid w:val="00C21E28"/>
    <w:rsid w:val="00C33E9B"/>
    <w:rsid w:val="00C35E70"/>
    <w:rsid w:val="00C364C8"/>
    <w:rsid w:val="00C41243"/>
    <w:rsid w:val="00C44D7A"/>
    <w:rsid w:val="00C472C3"/>
    <w:rsid w:val="00C50216"/>
    <w:rsid w:val="00C5084E"/>
    <w:rsid w:val="00C50B42"/>
    <w:rsid w:val="00C510A5"/>
    <w:rsid w:val="00C54E6F"/>
    <w:rsid w:val="00C55850"/>
    <w:rsid w:val="00C71FC4"/>
    <w:rsid w:val="00C76053"/>
    <w:rsid w:val="00C86377"/>
    <w:rsid w:val="00C922D5"/>
    <w:rsid w:val="00C97119"/>
    <w:rsid w:val="00CA3CD5"/>
    <w:rsid w:val="00CA50DE"/>
    <w:rsid w:val="00CB327B"/>
    <w:rsid w:val="00CB751B"/>
    <w:rsid w:val="00CB7F79"/>
    <w:rsid w:val="00CC1DD6"/>
    <w:rsid w:val="00CE0A2F"/>
    <w:rsid w:val="00CE2B5E"/>
    <w:rsid w:val="00CE57C2"/>
    <w:rsid w:val="00CE5917"/>
    <w:rsid w:val="00CF4421"/>
    <w:rsid w:val="00CF5606"/>
    <w:rsid w:val="00D0284A"/>
    <w:rsid w:val="00D0309D"/>
    <w:rsid w:val="00D10075"/>
    <w:rsid w:val="00D24740"/>
    <w:rsid w:val="00D24A3D"/>
    <w:rsid w:val="00D27BA8"/>
    <w:rsid w:val="00D3108D"/>
    <w:rsid w:val="00D319FD"/>
    <w:rsid w:val="00D32807"/>
    <w:rsid w:val="00D36B2A"/>
    <w:rsid w:val="00D40A08"/>
    <w:rsid w:val="00D4184A"/>
    <w:rsid w:val="00D45DBD"/>
    <w:rsid w:val="00D532AB"/>
    <w:rsid w:val="00D53809"/>
    <w:rsid w:val="00D64C88"/>
    <w:rsid w:val="00D654AE"/>
    <w:rsid w:val="00D700BC"/>
    <w:rsid w:val="00D769FD"/>
    <w:rsid w:val="00D77492"/>
    <w:rsid w:val="00D778D9"/>
    <w:rsid w:val="00D77D55"/>
    <w:rsid w:val="00D838C8"/>
    <w:rsid w:val="00D843F6"/>
    <w:rsid w:val="00D84670"/>
    <w:rsid w:val="00D87719"/>
    <w:rsid w:val="00D916A2"/>
    <w:rsid w:val="00D96829"/>
    <w:rsid w:val="00DA56F8"/>
    <w:rsid w:val="00DD3291"/>
    <w:rsid w:val="00DD65E0"/>
    <w:rsid w:val="00DF6738"/>
    <w:rsid w:val="00DF7BFD"/>
    <w:rsid w:val="00E11649"/>
    <w:rsid w:val="00E12425"/>
    <w:rsid w:val="00E156AD"/>
    <w:rsid w:val="00E21F6A"/>
    <w:rsid w:val="00E247DC"/>
    <w:rsid w:val="00E3175C"/>
    <w:rsid w:val="00E33506"/>
    <w:rsid w:val="00E34981"/>
    <w:rsid w:val="00E43A3B"/>
    <w:rsid w:val="00E457C5"/>
    <w:rsid w:val="00E47147"/>
    <w:rsid w:val="00E47BD5"/>
    <w:rsid w:val="00E47C52"/>
    <w:rsid w:val="00E55631"/>
    <w:rsid w:val="00E55BB0"/>
    <w:rsid w:val="00E57D4C"/>
    <w:rsid w:val="00E60E0B"/>
    <w:rsid w:val="00E61CCE"/>
    <w:rsid w:val="00E620CA"/>
    <w:rsid w:val="00E77B2D"/>
    <w:rsid w:val="00EA0444"/>
    <w:rsid w:val="00EA19E3"/>
    <w:rsid w:val="00EB23FA"/>
    <w:rsid w:val="00EB6FD1"/>
    <w:rsid w:val="00EB7587"/>
    <w:rsid w:val="00EC39C5"/>
    <w:rsid w:val="00EC531C"/>
    <w:rsid w:val="00ED076C"/>
    <w:rsid w:val="00ED0D02"/>
    <w:rsid w:val="00ED1098"/>
    <w:rsid w:val="00ED4526"/>
    <w:rsid w:val="00ED7D27"/>
    <w:rsid w:val="00EE00E0"/>
    <w:rsid w:val="00EE224A"/>
    <w:rsid w:val="00EE2A7C"/>
    <w:rsid w:val="00EE7776"/>
    <w:rsid w:val="00EF13EA"/>
    <w:rsid w:val="00F00A98"/>
    <w:rsid w:val="00F013A1"/>
    <w:rsid w:val="00F014AF"/>
    <w:rsid w:val="00F069A2"/>
    <w:rsid w:val="00F17BA5"/>
    <w:rsid w:val="00F22549"/>
    <w:rsid w:val="00F229E5"/>
    <w:rsid w:val="00F33F25"/>
    <w:rsid w:val="00F369AA"/>
    <w:rsid w:val="00F401C5"/>
    <w:rsid w:val="00F4195A"/>
    <w:rsid w:val="00F43287"/>
    <w:rsid w:val="00F53B4C"/>
    <w:rsid w:val="00F70E05"/>
    <w:rsid w:val="00F73D6D"/>
    <w:rsid w:val="00F86BA7"/>
    <w:rsid w:val="00F97389"/>
    <w:rsid w:val="00FA59BE"/>
    <w:rsid w:val="00FA5E09"/>
    <w:rsid w:val="00FB4079"/>
    <w:rsid w:val="00FB55D5"/>
    <w:rsid w:val="00FC0990"/>
    <w:rsid w:val="00FC2D17"/>
    <w:rsid w:val="00FC5224"/>
    <w:rsid w:val="00FD13B4"/>
    <w:rsid w:val="00FD3A11"/>
    <w:rsid w:val="00FE1076"/>
    <w:rsid w:val="00FE677A"/>
    <w:rsid w:val="00FF06C0"/>
    <w:rsid w:val="00FF60E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B9862"/>
  <w15:docId w15:val="{BE942C9A-ABA8-4D94-8838-D2ED4476E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0C1"/>
    <w:pPr>
      <w:spacing w:after="0" w:line="240" w:lineRule="auto"/>
    </w:pPr>
    <w:rPr>
      <w:rFonts w:ascii="Arial" w:hAnsi="Arial"/>
    </w:rPr>
  </w:style>
  <w:style w:type="paragraph" w:styleId="Heading1">
    <w:name w:val="heading 1"/>
    <w:basedOn w:val="Normal"/>
    <w:next w:val="Normal"/>
    <w:link w:val="Heading1Char"/>
    <w:uiPriority w:val="2"/>
    <w:qFormat/>
    <w:rsid w:val="009279BA"/>
    <w:pPr>
      <w:keepNext/>
      <w:keepLines/>
      <w:numPr>
        <w:numId w:val="7"/>
      </w:numPr>
      <w:spacing w:before="480" w:after="120"/>
      <w:ind w:left="720" w:hanging="720"/>
      <w:outlineLvl w:val="0"/>
    </w:pPr>
    <w:rPr>
      <w:rFonts w:eastAsiaTheme="majorEastAsia" w:cstheme="majorBidi"/>
      <w:b/>
      <w:bCs/>
      <w:sz w:val="28"/>
      <w:szCs w:val="28"/>
    </w:rPr>
  </w:style>
  <w:style w:type="paragraph" w:styleId="Heading2">
    <w:name w:val="heading 2"/>
    <w:basedOn w:val="Heading1"/>
    <w:next w:val="Normal"/>
    <w:link w:val="Heading2Char"/>
    <w:uiPriority w:val="2"/>
    <w:qFormat/>
    <w:rsid w:val="009279BA"/>
    <w:pPr>
      <w:numPr>
        <w:ilvl w:val="1"/>
      </w:numPr>
      <w:spacing w:before="280"/>
      <w:ind w:left="720" w:hanging="720"/>
      <w:outlineLvl w:val="1"/>
    </w:pPr>
    <w:rPr>
      <w:bCs w:val="0"/>
      <w:sz w:val="22"/>
      <w:szCs w:val="26"/>
    </w:rPr>
  </w:style>
  <w:style w:type="paragraph" w:styleId="Heading3">
    <w:name w:val="heading 3"/>
    <w:basedOn w:val="Normal"/>
    <w:next w:val="Normal"/>
    <w:link w:val="Heading3Char"/>
    <w:uiPriority w:val="9"/>
    <w:unhideWhenUsed/>
    <w:qFormat/>
    <w:rsid w:val="001E5902"/>
    <w:pPr>
      <w:keepNext/>
      <w:keepLines/>
      <w:numPr>
        <w:ilvl w:val="2"/>
        <w:numId w:val="7"/>
      </w:numPr>
      <w:spacing w:before="28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1E5902"/>
    <w:pPr>
      <w:keepNext/>
      <w:keepLines/>
      <w:numPr>
        <w:ilvl w:val="3"/>
        <w:numId w:val="7"/>
      </w:numPr>
      <w:spacing w:before="200"/>
      <w:ind w:left="737" w:hanging="737"/>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1E5902"/>
    <w:pPr>
      <w:keepNext/>
      <w:keepLines/>
      <w:numPr>
        <w:ilvl w:val="4"/>
        <w:numId w:val="7"/>
      </w:numPr>
      <w:spacing w:before="200"/>
      <w:ind w:left="1009" w:hanging="1009"/>
      <w:outlineLvl w:val="4"/>
    </w:pPr>
    <w:rPr>
      <w:rFonts w:eastAsiaTheme="majorEastAsia" w:cstheme="majorBidi"/>
      <w:b/>
      <w:color w:val="000000" w:themeColor="text1"/>
    </w:rPr>
  </w:style>
  <w:style w:type="paragraph" w:styleId="Heading6">
    <w:name w:val="heading 6"/>
    <w:basedOn w:val="Normal"/>
    <w:next w:val="Normal"/>
    <w:link w:val="Heading6Char"/>
    <w:uiPriority w:val="9"/>
    <w:unhideWhenUsed/>
    <w:qFormat/>
    <w:rsid w:val="001E5902"/>
    <w:pPr>
      <w:keepNext/>
      <w:keepLines/>
      <w:numPr>
        <w:ilvl w:val="5"/>
        <w:numId w:val="7"/>
      </w:numPr>
      <w:spacing w:before="200"/>
      <w:ind w:left="1151" w:hanging="1151"/>
      <w:outlineLvl w:val="5"/>
    </w:pPr>
    <w:rPr>
      <w:rFonts w:eastAsiaTheme="majorEastAsia" w:cstheme="majorBidi"/>
      <w:i/>
      <w:color w:val="000000" w:themeColor="text1"/>
    </w:rPr>
  </w:style>
  <w:style w:type="paragraph" w:styleId="Heading7">
    <w:name w:val="heading 7"/>
    <w:basedOn w:val="Normal"/>
    <w:next w:val="Normal"/>
    <w:link w:val="Heading7Char"/>
    <w:uiPriority w:val="9"/>
    <w:unhideWhenUsed/>
    <w:rsid w:val="009279BA"/>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279BA"/>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279BA"/>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4CF6"/>
    <w:rPr>
      <w:color w:val="808080"/>
    </w:rPr>
  </w:style>
  <w:style w:type="paragraph" w:styleId="BalloonText">
    <w:name w:val="Balloon Text"/>
    <w:basedOn w:val="Normal"/>
    <w:link w:val="BalloonTextChar"/>
    <w:uiPriority w:val="99"/>
    <w:semiHidden/>
    <w:unhideWhenUsed/>
    <w:rsid w:val="00884CF6"/>
    <w:rPr>
      <w:rFonts w:ascii="Tahoma" w:hAnsi="Tahoma" w:cs="Tahoma"/>
      <w:sz w:val="16"/>
      <w:szCs w:val="16"/>
    </w:rPr>
  </w:style>
  <w:style w:type="character" w:customStyle="1" w:styleId="BalloonTextChar">
    <w:name w:val="Balloon Text Char"/>
    <w:basedOn w:val="DefaultParagraphFont"/>
    <w:link w:val="BalloonText"/>
    <w:uiPriority w:val="99"/>
    <w:semiHidden/>
    <w:rsid w:val="00884CF6"/>
    <w:rPr>
      <w:rFonts w:ascii="Tahoma" w:hAnsi="Tahoma" w:cs="Tahoma"/>
      <w:sz w:val="16"/>
      <w:szCs w:val="16"/>
    </w:rPr>
  </w:style>
  <w:style w:type="paragraph" w:styleId="Header">
    <w:name w:val="header"/>
    <w:basedOn w:val="Normal"/>
    <w:link w:val="HeaderChar"/>
    <w:uiPriority w:val="99"/>
    <w:unhideWhenUsed/>
    <w:rsid w:val="00A76598"/>
    <w:pPr>
      <w:tabs>
        <w:tab w:val="center" w:pos="4536"/>
        <w:tab w:val="right" w:pos="9072"/>
      </w:tabs>
    </w:pPr>
  </w:style>
  <w:style w:type="character" w:customStyle="1" w:styleId="HeaderChar">
    <w:name w:val="Header Char"/>
    <w:basedOn w:val="DefaultParagraphFont"/>
    <w:link w:val="Header"/>
    <w:uiPriority w:val="99"/>
    <w:rsid w:val="00A76598"/>
    <w:rPr>
      <w:rFonts w:ascii="Arial" w:hAnsi="Arial"/>
    </w:rPr>
  </w:style>
  <w:style w:type="paragraph" w:styleId="Footer">
    <w:name w:val="footer"/>
    <w:basedOn w:val="Normal"/>
    <w:link w:val="FooterChar"/>
    <w:uiPriority w:val="99"/>
    <w:unhideWhenUsed/>
    <w:rsid w:val="00146E89"/>
    <w:pPr>
      <w:tabs>
        <w:tab w:val="center" w:pos="4536"/>
        <w:tab w:val="right" w:pos="9072"/>
      </w:tabs>
    </w:pPr>
    <w:rPr>
      <w:sz w:val="16"/>
    </w:rPr>
  </w:style>
  <w:style w:type="character" w:customStyle="1" w:styleId="FooterChar">
    <w:name w:val="Footer Char"/>
    <w:basedOn w:val="DefaultParagraphFont"/>
    <w:link w:val="Footer"/>
    <w:uiPriority w:val="99"/>
    <w:rsid w:val="00146E89"/>
    <w:rPr>
      <w:rFonts w:ascii="Arial" w:hAnsi="Arial"/>
      <w:sz w:val="16"/>
    </w:rPr>
  </w:style>
  <w:style w:type="table" w:styleId="TableGrid">
    <w:name w:val="Table Grid"/>
    <w:basedOn w:val="TableNormal"/>
    <w:rsid w:val="0063084B"/>
    <w:pPr>
      <w:keepNext/>
      <w:spacing w:after="0" w:line="280" w:lineRule="atLeast"/>
    </w:pPr>
    <w:rPr>
      <w:rFonts w:ascii="Arial" w:eastAsia="Times New Roman" w:hAnsi="Arial" w:cs="Times New Roman"/>
      <w:szCs w:val="20"/>
      <w:lang w:eastAsia="de-CH"/>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paragraph" w:styleId="Salutation">
    <w:name w:val="Salutation"/>
    <w:basedOn w:val="Normal"/>
    <w:next w:val="Normal"/>
    <w:link w:val="SalutationChar"/>
    <w:uiPriority w:val="99"/>
    <w:rsid w:val="00CB751B"/>
    <w:pPr>
      <w:spacing w:after="260"/>
    </w:pPr>
  </w:style>
  <w:style w:type="character" w:customStyle="1" w:styleId="SalutationChar">
    <w:name w:val="Salutation Char"/>
    <w:basedOn w:val="DefaultParagraphFont"/>
    <w:link w:val="Salutation"/>
    <w:uiPriority w:val="99"/>
    <w:rsid w:val="00CB751B"/>
    <w:rPr>
      <w:rFonts w:ascii="Arial" w:hAnsi="Arial"/>
    </w:rPr>
  </w:style>
  <w:style w:type="paragraph" w:styleId="Signature">
    <w:name w:val="Signature"/>
    <w:basedOn w:val="Normal"/>
    <w:link w:val="SignatureChar"/>
    <w:uiPriority w:val="99"/>
    <w:rsid w:val="00EC531C"/>
    <w:pPr>
      <w:spacing w:after="520"/>
      <w:contextualSpacing/>
    </w:pPr>
  </w:style>
  <w:style w:type="character" w:customStyle="1" w:styleId="SignatureChar">
    <w:name w:val="Signature Char"/>
    <w:basedOn w:val="DefaultParagraphFont"/>
    <w:link w:val="Signature"/>
    <w:uiPriority w:val="99"/>
    <w:rsid w:val="00EC531C"/>
    <w:rPr>
      <w:rFonts w:ascii="Arial" w:hAnsi="Arial"/>
    </w:rPr>
  </w:style>
  <w:style w:type="paragraph" w:styleId="Date">
    <w:name w:val="Date"/>
    <w:basedOn w:val="Normal"/>
    <w:next w:val="Normal"/>
    <w:link w:val="DateChar"/>
    <w:uiPriority w:val="99"/>
    <w:rsid w:val="001D03AC"/>
    <w:pPr>
      <w:spacing w:before="1480" w:after="780"/>
    </w:pPr>
  </w:style>
  <w:style w:type="character" w:customStyle="1" w:styleId="DateChar">
    <w:name w:val="Date Char"/>
    <w:basedOn w:val="DefaultParagraphFont"/>
    <w:link w:val="Date"/>
    <w:uiPriority w:val="99"/>
    <w:rsid w:val="001D03AC"/>
    <w:rPr>
      <w:rFonts w:ascii="Arial" w:hAnsi="Arial"/>
    </w:rPr>
  </w:style>
  <w:style w:type="paragraph" w:styleId="Closing">
    <w:name w:val="Closing"/>
    <w:basedOn w:val="Normal"/>
    <w:link w:val="ClosingChar"/>
    <w:uiPriority w:val="99"/>
    <w:rsid w:val="00CB751B"/>
    <w:pPr>
      <w:spacing w:before="520" w:after="780"/>
      <w:contextualSpacing/>
    </w:pPr>
  </w:style>
  <w:style w:type="character" w:customStyle="1" w:styleId="ClosingChar">
    <w:name w:val="Closing Char"/>
    <w:basedOn w:val="DefaultParagraphFont"/>
    <w:link w:val="Closing"/>
    <w:uiPriority w:val="99"/>
    <w:rsid w:val="00CB751B"/>
    <w:rPr>
      <w:rFonts w:ascii="Arial" w:hAnsi="Arial"/>
    </w:rPr>
  </w:style>
  <w:style w:type="paragraph" w:styleId="Title">
    <w:name w:val="Title"/>
    <w:basedOn w:val="Normal"/>
    <w:next w:val="Normal"/>
    <w:link w:val="TitleChar"/>
    <w:uiPriority w:val="10"/>
    <w:rsid w:val="008D7AC6"/>
    <w:pPr>
      <w:framePr w:w="9072" w:wrap="around" w:vAnchor="text" w:hAnchor="text" w:y="1"/>
      <w:spacing w:before="3060" w:after="260"/>
      <w:contextualSpacing/>
    </w:pPr>
    <w:rPr>
      <w:rFonts w:eastAsiaTheme="majorEastAsia" w:cstheme="majorBidi"/>
      <w:b/>
      <w:szCs w:val="52"/>
    </w:rPr>
  </w:style>
  <w:style w:type="character" w:customStyle="1" w:styleId="TitleChar">
    <w:name w:val="Title Char"/>
    <w:basedOn w:val="DefaultParagraphFont"/>
    <w:link w:val="Title"/>
    <w:uiPriority w:val="10"/>
    <w:rsid w:val="008D7AC6"/>
    <w:rPr>
      <w:rFonts w:ascii="Arial" w:eastAsiaTheme="majorEastAsia" w:hAnsi="Arial" w:cstheme="majorBidi"/>
      <w:b/>
      <w:szCs w:val="52"/>
    </w:rPr>
  </w:style>
  <w:style w:type="paragraph" w:styleId="ListParagraph">
    <w:name w:val="List Paragraph"/>
    <w:basedOn w:val="Normal"/>
    <w:uiPriority w:val="34"/>
    <w:rsid w:val="00CB751B"/>
    <w:pPr>
      <w:numPr>
        <w:numId w:val="1"/>
      </w:numPr>
      <w:ind w:left="227" w:hanging="227"/>
      <w:contextualSpacing/>
    </w:pPr>
  </w:style>
  <w:style w:type="paragraph" w:styleId="FootnoteText">
    <w:name w:val="footnote text"/>
    <w:basedOn w:val="Normal"/>
    <w:link w:val="FootnoteTextChar"/>
    <w:uiPriority w:val="99"/>
    <w:semiHidden/>
    <w:unhideWhenUsed/>
    <w:rsid w:val="00952F27"/>
    <w:rPr>
      <w:sz w:val="16"/>
      <w:szCs w:val="20"/>
    </w:rPr>
  </w:style>
  <w:style w:type="character" w:customStyle="1" w:styleId="FootnoteTextChar">
    <w:name w:val="Footnote Text Char"/>
    <w:basedOn w:val="DefaultParagraphFont"/>
    <w:link w:val="FootnoteText"/>
    <w:uiPriority w:val="99"/>
    <w:semiHidden/>
    <w:rsid w:val="00952F27"/>
    <w:rPr>
      <w:rFonts w:ascii="Arial" w:hAnsi="Arial"/>
      <w:sz w:val="16"/>
      <w:szCs w:val="20"/>
    </w:rPr>
  </w:style>
  <w:style w:type="character" w:styleId="FootnoteReference">
    <w:name w:val="footnote reference"/>
    <w:basedOn w:val="DefaultParagraphFont"/>
    <w:uiPriority w:val="99"/>
    <w:semiHidden/>
    <w:unhideWhenUsed/>
    <w:rsid w:val="007339BB"/>
    <w:rPr>
      <w:sz w:val="22"/>
      <w:vertAlign w:val="superscript"/>
    </w:rPr>
  </w:style>
  <w:style w:type="paragraph" w:styleId="ListBullet">
    <w:name w:val="List Bullet"/>
    <w:basedOn w:val="Normal"/>
    <w:uiPriority w:val="99"/>
    <w:qFormat/>
    <w:rsid w:val="00446551"/>
    <w:pPr>
      <w:numPr>
        <w:numId w:val="5"/>
      </w:numPr>
      <w:contextualSpacing/>
    </w:pPr>
  </w:style>
  <w:style w:type="paragraph" w:styleId="ListBullet2">
    <w:name w:val="List Bullet 2"/>
    <w:basedOn w:val="Normal"/>
    <w:uiPriority w:val="99"/>
    <w:rsid w:val="00446551"/>
    <w:pPr>
      <w:numPr>
        <w:ilvl w:val="1"/>
        <w:numId w:val="5"/>
      </w:numPr>
      <w:tabs>
        <w:tab w:val="left" w:pos="1134"/>
      </w:tabs>
      <w:contextualSpacing/>
    </w:pPr>
  </w:style>
  <w:style w:type="paragraph" w:styleId="ListBullet3">
    <w:name w:val="List Bullet 3"/>
    <w:basedOn w:val="Normal"/>
    <w:uiPriority w:val="99"/>
    <w:rsid w:val="00446551"/>
    <w:pPr>
      <w:numPr>
        <w:ilvl w:val="2"/>
        <w:numId w:val="5"/>
      </w:numPr>
      <w:contextualSpacing/>
    </w:pPr>
  </w:style>
  <w:style w:type="numbering" w:customStyle="1" w:styleId="FHNWAufzhlung">
    <w:name w:val="FHNW Aufzählung"/>
    <w:uiPriority w:val="99"/>
    <w:rsid w:val="00446551"/>
    <w:pPr>
      <w:numPr>
        <w:numId w:val="2"/>
      </w:numPr>
    </w:pPr>
  </w:style>
  <w:style w:type="paragraph" w:styleId="ListBullet4">
    <w:name w:val="List Bullet 4"/>
    <w:basedOn w:val="Normal"/>
    <w:uiPriority w:val="99"/>
    <w:unhideWhenUsed/>
    <w:rsid w:val="00446551"/>
    <w:pPr>
      <w:numPr>
        <w:ilvl w:val="3"/>
        <w:numId w:val="5"/>
      </w:numPr>
      <w:contextualSpacing/>
    </w:pPr>
  </w:style>
  <w:style w:type="paragraph" w:styleId="ListBullet5">
    <w:name w:val="List Bullet 5"/>
    <w:basedOn w:val="Normal"/>
    <w:uiPriority w:val="99"/>
    <w:semiHidden/>
    <w:unhideWhenUsed/>
    <w:rsid w:val="00446551"/>
    <w:pPr>
      <w:numPr>
        <w:ilvl w:val="4"/>
        <w:numId w:val="5"/>
      </w:numPr>
      <w:tabs>
        <w:tab w:val="clear" w:pos="3402"/>
        <w:tab w:val="num" w:pos="360"/>
      </w:tabs>
      <w:ind w:left="0" w:firstLine="0"/>
      <w:contextualSpacing/>
    </w:pPr>
  </w:style>
  <w:style w:type="character" w:customStyle="1" w:styleId="Heading1Char">
    <w:name w:val="Heading 1 Char"/>
    <w:basedOn w:val="DefaultParagraphFont"/>
    <w:link w:val="Heading1"/>
    <w:uiPriority w:val="2"/>
    <w:rsid w:val="009D60F7"/>
    <w:rPr>
      <w:rFonts w:ascii="Arial" w:eastAsiaTheme="majorEastAsia" w:hAnsi="Arial" w:cstheme="majorBidi"/>
      <w:b/>
      <w:bCs/>
      <w:sz w:val="28"/>
      <w:szCs w:val="28"/>
    </w:rPr>
  </w:style>
  <w:style w:type="numbering" w:customStyle="1" w:styleId="FormatvorlageNummerierteListeLinks063cmHngend063cm">
    <w:name w:val="Formatvorlage Nummerierte Liste Links:  0.63 cm Hängend:  0.63 cm"/>
    <w:basedOn w:val="NoList"/>
    <w:rsid w:val="00E47C52"/>
    <w:pPr>
      <w:numPr>
        <w:numId w:val="3"/>
      </w:numPr>
    </w:pPr>
  </w:style>
  <w:style w:type="numbering" w:customStyle="1" w:styleId="Formatvorlage1">
    <w:name w:val="Formatvorlage1"/>
    <w:uiPriority w:val="99"/>
    <w:rsid w:val="002B50CC"/>
    <w:pPr>
      <w:numPr>
        <w:numId w:val="4"/>
      </w:numPr>
    </w:pPr>
  </w:style>
  <w:style w:type="character" w:styleId="Strong">
    <w:name w:val="Strong"/>
    <w:basedOn w:val="DefaultParagraphFont"/>
    <w:uiPriority w:val="22"/>
    <w:rsid w:val="00657E07"/>
    <w:rPr>
      <w:b/>
      <w:bCs/>
    </w:rPr>
  </w:style>
  <w:style w:type="character" w:customStyle="1" w:styleId="Heading2Char">
    <w:name w:val="Heading 2 Char"/>
    <w:basedOn w:val="DefaultParagraphFont"/>
    <w:link w:val="Heading2"/>
    <w:uiPriority w:val="2"/>
    <w:rsid w:val="009D60F7"/>
    <w:rPr>
      <w:rFonts w:ascii="Arial" w:eastAsiaTheme="majorEastAsia" w:hAnsi="Arial" w:cstheme="majorBidi"/>
      <w:b/>
      <w:szCs w:val="26"/>
    </w:rPr>
  </w:style>
  <w:style w:type="paragraph" w:customStyle="1" w:styleId="function">
    <w:name w:val="function"/>
    <w:basedOn w:val="Normal"/>
    <w:rsid w:val="00EC39C5"/>
    <w:pPr>
      <w:spacing w:before="100" w:beforeAutospacing="1" w:after="100" w:afterAutospacing="1"/>
    </w:pPr>
    <w:rPr>
      <w:rFonts w:ascii="Times New Roman" w:eastAsiaTheme="minorEastAsia" w:hAnsi="Times New Roman" w:cs="Times New Roman"/>
      <w:sz w:val="24"/>
      <w:szCs w:val="24"/>
      <w:lang w:eastAsia="de-CH"/>
    </w:rPr>
  </w:style>
  <w:style w:type="paragraph" w:customStyle="1" w:styleId="footerdetails">
    <w:name w:val="footerdetails"/>
    <w:basedOn w:val="Normal"/>
    <w:rsid w:val="00146E89"/>
    <w:rPr>
      <w:sz w:val="16"/>
    </w:rPr>
  </w:style>
  <w:style w:type="paragraph" w:styleId="NormalWeb">
    <w:name w:val="Normal (Web)"/>
    <w:basedOn w:val="Normal"/>
    <w:uiPriority w:val="99"/>
    <w:semiHidden/>
    <w:unhideWhenUsed/>
    <w:rsid w:val="00801F0B"/>
    <w:pPr>
      <w:spacing w:before="100" w:beforeAutospacing="1" w:after="100" w:afterAutospacing="1"/>
    </w:pPr>
    <w:rPr>
      <w:rFonts w:ascii="Times New Roman" w:eastAsiaTheme="minorEastAsia" w:hAnsi="Times New Roman" w:cs="Times New Roman"/>
      <w:sz w:val="24"/>
      <w:szCs w:val="24"/>
      <w:lang w:eastAsia="de-CH"/>
    </w:rPr>
  </w:style>
  <w:style w:type="paragraph" w:customStyle="1" w:styleId="titel">
    <w:name w:val="titel"/>
    <w:basedOn w:val="Normal"/>
    <w:rsid w:val="00B2538B"/>
    <w:pPr>
      <w:spacing w:before="100" w:beforeAutospacing="1" w:after="100" w:afterAutospacing="1"/>
    </w:pPr>
    <w:rPr>
      <w:rFonts w:ascii="Times New Roman" w:eastAsiaTheme="minorEastAsia" w:hAnsi="Times New Roman" w:cs="Times New Roman"/>
      <w:sz w:val="24"/>
      <w:szCs w:val="24"/>
      <w:lang w:eastAsia="de-CH"/>
    </w:rPr>
  </w:style>
  <w:style w:type="paragraph" w:customStyle="1" w:styleId="seitentitel">
    <w:name w:val="seitentitel"/>
    <w:basedOn w:val="Normal"/>
    <w:link w:val="seitentitelZchn"/>
    <w:rsid w:val="00863A85"/>
    <w:pPr>
      <w:tabs>
        <w:tab w:val="left" w:pos="1276"/>
      </w:tabs>
    </w:pPr>
    <w:rPr>
      <w:b/>
      <w:sz w:val="40"/>
    </w:rPr>
  </w:style>
  <w:style w:type="paragraph" w:customStyle="1" w:styleId="TraktandumThema">
    <w:name w:val="Traktandum/Thema"/>
    <w:basedOn w:val="Normal"/>
    <w:link w:val="TraktandumThemaZchn"/>
    <w:rsid w:val="00616620"/>
    <w:pPr>
      <w:spacing w:after="260"/>
    </w:pPr>
  </w:style>
  <w:style w:type="character" w:customStyle="1" w:styleId="seitentitelZchn">
    <w:name w:val="seitentitel Zchn"/>
    <w:basedOn w:val="DefaultParagraphFont"/>
    <w:link w:val="seitentitel"/>
    <w:rsid w:val="00863A85"/>
    <w:rPr>
      <w:rFonts w:ascii="Arial" w:hAnsi="Arial"/>
      <w:b/>
      <w:sz w:val="40"/>
    </w:rPr>
  </w:style>
  <w:style w:type="paragraph" w:customStyle="1" w:styleId="traktandenliste">
    <w:name w:val="traktandenliste"/>
    <w:basedOn w:val="TraktandumThema"/>
    <w:link w:val="traktandenlisteZchn"/>
    <w:rsid w:val="00616620"/>
    <w:pPr>
      <w:numPr>
        <w:numId w:val="6"/>
      </w:numPr>
    </w:pPr>
  </w:style>
  <w:style w:type="character" w:customStyle="1" w:styleId="TraktandumThemaZchn">
    <w:name w:val="Traktandum/Thema Zchn"/>
    <w:basedOn w:val="DefaultParagraphFont"/>
    <w:link w:val="TraktandumThema"/>
    <w:rsid w:val="00616620"/>
    <w:rPr>
      <w:rFonts w:ascii="Arial" w:hAnsi="Arial"/>
    </w:rPr>
  </w:style>
  <w:style w:type="character" w:customStyle="1" w:styleId="traktandenlisteZchn">
    <w:name w:val="traktandenliste Zchn"/>
    <w:basedOn w:val="TraktandumThemaZchn"/>
    <w:link w:val="traktandenliste"/>
    <w:rsid w:val="00616620"/>
    <w:rPr>
      <w:rFonts w:ascii="Arial" w:hAnsi="Arial"/>
    </w:rPr>
  </w:style>
  <w:style w:type="paragraph" w:styleId="Subtitle">
    <w:name w:val="Subtitle"/>
    <w:basedOn w:val="Normal"/>
    <w:next w:val="Normal"/>
    <w:link w:val="SubtitleChar"/>
    <w:uiPriority w:val="11"/>
    <w:rsid w:val="00CA3CD5"/>
    <w:pPr>
      <w:numPr>
        <w:ilvl w:val="1"/>
      </w:numPr>
      <w:contextualSpacing/>
    </w:pPr>
    <w:rPr>
      <w:rFonts w:eastAsiaTheme="majorEastAsia" w:cstheme="majorBidi"/>
      <w:iCs/>
      <w:spacing w:val="15"/>
      <w:kern w:val="28"/>
      <w:sz w:val="28"/>
      <w:szCs w:val="24"/>
    </w:rPr>
  </w:style>
  <w:style w:type="character" w:customStyle="1" w:styleId="SubtitleChar">
    <w:name w:val="Subtitle Char"/>
    <w:basedOn w:val="DefaultParagraphFont"/>
    <w:link w:val="Subtitle"/>
    <w:uiPriority w:val="11"/>
    <w:rsid w:val="00CA3CD5"/>
    <w:rPr>
      <w:rFonts w:ascii="Arial" w:eastAsiaTheme="majorEastAsia" w:hAnsi="Arial" w:cstheme="majorBidi"/>
      <w:iCs/>
      <w:spacing w:val="15"/>
      <w:kern w:val="28"/>
      <w:sz w:val="28"/>
      <w:szCs w:val="24"/>
    </w:rPr>
  </w:style>
  <w:style w:type="paragraph" w:customStyle="1" w:styleId="untertitel">
    <w:name w:val="untertitel"/>
    <w:basedOn w:val="Subtitle"/>
    <w:link w:val="untertitelZchn"/>
    <w:rsid w:val="00863A85"/>
    <w:rPr>
      <w:sz w:val="40"/>
    </w:rPr>
  </w:style>
  <w:style w:type="character" w:customStyle="1" w:styleId="untertitelZchn">
    <w:name w:val="untertitel Zchn"/>
    <w:basedOn w:val="SubtitleChar"/>
    <w:link w:val="untertitel"/>
    <w:rsid w:val="00863A85"/>
    <w:rPr>
      <w:rFonts w:ascii="Arial" w:eastAsiaTheme="majorEastAsia" w:hAnsi="Arial" w:cstheme="majorBidi"/>
      <w:iCs/>
      <w:spacing w:val="15"/>
      <w:kern w:val="28"/>
      <w:sz w:val="40"/>
      <w:szCs w:val="24"/>
    </w:rPr>
  </w:style>
  <w:style w:type="character" w:customStyle="1" w:styleId="Heading3Char">
    <w:name w:val="Heading 3 Char"/>
    <w:basedOn w:val="DefaultParagraphFont"/>
    <w:link w:val="Heading3"/>
    <w:uiPriority w:val="9"/>
    <w:rsid w:val="001E5902"/>
    <w:rPr>
      <w:rFonts w:ascii="Arial" w:eastAsiaTheme="majorEastAsia" w:hAnsi="Arial" w:cstheme="majorBidi"/>
      <w:b/>
      <w:color w:val="000000" w:themeColor="text1"/>
      <w:szCs w:val="24"/>
    </w:rPr>
  </w:style>
  <w:style w:type="character" w:customStyle="1" w:styleId="Heading4Char">
    <w:name w:val="Heading 4 Char"/>
    <w:basedOn w:val="DefaultParagraphFont"/>
    <w:link w:val="Heading4"/>
    <w:uiPriority w:val="9"/>
    <w:rsid w:val="001E5902"/>
    <w:rPr>
      <w:rFonts w:ascii="Arial" w:eastAsiaTheme="majorEastAsia" w:hAnsi="Arial" w:cstheme="majorBidi"/>
      <w:b/>
      <w:iCs/>
      <w:color w:val="000000" w:themeColor="text1"/>
    </w:rPr>
  </w:style>
  <w:style w:type="character" w:customStyle="1" w:styleId="Heading5Char">
    <w:name w:val="Heading 5 Char"/>
    <w:basedOn w:val="DefaultParagraphFont"/>
    <w:link w:val="Heading5"/>
    <w:uiPriority w:val="9"/>
    <w:rsid w:val="001E5902"/>
    <w:rPr>
      <w:rFonts w:ascii="Arial" w:eastAsiaTheme="majorEastAsia" w:hAnsi="Arial" w:cstheme="majorBidi"/>
      <w:b/>
      <w:color w:val="000000" w:themeColor="text1"/>
    </w:rPr>
  </w:style>
  <w:style w:type="character" w:customStyle="1" w:styleId="Heading6Char">
    <w:name w:val="Heading 6 Char"/>
    <w:basedOn w:val="DefaultParagraphFont"/>
    <w:link w:val="Heading6"/>
    <w:uiPriority w:val="9"/>
    <w:rsid w:val="001E5902"/>
    <w:rPr>
      <w:rFonts w:ascii="Arial" w:eastAsiaTheme="majorEastAsia" w:hAnsi="Arial" w:cstheme="majorBidi"/>
      <w:i/>
      <w:color w:val="000000" w:themeColor="text1"/>
    </w:rPr>
  </w:style>
  <w:style w:type="character" w:customStyle="1" w:styleId="Heading7Char">
    <w:name w:val="Heading 7 Char"/>
    <w:basedOn w:val="DefaultParagraphFont"/>
    <w:link w:val="Heading7"/>
    <w:uiPriority w:val="9"/>
    <w:rsid w:val="009279B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279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279BA"/>
    <w:rPr>
      <w:rFonts w:asciiTheme="majorHAnsi" w:eastAsiaTheme="majorEastAsia" w:hAnsiTheme="majorHAnsi" w:cstheme="majorBidi"/>
      <w:i/>
      <w:iCs/>
      <w:color w:val="272727" w:themeColor="text1" w:themeTint="D8"/>
      <w:sz w:val="21"/>
      <w:szCs w:val="21"/>
    </w:rPr>
  </w:style>
  <w:style w:type="paragraph" w:customStyle="1" w:styleId="berschrift1ohneNummerierung">
    <w:name w:val="Überschrift 1 (ohne Nummerierung)"/>
    <w:basedOn w:val="Heading1"/>
    <w:uiPriority w:val="2"/>
    <w:qFormat/>
    <w:rsid w:val="009D60F7"/>
    <w:pPr>
      <w:numPr>
        <w:numId w:val="0"/>
      </w:numPr>
    </w:pPr>
  </w:style>
  <w:style w:type="paragraph" w:customStyle="1" w:styleId="berschrift2ohneNummerierung">
    <w:name w:val="Überschrift 2 (ohne Nummerierung)"/>
    <w:basedOn w:val="Heading2"/>
    <w:uiPriority w:val="2"/>
    <w:qFormat/>
    <w:rsid w:val="009D60F7"/>
    <w:pPr>
      <w:numPr>
        <w:ilvl w:val="0"/>
        <w:numId w:val="0"/>
      </w:numPr>
    </w:pPr>
  </w:style>
  <w:style w:type="paragraph" w:styleId="Revision">
    <w:name w:val="Revision"/>
    <w:hidden/>
    <w:uiPriority w:val="99"/>
    <w:semiHidden/>
    <w:rsid w:val="00ED1098"/>
    <w:pPr>
      <w:spacing w:after="0" w:line="240" w:lineRule="auto"/>
    </w:pPr>
    <w:rPr>
      <w:rFonts w:ascii="Arial" w:hAnsi="Arial"/>
    </w:rPr>
  </w:style>
  <w:style w:type="character" w:styleId="CommentReference">
    <w:name w:val="annotation reference"/>
    <w:basedOn w:val="DefaultParagraphFont"/>
    <w:uiPriority w:val="99"/>
    <w:semiHidden/>
    <w:unhideWhenUsed/>
    <w:rsid w:val="004E3EDA"/>
    <w:rPr>
      <w:sz w:val="16"/>
      <w:szCs w:val="16"/>
    </w:rPr>
  </w:style>
  <w:style w:type="paragraph" w:styleId="CommentText">
    <w:name w:val="annotation text"/>
    <w:basedOn w:val="Normal"/>
    <w:link w:val="CommentTextChar"/>
    <w:uiPriority w:val="99"/>
    <w:unhideWhenUsed/>
    <w:rsid w:val="004E3EDA"/>
    <w:rPr>
      <w:sz w:val="20"/>
      <w:szCs w:val="20"/>
    </w:rPr>
  </w:style>
  <w:style w:type="character" w:customStyle="1" w:styleId="CommentTextChar">
    <w:name w:val="Comment Text Char"/>
    <w:basedOn w:val="DefaultParagraphFont"/>
    <w:link w:val="CommentText"/>
    <w:uiPriority w:val="99"/>
    <w:rsid w:val="004E3ED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E3EDA"/>
    <w:rPr>
      <w:b/>
      <w:bCs/>
    </w:rPr>
  </w:style>
  <w:style w:type="character" w:customStyle="1" w:styleId="CommentSubjectChar">
    <w:name w:val="Comment Subject Char"/>
    <w:basedOn w:val="CommentTextChar"/>
    <w:link w:val="CommentSubject"/>
    <w:uiPriority w:val="99"/>
    <w:semiHidden/>
    <w:rsid w:val="004E3EDA"/>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9843">
      <w:bodyDiv w:val="1"/>
      <w:marLeft w:val="0"/>
      <w:marRight w:val="0"/>
      <w:marTop w:val="0"/>
      <w:marBottom w:val="0"/>
      <w:divBdr>
        <w:top w:val="none" w:sz="0" w:space="0" w:color="auto"/>
        <w:left w:val="none" w:sz="0" w:space="0" w:color="auto"/>
        <w:bottom w:val="none" w:sz="0" w:space="0" w:color="auto"/>
        <w:right w:val="none" w:sz="0" w:space="0" w:color="auto"/>
      </w:divBdr>
    </w:div>
    <w:div w:id="11150328">
      <w:bodyDiv w:val="1"/>
      <w:marLeft w:val="0"/>
      <w:marRight w:val="0"/>
      <w:marTop w:val="0"/>
      <w:marBottom w:val="0"/>
      <w:divBdr>
        <w:top w:val="none" w:sz="0" w:space="0" w:color="auto"/>
        <w:left w:val="none" w:sz="0" w:space="0" w:color="auto"/>
        <w:bottom w:val="none" w:sz="0" w:space="0" w:color="auto"/>
        <w:right w:val="none" w:sz="0" w:space="0" w:color="auto"/>
      </w:divBdr>
    </w:div>
    <w:div w:id="16932683">
      <w:bodyDiv w:val="1"/>
      <w:marLeft w:val="0"/>
      <w:marRight w:val="0"/>
      <w:marTop w:val="0"/>
      <w:marBottom w:val="0"/>
      <w:divBdr>
        <w:top w:val="none" w:sz="0" w:space="0" w:color="auto"/>
        <w:left w:val="none" w:sz="0" w:space="0" w:color="auto"/>
        <w:bottom w:val="none" w:sz="0" w:space="0" w:color="auto"/>
        <w:right w:val="none" w:sz="0" w:space="0" w:color="auto"/>
      </w:divBdr>
    </w:div>
    <w:div w:id="18707844">
      <w:bodyDiv w:val="1"/>
      <w:marLeft w:val="0"/>
      <w:marRight w:val="0"/>
      <w:marTop w:val="0"/>
      <w:marBottom w:val="0"/>
      <w:divBdr>
        <w:top w:val="none" w:sz="0" w:space="0" w:color="auto"/>
        <w:left w:val="none" w:sz="0" w:space="0" w:color="auto"/>
        <w:bottom w:val="none" w:sz="0" w:space="0" w:color="auto"/>
        <w:right w:val="none" w:sz="0" w:space="0" w:color="auto"/>
      </w:divBdr>
    </w:div>
    <w:div w:id="22440391">
      <w:bodyDiv w:val="1"/>
      <w:marLeft w:val="0"/>
      <w:marRight w:val="0"/>
      <w:marTop w:val="0"/>
      <w:marBottom w:val="0"/>
      <w:divBdr>
        <w:top w:val="none" w:sz="0" w:space="0" w:color="auto"/>
        <w:left w:val="none" w:sz="0" w:space="0" w:color="auto"/>
        <w:bottom w:val="none" w:sz="0" w:space="0" w:color="auto"/>
        <w:right w:val="none" w:sz="0" w:space="0" w:color="auto"/>
      </w:divBdr>
    </w:div>
    <w:div w:id="24529751">
      <w:bodyDiv w:val="1"/>
      <w:marLeft w:val="0"/>
      <w:marRight w:val="0"/>
      <w:marTop w:val="0"/>
      <w:marBottom w:val="0"/>
      <w:divBdr>
        <w:top w:val="none" w:sz="0" w:space="0" w:color="auto"/>
        <w:left w:val="none" w:sz="0" w:space="0" w:color="auto"/>
        <w:bottom w:val="none" w:sz="0" w:space="0" w:color="auto"/>
        <w:right w:val="none" w:sz="0" w:space="0" w:color="auto"/>
      </w:divBdr>
    </w:div>
    <w:div w:id="26567784">
      <w:bodyDiv w:val="1"/>
      <w:marLeft w:val="0"/>
      <w:marRight w:val="0"/>
      <w:marTop w:val="0"/>
      <w:marBottom w:val="0"/>
      <w:divBdr>
        <w:top w:val="none" w:sz="0" w:space="0" w:color="auto"/>
        <w:left w:val="none" w:sz="0" w:space="0" w:color="auto"/>
        <w:bottom w:val="none" w:sz="0" w:space="0" w:color="auto"/>
        <w:right w:val="none" w:sz="0" w:space="0" w:color="auto"/>
      </w:divBdr>
    </w:div>
    <w:div w:id="27029394">
      <w:bodyDiv w:val="1"/>
      <w:marLeft w:val="0"/>
      <w:marRight w:val="0"/>
      <w:marTop w:val="0"/>
      <w:marBottom w:val="0"/>
      <w:divBdr>
        <w:top w:val="none" w:sz="0" w:space="0" w:color="auto"/>
        <w:left w:val="none" w:sz="0" w:space="0" w:color="auto"/>
        <w:bottom w:val="none" w:sz="0" w:space="0" w:color="auto"/>
        <w:right w:val="none" w:sz="0" w:space="0" w:color="auto"/>
      </w:divBdr>
    </w:div>
    <w:div w:id="40521622">
      <w:bodyDiv w:val="1"/>
      <w:marLeft w:val="0"/>
      <w:marRight w:val="0"/>
      <w:marTop w:val="0"/>
      <w:marBottom w:val="0"/>
      <w:divBdr>
        <w:top w:val="none" w:sz="0" w:space="0" w:color="auto"/>
        <w:left w:val="none" w:sz="0" w:space="0" w:color="auto"/>
        <w:bottom w:val="none" w:sz="0" w:space="0" w:color="auto"/>
        <w:right w:val="none" w:sz="0" w:space="0" w:color="auto"/>
      </w:divBdr>
    </w:div>
    <w:div w:id="40593864">
      <w:bodyDiv w:val="1"/>
      <w:marLeft w:val="0"/>
      <w:marRight w:val="0"/>
      <w:marTop w:val="0"/>
      <w:marBottom w:val="0"/>
      <w:divBdr>
        <w:top w:val="none" w:sz="0" w:space="0" w:color="auto"/>
        <w:left w:val="none" w:sz="0" w:space="0" w:color="auto"/>
        <w:bottom w:val="none" w:sz="0" w:space="0" w:color="auto"/>
        <w:right w:val="none" w:sz="0" w:space="0" w:color="auto"/>
      </w:divBdr>
    </w:div>
    <w:div w:id="45837487">
      <w:bodyDiv w:val="1"/>
      <w:marLeft w:val="0"/>
      <w:marRight w:val="0"/>
      <w:marTop w:val="0"/>
      <w:marBottom w:val="0"/>
      <w:divBdr>
        <w:top w:val="none" w:sz="0" w:space="0" w:color="auto"/>
        <w:left w:val="none" w:sz="0" w:space="0" w:color="auto"/>
        <w:bottom w:val="none" w:sz="0" w:space="0" w:color="auto"/>
        <w:right w:val="none" w:sz="0" w:space="0" w:color="auto"/>
      </w:divBdr>
    </w:div>
    <w:div w:id="46497558">
      <w:bodyDiv w:val="1"/>
      <w:marLeft w:val="0"/>
      <w:marRight w:val="0"/>
      <w:marTop w:val="0"/>
      <w:marBottom w:val="0"/>
      <w:divBdr>
        <w:top w:val="none" w:sz="0" w:space="0" w:color="auto"/>
        <w:left w:val="none" w:sz="0" w:space="0" w:color="auto"/>
        <w:bottom w:val="none" w:sz="0" w:space="0" w:color="auto"/>
        <w:right w:val="none" w:sz="0" w:space="0" w:color="auto"/>
      </w:divBdr>
    </w:div>
    <w:div w:id="50429174">
      <w:bodyDiv w:val="1"/>
      <w:marLeft w:val="0"/>
      <w:marRight w:val="0"/>
      <w:marTop w:val="0"/>
      <w:marBottom w:val="0"/>
      <w:divBdr>
        <w:top w:val="none" w:sz="0" w:space="0" w:color="auto"/>
        <w:left w:val="none" w:sz="0" w:space="0" w:color="auto"/>
        <w:bottom w:val="none" w:sz="0" w:space="0" w:color="auto"/>
        <w:right w:val="none" w:sz="0" w:space="0" w:color="auto"/>
      </w:divBdr>
    </w:div>
    <w:div w:id="51584982">
      <w:bodyDiv w:val="1"/>
      <w:marLeft w:val="0"/>
      <w:marRight w:val="0"/>
      <w:marTop w:val="0"/>
      <w:marBottom w:val="0"/>
      <w:divBdr>
        <w:top w:val="none" w:sz="0" w:space="0" w:color="auto"/>
        <w:left w:val="none" w:sz="0" w:space="0" w:color="auto"/>
        <w:bottom w:val="none" w:sz="0" w:space="0" w:color="auto"/>
        <w:right w:val="none" w:sz="0" w:space="0" w:color="auto"/>
      </w:divBdr>
    </w:div>
    <w:div w:id="59063617">
      <w:bodyDiv w:val="1"/>
      <w:marLeft w:val="0"/>
      <w:marRight w:val="0"/>
      <w:marTop w:val="0"/>
      <w:marBottom w:val="0"/>
      <w:divBdr>
        <w:top w:val="none" w:sz="0" w:space="0" w:color="auto"/>
        <w:left w:val="none" w:sz="0" w:space="0" w:color="auto"/>
        <w:bottom w:val="none" w:sz="0" w:space="0" w:color="auto"/>
        <w:right w:val="none" w:sz="0" w:space="0" w:color="auto"/>
      </w:divBdr>
    </w:div>
    <w:div w:id="65807469">
      <w:bodyDiv w:val="1"/>
      <w:marLeft w:val="0"/>
      <w:marRight w:val="0"/>
      <w:marTop w:val="0"/>
      <w:marBottom w:val="0"/>
      <w:divBdr>
        <w:top w:val="none" w:sz="0" w:space="0" w:color="auto"/>
        <w:left w:val="none" w:sz="0" w:space="0" w:color="auto"/>
        <w:bottom w:val="none" w:sz="0" w:space="0" w:color="auto"/>
        <w:right w:val="none" w:sz="0" w:space="0" w:color="auto"/>
      </w:divBdr>
    </w:div>
    <w:div w:id="67852396">
      <w:bodyDiv w:val="1"/>
      <w:marLeft w:val="0"/>
      <w:marRight w:val="0"/>
      <w:marTop w:val="0"/>
      <w:marBottom w:val="0"/>
      <w:divBdr>
        <w:top w:val="none" w:sz="0" w:space="0" w:color="auto"/>
        <w:left w:val="none" w:sz="0" w:space="0" w:color="auto"/>
        <w:bottom w:val="none" w:sz="0" w:space="0" w:color="auto"/>
        <w:right w:val="none" w:sz="0" w:space="0" w:color="auto"/>
      </w:divBdr>
    </w:div>
    <w:div w:id="69078879">
      <w:bodyDiv w:val="1"/>
      <w:marLeft w:val="0"/>
      <w:marRight w:val="0"/>
      <w:marTop w:val="0"/>
      <w:marBottom w:val="0"/>
      <w:divBdr>
        <w:top w:val="none" w:sz="0" w:space="0" w:color="auto"/>
        <w:left w:val="none" w:sz="0" w:space="0" w:color="auto"/>
        <w:bottom w:val="none" w:sz="0" w:space="0" w:color="auto"/>
        <w:right w:val="none" w:sz="0" w:space="0" w:color="auto"/>
      </w:divBdr>
    </w:div>
    <w:div w:id="74523760">
      <w:bodyDiv w:val="1"/>
      <w:marLeft w:val="0"/>
      <w:marRight w:val="0"/>
      <w:marTop w:val="0"/>
      <w:marBottom w:val="0"/>
      <w:divBdr>
        <w:top w:val="none" w:sz="0" w:space="0" w:color="auto"/>
        <w:left w:val="none" w:sz="0" w:space="0" w:color="auto"/>
        <w:bottom w:val="none" w:sz="0" w:space="0" w:color="auto"/>
        <w:right w:val="none" w:sz="0" w:space="0" w:color="auto"/>
      </w:divBdr>
    </w:div>
    <w:div w:id="75979826">
      <w:bodyDiv w:val="1"/>
      <w:marLeft w:val="0"/>
      <w:marRight w:val="0"/>
      <w:marTop w:val="0"/>
      <w:marBottom w:val="0"/>
      <w:divBdr>
        <w:top w:val="none" w:sz="0" w:space="0" w:color="auto"/>
        <w:left w:val="none" w:sz="0" w:space="0" w:color="auto"/>
        <w:bottom w:val="none" w:sz="0" w:space="0" w:color="auto"/>
        <w:right w:val="none" w:sz="0" w:space="0" w:color="auto"/>
      </w:divBdr>
    </w:div>
    <w:div w:id="77295752">
      <w:bodyDiv w:val="1"/>
      <w:marLeft w:val="0"/>
      <w:marRight w:val="0"/>
      <w:marTop w:val="0"/>
      <w:marBottom w:val="0"/>
      <w:divBdr>
        <w:top w:val="none" w:sz="0" w:space="0" w:color="auto"/>
        <w:left w:val="none" w:sz="0" w:space="0" w:color="auto"/>
        <w:bottom w:val="none" w:sz="0" w:space="0" w:color="auto"/>
        <w:right w:val="none" w:sz="0" w:space="0" w:color="auto"/>
      </w:divBdr>
    </w:div>
    <w:div w:id="78911108">
      <w:bodyDiv w:val="1"/>
      <w:marLeft w:val="0"/>
      <w:marRight w:val="0"/>
      <w:marTop w:val="0"/>
      <w:marBottom w:val="0"/>
      <w:divBdr>
        <w:top w:val="none" w:sz="0" w:space="0" w:color="auto"/>
        <w:left w:val="none" w:sz="0" w:space="0" w:color="auto"/>
        <w:bottom w:val="none" w:sz="0" w:space="0" w:color="auto"/>
        <w:right w:val="none" w:sz="0" w:space="0" w:color="auto"/>
      </w:divBdr>
    </w:div>
    <w:div w:id="81072077">
      <w:bodyDiv w:val="1"/>
      <w:marLeft w:val="0"/>
      <w:marRight w:val="0"/>
      <w:marTop w:val="0"/>
      <w:marBottom w:val="0"/>
      <w:divBdr>
        <w:top w:val="none" w:sz="0" w:space="0" w:color="auto"/>
        <w:left w:val="none" w:sz="0" w:space="0" w:color="auto"/>
        <w:bottom w:val="none" w:sz="0" w:space="0" w:color="auto"/>
        <w:right w:val="none" w:sz="0" w:space="0" w:color="auto"/>
      </w:divBdr>
    </w:div>
    <w:div w:id="81223025">
      <w:bodyDiv w:val="1"/>
      <w:marLeft w:val="0"/>
      <w:marRight w:val="0"/>
      <w:marTop w:val="0"/>
      <w:marBottom w:val="0"/>
      <w:divBdr>
        <w:top w:val="none" w:sz="0" w:space="0" w:color="auto"/>
        <w:left w:val="none" w:sz="0" w:space="0" w:color="auto"/>
        <w:bottom w:val="none" w:sz="0" w:space="0" w:color="auto"/>
        <w:right w:val="none" w:sz="0" w:space="0" w:color="auto"/>
      </w:divBdr>
    </w:div>
    <w:div w:id="81489765">
      <w:bodyDiv w:val="1"/>
      <w:marLeft w:val="0"/>
      <w:marRight w:val="0"/>
      <w:marTop w:val="0"/>
      <w:marBottom w:val="0"/>
      <w:divBdr>
        <w:top w:val="none" w:sz="0" w:space="0" w:color="auto"/>
        <w:left w:val="none" w:sz="0" w:space="0" w:color="auto"/>
        <w:bottom w:val="none" w:sz="0" w:space="0" w:color="auto"/>
        <w:right w:val="none" w:sz="0" w:space="0" w:color="auto"/>
      </w:divBdr>
    </w:div>
    <w:div w:id="83037448">
      <w:bodyDiv w:val="1"/>
      <w:marLeft w:val="0"/>
      <w:marRight w:val="0"/>
      <w:marTop w:val="0"/>
      <w:marBottom w:val="0"/>
      <w:divBdr>
        <w:top w:val="none" w:sz="0" w:space="0" w:color="auto"/>
        <w:left w:val="none" w:sz="0" w:space="0" w:color="auto"/>
        <w:bottom w:val="none" w:sz="0" w:space="0" w:color="auto"/>
        <w:right w:val="none" w:sz="0" w:space="0" w:color="auto"/>
      </w:divBdr>
    </w:div>
    <w:div w:id="86586521">
      <w:bodyDiv w:val="1"/>
      <w:marLeft w:val="0"/>
      <w:marRight w:val="0"/>
      <w:marTop w:val="0"/>
      <w:marBottom w:val="0"/>
      <w:divBdr>
        <w:top w:val="none" w:sz="0" w:space="0" w:color="auto"/>
        <w:left w:val="none" w:sz="0" w:space="0" w:color="auto"/>
        <w:bottom w:val="none" w:sz="0" w:space="0" w:color="auto"/>
        <w:right w:val="none" w:sz="0" w:space="0" w:color="auto"/>
      </w:divBdr>
    </w:div>
    <w:div w:id="87117889">
      <w:bodyDiv w:val="1"/>
      <w:marLeft w:val="0"/>
      <w:marRight w:val="0"/>
      <w:marTop w:val="0"/>
      <w:marBottom w:val="0"/>
      <w:divBdr>
        <w:top w:val="none" w:sz="0" w:space="0" w:color="auto"/>
        <w:left w:val="none" w:sz="0" w:space="0" w:color="auto"/>
        <w:bottom w:val="none" w:sz="0" w:space="0" w:color="auto"/>
        <w:right w:val="none" w:sz="0" w:space="0" w:color="auto"/>
      </w:divBdr>
    </w:div>
    <w:div w:id="88477950">
      <w:bodyDiv w:val="1"/>
      <w:marLeft w:val="0"/>
      <w:marRight w:val="0"/>
      <w:marTop w:val="0"/>
      <w:marBottom w:val="0"/>
      <w:divBdr>
        <w:top w:val="none" w:sz="0" w:space="0" w:color="auto"/>
        <w:left w:val="none" w:sz="0" w:space="0" w:color="auto"/>
        <w:bottom w:val="none" w:sz="0" w:space="0" w:color="auto"/>
        <w:right w:val="none" w:sz="0" w:space="0" w:color="auto"/>
      </w:divBdr>
    </w:div>
    <w:div w:id="89816625">
      <w:bodyDiv w:val="1"/>
      <w:marLeft w:val="0"/>
      <w:marRight w:val="0"/>
      <w:marTop w:val="0"/>
      <w:marBottom w:val="0"/>
      <w:divBdr>
        <w:top w:val="none" w:sz="0" w:space="0" w:color="auto"/>
        <w:left w:val="none" w:sz="0" w:space="0" w:color="auto"/>
        <w:bottom w:val="none" w:sz="0" w:space="0" w:color="auto"/>
        <w:right w:val="none" w:sz="0" w:space="0" w:color="auto"/>
      </w:divBdr>
    </w:div>
    <w:div w:id="94207264">
      <w:bodyDiv w:val="1"/>
      <w:marLeft w:val="0"/>
      <w:marRight w:val="0"/>
      <w:marTop w:val="0"/>
      <w:marBottom w:val="0"/>
      <w:divBdr>
        <w:top w:val="none" w:sz="0" w:space="0" w:color="auto"/>
        <w:left w:val="none" w:sz="0" w:space="0" w:color="auto"/>
        <w:bottom w:val="none" w:sz="0" w:space="0" w:color="auto"/>
        <w:right w:val="none" w:sz="0" w:space="0" w:color="auto"/>
      </w:divBdr>
    </w:div>
    <w:div w:id="101653742">
      <w:bodyDiv w:val="1"/>
      <w:marLeft w:val="0"/>
      <w:marRight w:val="0"/>
      <w:marTop w:val="0"/>
      <w:marBottom w:val="0"/>
      <w:divBdr>
        <w:top w:val="none" w:sz="0" w:space="0" w:color="auto"/>
        <w:left w:val="none" w:sz="0" w:space="0" w:color="auto"/>
        <w:bottom w:val="none" w:sz="0" w:space="0" w:color="auto"/>
        <w:right w:val="none" w:sz="0" w:space="0" w:color="auto"/>
      </w:divBdr>
    </w:div>
    <w:div w:id="102002583">
      <w:bodyDiv w:val="1"/>
      <w:marLeft w:val="0"/>
      <w:marRight w:val="0"/>
      <w:marTop w:val="0"/>
      <w:marBottom w:val="0"/>
      <w:divBdr>
        <w:top w:val="none" w:sz="0" w:space="0" w:color="auto"/>
        <w:left w:val="none" w:sz="0" w:space="0" w:color="auto"/>
        <w:bottom w:val="none" w:sz="0" w:space="0" w:color="auto"/>
        <w:right w:val="none" w:sz="0" w:space="0" w:color="auto"/>
      </w:divBdr>
    </w:div>
    <w:div w:id="108161903">
      <w:bodyDiv w:val="1"/>
      <w:marLeft w:val="0"/>
      <w:marRight w:val="0"/>
      <w:marTop w:val="0"/>
      <w:marBottom w:val="0"/>
      <w:divBdr>
        <w:top w:val="none" w:sz="0" w:space="0" w:color="auto"/>
        <w:left w:val="none" w:sz="0" w:space="0" w:color="auto"/>
        <w:bottom w:val="none" w:sz="0" w:space="0" w:color="auto"/>
        <w:right w:val="none" w:sz="0" w:space="0" w:color="auto"/>
      </w:divBdr>
    </w:div>
    <w:div w:id="113982622">
      <w:bodyDiv w:val="1"/>
      <w:marLeft w:val="0"/>
      <w:marRight w:val="0"/>
      <w:marTop w:val="0"/>
      <w:marBottom w:val="0"/>
      <w:divBdr>
        <w:top w:val="none" w:sz="0" w:space="0" w:color="auto"/>
        <w:left w:val="none" w:sz="0" w:space="0" w:color="auto"/>
        <w:bottom w:val="none" w:sz="0" w:space="0" w:color="auto"/>
        <w:right w:val="none" w:sz="0" w:space="0" w:color="auto"/>
      </w:divBdr>
    </w:div>
    <w:div w:id="115805594">
      <w:bodyDiv w:val="1"/>
      <w:marLeft w:val="0"/>
      <w:marRight w:val="0"/>
      <w:marTop w:val="0"/>
      <w:marBottom w:val="0"/>
      <w:divBdr>
        <w:top w:val="none" w:sz="0" w:space="0" w:color="auto"/>
        <w:left w:val="none" w:sz="0" w:space="0" w:color="auto"/>
        <w:bottom w:val="none" w:sz="0" w:space="0" w:color="auto"/>
        <w:right w:val="none" w:sz="0" w:space="0" w:color="auto"/>
      </w:divBdr>
    </w:div>
    <w:div w:id="116459814">
      <w:bodyDiv w:val="1"/>
      <w:marLeft w:val="0"/>
      <w:marRight w:val="0"/>
      <w:marTop w:val="0"/>
      <w:marBottom w:val="0"/>
      <w:divBdr>
        <w:top w:val="none" w:sz="0" w:space="0" w:color="auto"/>
        <w:left w:val="none" w:sz="0" w:space="0" w:color="auto"/>
        <w:bottom w:val="none" w:sz="0" w:space="0" w:color="auto"/>
        <w:right w:val="none" w:sz="0" w:space="0" w:color="auto"/>
      </w:divBdr>
    </w:div>
    <w:div w:id="123431408">
      <w:bodyDiv w:val="1"/>
      <w:marLeft w:val="0"/>
      <w:marRight w:val="0"/>
      <w:marTop w:val="0"/>
      <w:marBottom w:val="0"/>
      <w:divBdr>
        <w:top w:val="none" w:sz="0" w:space="0" w:color="auto"/>
        <w:left w:val="none" w:sz="0" w:space="0" w:color="auto"/>
        <w:bottom w:val="none" w:sz="0" w:space="0" w:color="auto"/>
        <w:right w:val="none" w:sz="0" w:space="0" w:color="auto"/>
      </w:divBdr>
    </w:div>
    <w:div w:id="123617315">
      <w:bodyDiv w:val="1"/>
      <w:marLeft w:val="0"/>
      <w:marRight w:val="0"/>
      <w:marTop w:val="0"/>
      <w:marBottom w:val="0"/>
      <w:divBdr>
        <w:top w:val="none" w:sz="0" w:space="0" w:color="auto"/>
        <w:left w:val="none" w:sz="0" w:space="0" w:color="auto"/>
        <w:bottom w:val="none" w:sz="0" w:space="0" w:color="auto"/>
        <w:right w:val="none" w:sz="0" w:space="0" w:color="auto"/>
      </w:divBdr>
    </w:div>
    <w:div w:id="125124034">
      <w:bodyDiv w:val="1"/>
      <w:marLeft w:val="0"/>
      <w:marRight w:val="0"/>
      <w:marTop w:val="0"/>
      <w:marBottom w:val="0"/>
      <w:divBdr>
        <w:top w:val="none" w:sz="0" w:space="0" w:color="auto"/>
        <w:left w:val="none" w:sz="0" w:space="0" w:color="auto"/>
        <w:bottom w:val="none" w:sz="0" w:space="0" w:color="auto"/>
        <w:right w:val="none" w:sz="0" w:space="0" w:color="auto"/>
      </w:divBdr>
    </w:div>
    <w:div w:id="132068872">
      <w:bodyDiv w:val="1"/>
      <w:marLeft w:val="0"/>
      <w:marRight w:val="0"/>
      <w:marTop w:val="0"/>
      <w:marBottom w:val="0"/>
      <w:divBdr>
        <w:top w:val="none" w:sz="0" w:space="0" w:color="auto"/>
        <w:left w:val="none" w:sz="0" w:space="0" w:color="auto"/>
        <w:bottom w:val="none" w:sz="0" w:space="0" w:color="auto"/>
        <w:right w:val="none" w:sz="0" w:space="0" w:color="auto"/>
      </w:divBdr>
    </w:div>
    <w:div w:id="134379486">
      <w:bodyDiv w:val="1"/>
      <w:marLeft w:val="0"/>
      <w:marRight w:val="0"/>
      <w:marTop w:val="0"/>
      <w:marBottom w:val="0"/>
      <w:divBdr>
        <w:top w:val="none" w:sz="0" w:space="0" w:color="auto"/>
        <w:left w:val="none" w:sz="0" w:space="0" w:color="auto"/>
        <w:bottom w:val="none" w:sz="0" w:space="0" w:color="auto"/>
        <w:right w:val="none" w:sz="0" w:space="0" w:color="auto"/>
      </w:divBdr>
    </w:div>
    <w:div w:id="134493106">
      <w:bodyDiv w:val="1"/>
      <w:marLeft w:val="0"/>
      <w:marRight w:val="0"/>
      <w:marTop w:val="0"/>
      <w:marBottom w:val="0"/>
      <w:divBdr>
        <w:top w:val="none" w:sz="0" w:space="0" w:color="auto"/>
        <w:left w:val="none" w:sz="0" w:space="0" w:color="auto"/>
        <w:bottom w:val="none" w:sz="0" w:space="0" w:color="auto"/>
        <w:right w:val="none" w:sz="0" w:space="0" w:color="auto"/>
      </w:divBdr>
    </w:div>
    <w:div w:id="144515884">
      <w:bodyDiv w:val="1"/>
      <w:marLeft w:val="0"/>
      <w:marRight w:val="0"/>
      <w:marTop w:val="0"/>
      <w:marBottom w:val="0"/>
      <w:divBdr>
        <w:top w:val="none" w:sz="0" w:space="0" w:color="auto"/>
        <w:left w:val="none" w:sz="0" w:space="0" w:color="auto"/>
        <w:bottom w:val="none" w:sz="0" w:space="0" w:color="auto"/>
        <w:right w:val="none" w:sz="0" w:space="0" w:color="auto"/>
      </w:divBdr>
    </w:div>
    <w:div w:id="149714534">
      <w:bodyDiv w:val="1"/>
      <w:marLeft w:val="0"/>
      <w:marRight w:val="0"/>
      <w:marTop w:val="0"/>
      <w:marBottom w:val="0"/>
      <w:divBdr>
        <w:top w:val="none" w:sz="0" w:space="0" w:color="auto"/>
        <w:left w:val="none" w:sz="0" w:space="0" w:color="auto"/>
        <w:bottom w:val="none" w:sz="0" w:space="0" w:color="auto"/>
        <w:right w:val="none" w:sz="0" w:space="0" w:color="auto"/>
      </w:divBdr>
    </w:div>
    <w:div w:id="155611180">
      <w:bodyDiv w:val="1"/>
      <w:marLeft w:val="0"/>
      <w:marRight w:val="0"/>
      <w:marTop w:val="0"/>
      <w:marBottom w:val="0"/>
      <w:divBdr>
        <w:top w:val="none" w:sz="0" w:space="0" w:color="auto"/>
        <w:left w:val="none" w:sz="0" w:space="0" w:color="auto"/>
        <w:bottom w:val="none" w:sz="0" w:space="0" w:color="auto"/>
        <w:right w:val="none" w:sz="0" w:space="0" w:color="auto"/>
      </w:divBdr>
    </w:div>
    <w:div w:id="158078519">
      <w:bodyDiv w:val="1"/>
      <w:marLeft w:val="0"/>
      <w:marRight w:val="0"/>
      <w:marTop w:val="0"/>
      <w:marBottom w:val="0"/>
      <w:divBdr>
        <w:top w:val="none" w:sz="0" w:space="0" w:color="auto"/>
        <w:left w:val="none" w:sz="0" w:space="0" w:color="auto"/>
        <w:bottom w:val="none" w:sz="0" w:space="0" w:color="auto"/>
        <w:right w:val="none" w:sz="0" w:space="0" w:color="auto"/>
      </w:divBdr>
    </w:div>
    <w:div w:id="159779088">
      <w:bodyDiv w:val="1"/>
      <w:marLeft w:val="0"/>
      <w:marRight w:val="0"/>
      <w:marTop w:val="0"/>
      <w:marBottom w:val="0"/>
      <w:divBdr>
        <w:top w:val="none" w:sz="0" w:space="0" w:color="auto"/>
        <w:left w:val="none" w:sz="0" w:space="0" w:color="auto"/>
        <w:bottom w:val="none" w:sz="0" w:space="0" w:color="auto"/>
        <w:right w:val="none" w:sz="0" w:space="0" w:color="auto"/>
      </w:divBdr>
    </w:div>
    <w:div w:id="174416787">
      <w:bodyDiv w:val="1"/>
      <w:marLeft w:val="0"/>
      <w:marRight w:val="0"/>
      <w:marTop w:val="0"/>
      <w:marBottom w:val="0"/>
      <w:divBdr>
        <w:top w:val="none" w:sz="0" w:space="0" w:color="auto"/>
        <w:left w:val="none" w:sz="0" w:space="0" w:color="auto"/>
        <w:bottom w:val="none" w:sz="0" w:space="0" w:color="auto"/>
        <w:right w:val="none" w:sz="0" w:space="0" w:color="auto"/>
      </w:divBdr>
    </w:div>
    <w:div w:id="175971553">
      <w:bodyDiv w:val="1"/>
      <w:marLeft w:val="0"/>
      <w:marRight w:val="0"/>
      <w:marTop w:val="0"/>
      <w:marBottom w:val="0"/>
      <w:divBdr>
        <w:top w:val="none" w:sz="0" w:space="0" w:color="auto"/>
        <w:left w:val="none" w:sz="0" w:space="0" w:color="auto"/>
        <w:bottom w:val="none" w:sz="0" w:space="0" w:color="auto"/>
        <w:right w:val="none" w:sz="0" w:space="0" w:color="auto"/>
      </w:divBdr>
    </w:div>
    <w:div w:id="179249004">
      <w:bodyDiv w:val="1"/>
      <w:marLeft w:val="0"/>
      <w:marRight w:val="0"/>
      <w:marTop w:val="0"/>
      <w:marBottom w:val="0"/>
      <w:divBdr>
        <w:top w:val="none" w:sz="0" w:space="0" w:color="auto"/>
        <w:left w:val="none" w:sz="0" w:space="0" w:color="auto"/>
        <w:bottom w:val="none" w:sz="0" w:space="0" w:color="auto"/>
        <w:right w:val="none" w:sz="0" w:space="0" w:color="auto"/>
      </w:divBdr>
    </w:div>
    <w:div w:id="180629678">
      <w:bodyDiv w:val="1"/>
      <w:marLeft w:val="0"/>
      <w:marRight w:val="0"/>
      <w:marTop w:val="0"/>
      <w:marBottom w:val="0"/>
      <w:divBdr>
        <w:top w:val="none" w:sz="0" w:space="0" w:color="auto"/>
        <w:left w:val="none" w:sz="0" w:space="0" w:color="auto"/>
        <w:bottom w:val="none" w:sz="0" w:space="0" w:color="auto"/>
        <w:right w:val="none" w:sz="0" w:space="0" w:color="auto"/>
      </w:divBdr>
    </w:div>
    <w:div w:id="182479920">
      <w:bodyDiv w:val="1"/>
      <w:marLeft w:val="0"/>
      <w:marRight w:val="0"/>
      <w:marTop w:val="0"/>
      <w:marBottom w:val="0"/>
      <w:divBdr>
        <w:top w:val="none" w:sz="0" w:space="0" w:color="auto"/>
        <w:left w:val="none" w:sz="0" w:space="0" w:color="auto"/>
        <w:bottom w:val="none" w:sz="0" w:space="0" w:color="auto"/>
        <w:right w:val="none" w:sz="0" w:space="0" w:color="auto"/>
      </w:divBdr>
    </w:div>
    <w:div w:id="182986596">
      <w:bodyDiv w:val="1"/>
      <w:marLeft w:val="0"/>
      <w:marRight w:val="0"/>
      <w:marTop w:val="0"/>
      <w:marBottom w:val="0"/>
      <w:divBdr>
        <w:top w:val="none" w:sz="0" w:space="0" w:color="auto"/>
        <w:left w:val="none" w:sz="0" w:space="0" w:color="auto"/>
        <w:bottom w:val="none" w:sz="0" w:space="0" w:color="auto"/>
        <w:right w:val="none" w:sz="0" w:space="0" w:color="auto"/>
      </w:divBdr>
    </w:div>
    <w:div w:id="185801837">
      <w:bodyDiv w:val="1"/>
      <w:marLeft w:val="0"/>
      <w:marRight w:val="0"/>
      <w:marTop w:val="0"/>
      <w:marBottom w:val="0"/>
      <w:divBdr>
        <w:top w:val="none" w:sz="0" w:space="0" w:color="auto"/>
        <w:left w:val="none" w:sz="0" w:space="0" w:color="auto"/>
        <w:bottom w:val="none" w:sz="0" w:space="0" w:color="auto"/>
        <w:right w:val="none" w:sz="0" w:space="0" w:color="auto"/>
      </w:divBdr>
    </w:div>
    <w:div w:id="187643921">
      <w:bodyDiv w:val="1"/>
      <w:marLeft w:val="0"/>
      <w:marRight w:val="0"/>
      <w:marTop w:val="0"/>
      <w:marBottom w:val="0"/>
      <w:divBdr>
        <w:top w:val="none" w:sz="0" w:space="0" w:color="auto"/>
        <w:left w:val="none" w:sz="0" w:space="0" w:color="auto"/>
        <w:bottom w:val="none" w:sz="0" w:space="0" w:color="auto"/>
        <w:right w:val="none" w:sz="0" w:space="0" w:color="auto"/>
      </w:divBdr>
    </w:div>
    <w:div w:id="188417568">
      <w:bodyDiv w:val="1"/>
      <w:marLeft w:val="0"/>
      <w:marRight w:val="0"/>
      <w:marTop w:val="0"/>
      <w:marBottom w:val="0"/>
      <w:divBdr>
        <w:top w:val="none" w:sz="0" w:space="0" w:color="auto"/>
        <w:left w:val="none" w:sz="0" w:space="0" w:color="auto"/>
        <w:bottom w:val="none" w:sz="0" w:space="0" w:color="auto"/>
        <w:right w:val="none" w:sz="0" w:space="0" w:color="auto"/>
      </w:divBdr>
    </w:div>
    <w:div w:id="189994722">
      <w:bodyDiv w:val="1"/>
      <w:marLeft w:val="0"/>
      <w:marRight w:val="0"/>
      <w:marTop w:val="0"/>
      <w:marBottom w:val="0"/>
      <w:divBdr>
        <w:top w:val="none" w:sz="0" w:space="0" w:color="auto"/>
        <w:left w:val="none" w:sz="0" w:space="0" w:color="auto"/>
        <w:bottom w:val="none" w:sz="0" w:space="0" w:color="auto"/>
        <w:right w:val="none" w:sz="0" w:space="0" w:color="auto"/>
      </w:divBdr>
    </w:div>
    <w:div w:id="203639207">
      <w:bodyDiv w:val="1"/>
      <w:marLeft w:val="0"/>
      <w:marRight w:val="0"/>
      <w:marTop w:val="0"/>
      <w:marBottom w:val="0"/>
      <w:divBdr>
        <w:top w:val="none" w:sz="0" w:space="0" w:color="auto"/>
        <w:left w:val="none" w:sz="0" w:space="0" w:color="auto"/>
        <w:bottom w:val="none" w:sz="0" w:space="0" w:color="auto"/>
        <w:right w:val="none" w:sz="0" w:space="0" w:color="auto"/>
      </w:divBdr>
    </w:div>
    <w:div w:id="212468260">
      <w:bodyDiv w:val="1"/>
      <w:marLeft w:val="0"/>
      <w:marRight w:val="0"/>
      <w:marTop w:val="0"/>
      <w:marBottom w:val="0"/>
      <w:divBdr>
        <w:top w:val="none" w:sz="0" w:space="0" w:color="auto"/>
        <w:left w:val="none" w:sz="0" w:space="0" w:color="auto"/>
        <w:bottom w:val="none" w:sz="0" w:space="0" w:color="auto"/>
        <w:right w:val="none" w:sz="0" w:space="0" w:color="auto"/>
      </w:divBdr>
    </w:div>
    <w:div w:id="213466351">
      <w:bodyDiv w:val="1"/>
      <w:marLeft w:val="0"/>
      <w:marRight w:val="0"/>
      <w:marTop w:val="0"/>
      <w:marBottom w:val="0"/>
      <w:divBdr>
        <w:top w:val="none" w:sz="0" w:space="0" w:color="auto"/>
        <w:left w:val="none" w:sz="0" w:space="0" w:color="auto"/>
        <w:bottom w:val="none" w:sz="0" w:space="0" w:color="auto"/>
        <w:right w:val="none" w:sz="0" w:space="0" w:color="auto"/>
      </w:divBdr>
    </w:div>
    <w:div w:id="215358683">
      <w:bodyDiv w:val="1"/>
      <w:marLeft w:val="0"/>
      <w:marRight w:val="0"/>
      <w:marTop w:val="0"/>
      <w:marBottom w:val="0"/>
      <w:divBdr>
        <w:top w:val="none" w:sz="0" w:space="0" w:color="auto"/>
        <w:left w:val="none" w:sz="0" w:space="0" w:color="auto"/>
        <w:bottom w:val="none" w:sz="0" w:space="0" w:color="auto"/>
        <w:right w:val="none" w:sz="0" w:space="0" w:color="auto"/>
      </w:divBdr>
    </w:div>
    <w:div w:id="218132050">
      <w:bodyDiv w:val="1"/>
      <w:marLeft w:val="0"/>
      <w:marRight w:val="0"/>
      <w:marTop w:val="0"/>
      <w:marBottom w:val="0"/>
      <w:divBdr>
        <w:top w:val="none" w:sz="0" w:space="0" w:color="auto"/>
        <w:left w:val="none" w:sz="0" w:space="0" w:color="auto"/>
        <w:bottom w:val="none" w:sz="0" w:space="0" w:color="auto"/>
        <w:right w:val="none" w:sz="0" w:space="0" w:color="auto"/>
      </w:divBdr>
    </w:div>
    <w:div w:id="220023611">
      <w:bodyDiv w:val="1"/>
      <w:marLeft w:val="0"/>
      <w:marRight w:val="0"/>
      <w:marTop w:val="0"/>
      <w:marBottom w:val="0"/>
      <w:divBdr>
        <w:top w:val="none" w:sz="0" w:space="0" w:color="auto"/>
        <w:left w:val="none" w:sz="0" w:space="0" w:color="auto"/>
        <w:bottom w:val="none" w:sz="0" w:space="0" w:color="auto"/>
        <w:right w:val="none" w:sz="0" w:space="0" w:color="auto"/>
      </w:divBdr>
    </w:div>
    <w:div w:id="222063113">
      <w:bodyDiv w:val="1"/>
      <w:marLeft w:val="0"/>
      <w:marRight w:val="0"/>
      <w:marTop w:val="0"/>
      <w:marBottom w:val="0"/>
      <w:divBdr>
        <w:top w:val="none" w:sz="0" w:space="0" w:color="auto"/>
        <w:left w:val="none" w:sz="0" w:space="0" w:color="auto"/>
        <w:bottom w:val="none" w:sz="0" w:space="0" w:color="auto"/>
        <w:right w:val="none" w:sz="0" w:space="0" w:color="auto"/>
      </w:divBdr>
    </w:div>
    <w:div w:id="227035898">
      <w:bodyDiv w:val="1"/>
      <w:marLeft w:val="0"/>
      <w:marRight w:val="0"/>
      <w:marTop w:val="0"/>
      <w:marBottom w:val="0"/>
      <w:divBdr>
        <w:top w:val="none" w:sz="0" w:space="0" w:color="auto"/>
        <w:left w:val="none" w:sz="0" w:space="0" w:color="auto"/>
        <w:bottom w:val="none" w:sz="0" w:space="0" w:color="auto"/>
        <w:right w:val="none" w:sz="0" w:space="0" w:color="auto"/>
      </w:divBdr>
    </w:div>
    <w:div w:id="239675996">
      <w:bodyDiv w:val="1"/>
      <w:marLeft w:val="0"/>
      <w:marRight w:val="0"/>
      <w:marTop w:val="0"/>
      <w:marBottom w:val="0"/>
      <w:divBdr>
        <w:top w:val="none" w:sz="0" w:space="0" w:color="auto"/>
        <w:left w:val="none" w:sz="0" w:space="0" w:color="auto"/>
        <w:bottom w:val="none" w:sz="0" w:space="0" w:color="auto"/>
        <w:right w:val="none" w:sz="0" w:space="0" w:color="auto"/>
      </w:divBdr>
    </w:div>
    <w:div w:id="240531266">
      <w:bodyDiv w:val="1"/>
      <w:marLeft w:val="0"/>
      <w:marRight w:val="0"/>
      <w:marTop w:val="0"/>
      <w:marBottom w:val="0"/>
      <w:divBdr>
        <w:top w:val="none" w:sz="0" w:space="0" w:color="auto"/>
        <w:left w:val="none" w:sz="0" w:space="0" w:color="auto"/>
        <w:bottom w:val="none" w:sz="0" w:space="0" w:color="auto"/>
        <w:right w:val="none" w:sz="0" w:space="0" w:color="auto"/>
      </w:divBdr>
    </w:div>
    <w:div w:id="241649533">
      <w:bodyDiv w:val="1"/>
      <w:marLeft w:val="0"/>
      <w:marRight w:val="0"/>
      <w:marTop w:val="0"/>
      <w:marBottom w:val="0"/>
      <w:divBdr>
        <w:top w:val="none" w:sz="0" w:space="0" w:color="auto"/>
        <w:left w:val="none" w:sz="0" w:space="0" w:color="auto"/>
        <w:bottom w:val="none" w:sz="0" w:space="0" w:color="auto"/>
        <w:right w:val="none" w:sz="0" w:space="0" w:color="auto"/>
      </w:divBdr>
    </w:div>
    <w:div w:id="243804642">
      <w:bodyDiv w:val="1"/>
      <w:marLeft w:val="0"/>
      <w:marRight w:val="0"/>
      <w:marTop w:val="0"/>
      <w:marBottom w:val="0"/>
      <w:divBdr>
        <w:top w:val="none" w:sz="0" w:space="0" w:color="auto"/>
        <w:left w:val="none" w:sz="0" w:space="0" w:color="auto"/>
        <w:bottom w:val="none" w:sz="0" w:space="0" w:color="auto"/>
        <w:right w:val="none" w:sz="0" w:space="0" w:color="auto"/>
      </w:divBdr>
    </w:div>
    <w:div w:id="243953949">
      <w:bodyDiv w:val="1"/>
      <w:marLeft w:val="0"/>
      <w:marRight w:val="0"/>
      <w:marTop w:val="0"/>
      <w:marBottom w:val="0"/>
      <w:divBdr>
        <w:top w:val="none" w:sz="0" w:space="0" w:color="auto"/>
        <w:left w:val="none" w:sz="0" w:space="0" w:color="auto"/>
        <w:bottom w:val="none" w:sz="0" w:space="0" w:color="auto"/>
        <w:right w:val="none" w:sz="0" w:space="0" w:color="auto"/>
      </w:divBdr>
    </w:div>
    <w:div w:id="246381752">
      <w:bodyDiv w:val="1"/>
      <w:marLeft w:val="0"/>
      <w:marRight w:val="0"/>
      <w:marTop w:val="0"/>
      <w:marBottom w:val="0"/>
      <w:divBdr>
        <w:top w:val="none" w:sz="0" w:space="0" w:color="auto"/>
        <w:left w:val="none" w:sz="0" w:space="0" w:color="auto"/>
        <w:bottom w:val="none" w:sz="0" w:space="0" w:color="auto"/>
        <w:right w:val="none" w:sz="0" w:space="0" w:color="auto"/>
      </w:divBdr>
    </w:div>
    <w:div w:id="247273360">
      <w:bodyDiv w:val="1"/>
      <w:marLeft w:val="0"/>
      <w:marRight w:val="0"/>
      <w:marTop w:val="0"/>
      <w:marBottom w:val="0"/>
      <w:divBdr>
        <w:top w:val="none" w:sz="0" w:space="0" w:color="auto"/>
        <w:left w:val="none" w:sz="0" w:space="0" w:color="auto"/>
        <w:bottom w:val="none" w:sz="0" w:space="0" w:color="auto"/>
        <w:right w:val="none" w:sz="0" w:space="0" w:color="auto"/>
      </w:divBdr>
    </w:div>
    <w:div w:id="249848638">
      <w:bodyDiv w:val="1"/>
      <w:marLeft w:val="0"/>
      <w:marRight w:val="0"/>
      <w:marTop w:val="0"/>
      <w:marBottom w:val="0"/>
      <w:divBdr>
        <w:top w:val="none" w:sz="0" w:space="0" w:color="auto"/>
        <w:left w:val="none" w:sz="0" w:space="0" w:color="auto"/>
        <w:bottom w:val="none" w:sz="0" w:space="0" w:color="auto"/>
        <w:right w:val="none" w:sz="0" w:space="0" w:color="auto"/>
      </w:divBdr>
    </w:div>
    <w:div w:id="250705877">
      <w:bodyDiv w:val="1"/>
      <w:marLeft w:val="0"/>
      <w:marRight w:val="0"/>
      <w:marTop w:val="0"/>
      <w:marBottom w:val="0"/>
      <w:divBdr>
        <w:top w:val="none" w:sz="0" w:space="0" w:color="auto"/>
        <w:left w:val="none" w:sz="0" w:space="0" w:color="auto"/>
        <w:bottom w:val="none" w:sz="0" w:space="0" w:color="auto"/>
        <w:right w:val="none" w:sz="0" w:space="0" w:color="auto"/>
      </w:divBdr>
    </w:div>
    <w:div w:id="255093757">
      <w:bodyDiv w:val="1"/>
      <w:marLeft w:val="0"/>
      <w:marRight w:val="0"/>
      <w:marTop w:val="0"/>
      <w:marBottom w:val="0"/>
      <w:divBdr>
        <w:top w:val="none" w:sz="0" w:space="0" w:color="auto"/>
        <w:left w:val="none" w:sz="0" w:space="0" w:color="auto"/>
        <w:bottom w:val="none" w:sz="0" w:space="0" w:color="auto"/>
        <w:right w:val="none" w:sz="0" w:space="0" w:color="auto"/>
      </w:divBdr>
    </w:div>
    <w:div w:id="255405651">
      <w:bodyDiv w:val="1"/>
      <w:marLeft w:val="0"/>
      <w:marRight w:val="0"/>
      <w:marTop w:val="0"/>
      <w:marBottom w:val="0"/>
      <w:divBdr>
        <w:top w:val="none" w:sz="0" w:space="0" w:color="auto"/>
        <w:left w:val="none" w:sz="0" w:space="0" w:color="auto"/>
        <w:bottom w:val="none" w:sz="0" w:space="0" w:color="auto"/>
        <w:right w:val="none" w:sz="0" w:space="0" w:color="auto"/>
      </w:divBdr>
    </w:div>
    <w:div w:id="259218715">
      <w:bodyDiv w:val="1"/>
      <w:marLeft w:val="0"/>
      <w:marRight w:val="0"/>
      <w:marTop w:val="0"/>
      <w:marBottom w:val="0"/>
      <w:divBdr>
        <w:top w:val="none" w:sz="0" w:space="0" w:color="auto"/>
        <w:left w:val="none" w:sz="0" w:space="0" w:color="auto"/>
        <w:bottom w:val="none" w:sz="0" w:space="0" w:color="auto"/>
        <w:right w:val="none" w:sz="0" w:space="0" w:color="auto"/>
      </w:divBdr>
    </w:div>
    <w:div w:id="264192159">
      <w:bodyDiv w:val="1"/>
      <w:marLeft w:val="0"/>
      <w:marRight w:val="0"/>
      <w:marTop w:val="0"/>
      <w:marBottom w:val="0"/>
      <w:divBdr>
        <w:top w:val="none" w:sz="0" w:space="0" w:color="auto"/>
        <w:left w:val="none" w:sz="0" w:space="0" w:color="auto"/>
        <w:bottom w:val="none" w:sz="0" w:space="0" w:color="auto"/>
        <w:right w:val="none" w:sz="0" w:space="0" w:color="auto"/>
      </w:divBdr>
    </w:div>
    <w:div w:id="265237524">
      <w:bodyDiv w:val="1"/>
      <w:marLeft w:val="0"/>
      <w:marRight w:val="0"/>
      <w:marTop w:val="0"/>
      <w:marBottom w:val="0"/>
      <w:divBdr>
        <w:top w:val="none" w:sz="0" w:space="0" w:color="auto"/>
        <w:left w:val="none" w:sz="0" w:space="0" w:color="auto"/>
        <w:bottom w:val="none" w:sz="0" w:space="0" w:color="auto"/>
        <w:right w:val="none" w:sz="0" w:space="0" w:color="auto"/>
      </w:divBdr>
    </w:div>
    <w:div w:id="266694894">
      <w:bodyDiv w:val="1"/>
      <w:marLeft w:val="0"/>
      <w:marRight w:val="0"/>
      <w:marTop w:val="0"/>
      <w:marBottom w:val="0"/>
      <w:divBdr>
        <w:top w:val="none" w:sz="0" w:space="0" w:color="auto"/>
        <w:left w:val="none" w:sz="0" w:space="0" w:color="auto"/>
        <w:bottom w:val="none" w:sz="0" w:space="0" w:color="auto"/>
        <w:right w:val="none" w:sz="0" w:space="0" w:color="auto"/>
      </w:divBdr>
    </w:div>
    <w:div w:id="277151816">
      <w:bodyDiv w:val="1"/>
      <w:marLeft w:val="0"/>
      <w:marRight w:val="0"/>
      <w:marTop w:val="0"/>
      <w:marBottom w:val="0"/>
      <w:divBdr>
        <w:top w:val="none" w:sz="0" w:space="0" w:color="auto"/>
        <w:left w:val="none" w:sz="0" w:space="0" w:color="auto"/>
        <w:bottom w:val="none" w:sz="0" w:space="0" w:color="auto"/>
        <w:right w:val="none" w:sz="0" w:space="0" w:color="auto"/>
      </w:divBdr>
    </w:div>
    <w:div w:id="283121944">
      <w:bodyDiv w:val="1"/>
      <w:marLeft w:val="0"/>
      <w:marRight w:val="0"/>
      <w:marTop w:val="0"/>
      <w:marBottom w:val="0"/>
      <w:divBdr>
        <w:top w:val="none" w:sz="0" w:space="0" w:color="auto"/>
        <w:left w:val="none" w:sz="0" w:space="0" w:color="auto"/>
        <w:bottom w:val="none" w:sz="0" w:space="0" w:color="auto"/>
        <w:right w:val="none" w:sz="0" w:space="0" w:color="auto"/>
      </w:divBdr>
    </w:div>
    <w:div w:id="283273319">
      <w:bodyDiv w:val="1"/>
      <w:marLeft w:val="0"/>
      <w:marRight w:val="0"/>
      <w:marTop w:val="0"/>
      <w:marBottom w:val="0"/>
      <w:divBdr>
        <w:top w:val="none" w:sz="0" w:space="0" w:color="auto"/>
        <w:left w:val="none" w:sz="0" w:space="0" w:color="auto"/>
        <w:bottom w:val="none" w:sz="0" w:space="0" w:color="auto"/>
        <w:right w:val="none" w:sz="0" w:space="0" w:color="auto"/>
      </w:divBdr>
    </w:div>
    <w:div w:id="286274458">
      <w:bodyDiv w:val="1"/>
      <w:marLeft w:val="0"/>
      <w:marRight w:val="0"/>
      <w:marTop w:val="0"/>
      <w:marBottom w:val="0"/>
      <w:divBdr>
        <w:top w:val="none" w:sz="0" w:space="0" w:color="auto"/>
        <w:left w:val="none" w:sz="0" w:space="0" w:color="auto"/>
        <w:bottom w:val="none" w:sz="0" w:space="0" w:color="auto"/>
        <w:right w:val="none" w:sz="0" w:space="0" w:color="auto"/>
      </w:divBdr>
    </w:div>
    <w:div w:id="291254930">
      <w:bodyDiv w:val="1"/>
      <w:marLeft w:val="0"/>
      <w:marRight w:val="0"/>
      <w:marTop w:val="0"/>
      <w:marBottom w:val="0"/>
      <w:divBdr>
        <w:top w:val="none" w:sz="0" w:space="0" w:color="auto"/>
        <w:left w:val="none" w:sz="0" w:space="0" w:color="auto"/>
        <w:bottom w:val="none" w:sz="0" w:space="0" w:color="auto"/>
        <w:right w:val="none" w:sz="0" w:space="0" w:color="auto"/>
      </w:divBdr>
    </w:div>
    <w:div w:id="291374511">
      <w:bodyDiv w:val="1"/>
      <w:marLeft w:val="0"/>
      <w:marRight w:val="0"/>
      <w:marTop w:val="0"/>
      <w:marBottom w:val="0"/>
      <w:divBdr>
        <w:top w:val="none" w:sz="0" w:space="0" w:color="auto"/>
        <w:left w:val="none" w:sz="0" w:space="0" w:color="auto"/>
        <w:bottom w:val="none" w:sz="0" w:space="0" w:color="auto"/>
        <w:right w:val="none" w:sz="0" w:space="0" w:color="auto"/>
      </w:divBdr>
    </w:div>
    <w:div w:id="297299247">
      <w:bodyDiv w:val="1"/>
      <w:marLeft w:val="0"/>
      <w:marRight w:val="0"/>
      <w:marTop w:val="0"/>
      <w:marBottom w:val="0"/>
      <w:divBdr>
        <w:top w:val="none" w:sz="0" w:space="0" w:color="auto"/>
        <w:left w:val="none" w:sz="0" w:space="0" w:color="auto"/>
        <w:bottom w:val="none" w:sz="0" w:space="0" w:color="auto"/>
        <w:right w:val="none" w:sz="0" w:space="0" w:color="auto"/>
      </w:divBdr>
    </w:div>
    <w:div w:id="299041975">
      <w:bodyDiv w:val="1"/>
      <w:marLeft w:val="0"/>
      <w:marRight w:val="0"/>
      <w:marTop w:val="0"/>
      <w:marBottom w:val="0"/>
      <w:divBdr>
        <w:top w:val="none" w:sz="0" w:space="0" w:color="auto"/>
        <w:left w:val="none" w:sz="0" w:space="0" w:color="auto"/>
        <w:bottom w:val="none" w:sz="0" w:space="0" w:color="auto"/>
        <w:right w:val="none" w:sz="0" w:space="0" w:color="auto"/>
      </w:divBdr>
    </w:div>
    <w:div w:id="304554914">
      <w:bodyDiv w:val="1"/>
      <w:marLeft w:val="0"/>
      <w:marRight w:val="0"/>
      <w:marTop w:val="0"/>
      <w:marBottom w:val="0"/>
      <w:divBdr>
        <w:top w:val="none" w:sz="0" w:space="0" w:color="auto"/>
        <w:left w:val="none" w:sz="0" w:space="0" w:color="auto"/>
        <w:bottom w:val="none" w:sz="0" w:space="0" w:color="auto"/>
        <w:right w:val="none" w:sz="0" w:space="0" w:color="auto"/>
      </w:divBdr>
    </w:div>
    <w:div w:id="308099317">
      <w:bodyDiv w:val="1"/>
      <w:marLeft w:val="0"/>
      <w:marRight w:val="0"/>
      <w:marTop w:val="0"/>
      <w:marBottom w:val="0"/>
      <w:divBdr>
        <w:top w:val="none" w:sz="0" w:space="0" w:color="auto"/>
        <w:left w:val="none" w:sz="0" w:space="0" w:color="auto"/>
        <w:bottom w:val="none" w:sz="0" w:space="0" w:color="auto"/>
        <w:right w:val="none" w:sz="0" w:space="0" w:color="auto"/>
      </w:divBdr>
    </w:div>
    <w:div w:id="310641344">
      <w:bodyDiv w:val="1"/>
      <w:marLeft w:val="0"/>
      <w:marRight w:val="0"/>
      <w:marTop w:val="0"/>
      <w:marBottom w:val="0"/>
      <w:divBdr>
        <w:top w:val="none" w:sz="0" w:space="0" w:color="auto"/>
        <w:left w:val="none" w:sz="0" w:space="0" w:color="auto"/>
        <w:bottom w:val="none" w:sz="0" w:space="0" w:color="auto"/>
        <w:right w:val="none" w:sz="0" w:space="0" w:color="auto"/>
      </w:divBdr>
    </w:div>
    <w:div w:id="312028326">
      <w:bodyDiv w:val="1"/>
      <w:marLeft w:val="0"/>
      <w:marRight w:val="0"/>
      <w:marTop w:val="0"/>
      <w:marBottom w:val="0"/>
      <w:divBdr>
        <w:top w:val="none" w:sz="0" w:space="0" w:color="auto"/>
        <w:left w:val="none" w:sz="0" w:space="0" w:color="auto"/>
        <w:bottom w:val="none" w:sz="0" w:space="0" w:color="auto"/>
        <w:right w:val="none" w:sz="0" w:space="0" w:color="auto"/>
      </w:divBdr>
    </w:div>
    <w:div w:id="313532209">
      <w:bodyDiv w:val="1"/>
      <w:marLeft w:val="0"/>
      <w:marRight w:val="0"/>
      <w:marTop w:val="0"/>
      <w:marBottom w:val="0"/>
      <w:divBdr>
        <w:top w:val="none" w:sz="0" w:space="0" w:color="auto"/>
        <w:left w:val="none" w:sz="0" w:space="0" w:color="auto"/>
        <w:bottom w:val="none" w:sz="0" w:space="0" w:color="auto"/>
        <w:right w:val="none" w:sz="0" w:space="0" w:color="auto"/>
      </w:divBdr>
    </w:div>
    <w:div w:id="315456012">
      <w:bodyDiv w:val="1"/>
      <w:marLeft w:val="0"/>
      <w:marRight w:val="0"/>
      <w:marTop w:val="0"/>
      <w:marBottom w:val="0"/>
      <w:divBdr>
        <w:top w:val="none" w:sz="0" w:space="0" w:color="auto"/>
        <w:left w:val="none" w:sz="0" w:space="0" w:color="auto"/>
        <w:bottom w:val="none" w:sz="0" w:space="0" w:color="auto"/>
        <w:right w:val="none" w:sz="0" w:space="0" w:color="auto"/>
      </w:divBdr>
    </w:div>
    <w:div w:id="319121516">
      <w:bodyDiv w:val="1"/>
      <w:marLeft w:val="0"/>
      <w:marRight w:val="0"/>
      <w:marTop w:val="0"/>
      <w:marBottom w:val="0"/>
      <w:divBdr>
        <w:top w:val="none" w:sz="0" w:space="0" w:color="auto"/>
        <w:left w:val="none" w:sz="0" w:space="0" w:color="auto"/>
        <w:bottom w:val="none" w:sz="0" w:space="0" w:color="auto"/>
        <w:right w:val="none" w:sz="0" w:space="0" w:color="auto"/>
      </w:divBdr>
    </w:div>
    <w:div w:id="321934048">
      <w:bodyDiv w:val="1"/>
      <w:marLeft w:val="0"/>
      <w:marRight w:val="0"/>
      <w:marTop w:val="0"/>
      <w:marBottom w:val="0"/>
      <w:divBdr>
        <w:top w:val="none" w:sz="0" w:space="0" w:color="auto"/>
        <w:left w:val="none" w:sz="0" w:space="0" w:color="auto"/>
        <w:bottom w:val="none" w:sz="0" w:space="0" w:color="auto"/>
        <w:right w:val="none" w:sz="0" w:space="0" w:color="auto"/>
      </w:divBdr>
    </w:div>
    <w:div w:id="323171116">
      <w:bodyDiv w:val="1"/>
      <w:marLeft w:val="0"/>
      <w:marRight w:val="0"/>
      <w:marTop w:val="0"/>
      <w:marBottom w:val="0"/>
      <w:divBdr>
        <w:top w:val="none" w:sz="0" w:space="0" w:color="auto"/>
        <w:left w:val="none" w:sz="0" w:space="0" w:color="auto"/>
        <w:bottom w:val="none" w:sz="0" w:space="0" w:color="auto"/>
        <w:right w:val="none" w:sz="0" w:space="0" w:color="auto"/>
      </w:divBdr>
    </w:div>
    <w:div w:id="332490058">
      <w:bodyDiv w:val="1"/>
      <w:marLeft w:val="0"/>
      <w:marRight w:val="0"/>
      <w:marTop w:val="0"/>
      <w:marBottom w:val="0"/>
      <w:divBdr>
        <w:top w:val="none" w:sz="0" w:space="0" w:color="auto"/>
        <w:left w:val="none" w:sz="0" w:space="0" w:color="auto"/>
        <w:bottom w:val="none" w:sz="0" w:space="0" w:color="auto"/>
        <w:right w:val="none" w:sz="0" w:space="0" w:color="auto"/>
      </w:divBdr>
    </w:div>
    <w:div w:id="336348704">
      <w:bodyDiv w:val="1"/>
      <w:marLeft w:val="0"/>
      <w:marRight w:val="0"/>
      <w:marTop w:val="0"/>
      <w:marBottom w:val="0"/>
      <w:divBdr>
        <w:top w:val="none" w:sz="0" w:space="0" w:color="auto"/>
        <w:left w:val="none" w:sz="0" w:space="0" w:color="auto"/>
        <w:bottom w:val="none" w:sz="0" w:space="0" w:color="auto"/>
        <w:right w:val="none" w:sz="0" w:space="0" w:color="auto"/>
      </w:divBdr>
    </w:div>
    <w:div w:id="341512803">
      <w:bodyDiv w:val="1"/>
      <w:marLeft w:val="0"/>
      <w:marRight w:val="0"/>
      <w:marTop w:val="0"/>
      <w:marBottom w:val="0"/>
      <w:divBdr>
        <w:top w:val="none" w:sz="0" w:space="0" w:color="auto"/>
        <w:left w:val="none" w:sz="0" w:space="0" w:color="auto"/>
        <w:bottom w:val="none" w:sz="0" w:space="0" w:color="auto"/>
        <w:right w:val="none" w:sz="0" w:space="0" w:color="auto"/>
      </w:divBdr>
    </w:div>
    <w:div w:id="341783067">
      <w:bodyDiv w:val="1"/>
      <w:marLeft w:val="0"/>
      <w:marRight w:val="0"/>
      <w:marTop w:val="0"/>
      <w:marBottom w:val="0"/>
      <w:divBdr>
        <w:top w:val="none" w:sz="0" w:space="0" w:color="auto"/>
        <w:left w:val="none" w:sz="0" w:space="0" w:color="auto"/>
        <w:bottom w:val="none" w:sz="0" w:space="0" w:color="auto"/>
        <w:right w:val="none" w:sz="0" w:space="0" w:color="auto"/>
      </w:divBdr>
    </w:div>
    <w:div w:id="344358747">
      <w:bodyDiv w:val="1"/>
      <w:marLeft w:val="0"/>
      <w:marRight w:val="0"/>
      <w:marTop w:val="0"/>
      <w:marBottom w:val="0"/>
      <w:divBdr>
        <w:top w:val="none" w:sz="0" w:space="0" w:color="auto"/>
        <w:left w:val="none" w:sz="0" w:space="0" w:color="auto"/>
        <w:bottom w:val="none" w:sz="0" w:space="0" w:color="auto"/>
        <w:right w:val="none" w:sz="0" w:space="0" w:color="auto"/>
      </w:divBdr>
    </w:div>
    <w:div w:id="345787681">
      <w:bodyDiv w:val="1"/>
      <w:marLeft w:val="0"/>
      <w:marRight w:val="0"/>
      <w:marTop w:val="0"/>
      <w:marBottom w:val="0"/>
      <w:divBdr>
        <w:top w:val="none" w:sz="0" w:space="0" w:color="auto"/>
        <w:left w:val="none" w:sz="0" w:space="0" w:color="auto"/>
        <w:bottom w:val="none" w:sz="0" w:space="0" w:color="auto"/>
        <w:right w:val="none" w:sz="0" w:space="0" w:color="auto"/>
      </w:divBdr>
    </w:div>
    <w:div w:id="346715080">
      <w:bodyDiv w:val="1"/>
      <w:marLeft w:val="0"/>
      <w:marRight w:val="0"/>
      <w:marTop w:val="0"/>
      <w:marBottom w:val="0"/>
      <w:divBdr>
        <w:top w:val="none" w:sz="0" w:space="0" w:color="auto"/>
        <w:left w:val="none" w:sz="0" w:space="0" w:color="auto"/>
        <w:bottom w:val="none" w:sz="0" w:space="0" w:color="auto"/>
        <w:right w:val="none" w:sz="0" w:space="0" w:color="auto"/>
      </w:divBdr>
    </w:div>
    <w:div w:id="348796482">
      <w:bodyDiv w:val="1"/>
      <w:marLeft w:val="0"/>
      <w:marRight w:val="0"/>
      <w:marTop w:val="0"/>
      <w:marBottom w:val="0"/>
      <w:divBdr>
        <w:top w:val="none" w:sz="0" w:space="0" w:color="auto"/>
        <w:left w:val="none" w:sz="0" w:space="0" w:color="auto"/>
        <w:bottom w:val="none" w:sz="0" w:space="0" w:color="auto"/>
        <w:right w:val="none" w:sz="0" w:space="0" w:color="auto"/>
      </w:divBdr>
    </w:div>
    <w:div w:id="353462368">
      <w:bodyDiv w:val="1"/>
      <w:marLeft w:val="0"/>
      <w:marRight w:val="0"/>
      <w:marTop w:val="0"/>
      <w:marBottom w:val="0"/>
      <w:divBdr>
        <w:top w:val="none" w:sz="0" w:space="0" w:color="auto"/>
        <w:left w:val="none" w:sz="0" w:space="0" w:color="auto"/>
        <w:bottom w:val="none" w:sz="0" w:space="0" w:color="auto"/>
        <w:right w:val="none" w:sz="0" w:space="0" w:color="auto"/>
      </w:divBdr>
    </w:div>
    <w:div w:id="358972041">
      <w:bodyDiv w:val="1"/>
      <w:marLeft w:val="0"/>
      <w:marRight w:val="0"/>
      <w:marTop w:val="0"/>
      <w:marBottom w:val="0"/>
      <w:divBdr>
        <w:top w:val="none" w:sz="0" w:space="0" w:color="auto"/>
        <w:left w:val="none" w:sz="0" w:space="0" w:color="auto"/>
        <w:bottom w:val="none" w:sz="0" w:space="0" w:color="auto"/>
        <w:right w:val="none" w:sz="0" w:space="0" w:color="auto"/>
      </w:divBdr>
    </w:div>
    <w:div w:id="362249062">
      <w:bodyDiv w:val="1"/>
      <w:marLeft w:val="0"/>
      <w:marRight w:val="0"/>
      <w:marTop w:val="0"/>
      <w:marBottom w:val="0"/>
      <w:divBdr>
        <w:top w:val="none" w:sz="0" w:space="0" w:color="auto"/>
        <w:left w:val="none" w:sz="0" w:space="0" w:color="auto"/>
        <w:bottom w:val="none" w:sz="0" w:space="0" w:color="auto"/>
        <w:right w:val="none" w:sz="0" w:space="0" w:color="auto"/>
      </w:divBdr>
    </w:div>
    <w:div w:id="364140070">
      <w:bodyDiv w:val="1"/>
      <w:marLeft w:val="0"/>
      <w:marRight w:val="0"/>
      <w:marTop w:val="0"/>
      <w:marBottom w:val="0"/>
      <w:divBdr>
        <w:top w:val="none" w:sz="0" w:space="0" w:color="auto"/>
        <w:left w:val="none" w:sz="0" w:space="0" w:color="auto"/>
        <w:bottom w:val="none" w:sz="0" w:space="0" w:color="auto"/>
        <w:right w:val="none" w:sz="0" w:space="0" w:color="auto"/>
      </w:divBdr>
    </w:div>
    <w:div w:id="364185024">
      <w:bodyDiv w:val="1"/>
      <w:marLeft w:val="0"/>
      <w:marRight w:val="0"/>
      <w:marTop w:val="0"/>
      <w:marBottom w:val="0"/>
      <w:divBdr>
        <w:top w:val="none" w:sz="0" w:space="0" w:color="auto"/>
        <w:left w:val="none" w:sz="0" w:space="0" w:color="auto"/>
        <w:bottom w:val="none" w:sz="0" w:space="0" w:color="auto"/>
        <w:right w:val="none" w:sz="0" w:space="0" w:color="auto"/>
      </w:divBdr>
    </w:div>
    <w:div w:id="366834891">
      <w:bodyDiv w:val="1"/>
      <w:marLeft w:val="0"/>
      <w:marRight w:val="0"/>
      <w:marTop w:val="0"/>
      <w:marBottom w:val="0"/>
      <w:divBdr>
        <w:top w:val="none" w:sz="0" w:space="0" w:color="auto"/>
        <w:left w:val="none" w:sz="0" w:space="0" w:color="auto"/>
        <w:bottom w:val="none" w:sz="0" w:space="0" w:color="auto"/>
        <w:right w:val="none" w:sz="0" w:space="0" w:color="auto"/>
      </w:divBdr>
    </w:div>
    <w:div w:id="370301407">
      <w:bodyDiv w:val="1"/>
      <w:marLeft w:val="0"/>
      <w:marRight w:val="0"/>
      <w:marTop w:val="0"/>
      <w:marBottom w:val="0"/>
      <w:divBdr>
        <w:top w:val="none" w:sz="0" w:space="0" w:color="auto"/>
        <w:left w:val="none" w:sz="0" w:space="0" w:color="auto"/>
        <w:bottom w:val="none" w:sz="0" w:space="0" w:color="auto"/>
        <w:right w:val="none" w:sz="0" w:space="0" w:color="auto"/>
      </w:divBdr>
    </w:div>
    <w:div w:id="373777225">
      <w:bodyDiv w:val="1"/>
      <w:marLeft w:val="0"/>
      <w:marRight w:val="0"/>
      <w:marTop w:val="0"/>
      <w:marBottom w:val="0"/>
      <w:divBdr>
        <w:top w:val="none" w:sz="0" w:space="0" w:color="auto"/>
        <w:left w:val="none" w:sz="0" w:space="0" w:color="auto"/>
        <w:bottom w:val="none" w:sz="0" w:space="0" w:color="auto"/>
        <w:right w:val="none" w:sz="0" w:space="0" w:color="auto"/>
      </w:divBdr>
    </w:div>
    <w:div w:id="386757038">
      <w:bodyDiv w:val="1"/>
      <w:marLeft w:val="0"/>
      <w:marRight w:val="0"/>
      <w:marTop w:val="0"/>
      <w:marBottom w:val="0"/>
      <w:divBdr>
        <w:top w:val="none" w:sz="0" w:space="0" w:color="auto"/>
        <w:left w:val="none" w:sz="0" w:space="0" w:color="auto"/>
        <w:bottom w:val="none" w:sz="0" w:space="0" w:color="auto"/>
        <w:right w:val="none" w:sz="0" w:space="0" w:color="auto"/>
      </w:divBdr>
    </w:div>
    <w:div w:id="389036294">
      <w:bodyDiv w:val="1"/>
      <w:marLeft w:val="0"/>
      <w:marRight w:val="0"/>
      <w:marTop w:val="0"/>
      <w:marBottom w:val="0"/>
      <w:divBdr>
        <w:top w:val="none" w:sz="0" w:space="0" w:color="auto"/>
        <w:left w:val="none" w:sz="0" w:space="0" w:color="auto"/>
        <w:bottom w:val="none" w:sz="0" w:space="0" w:color="auto"/>
        <w:right w:val="none" w:sz="0" w:space="0" w:color="auto"/>
      </w:divBdr>
    </w:div>
    <w:div w:id="389114788">
      <w:bodyDiv w:val="1"/>
      <w:marLeft w:val="0"/>
      <w:marRight w:val="0"/>
      <w:marTop w:val="0"/>
      <w:marBottom w:val="0"/>
      <w:divBdr>
        <w:top w:val="none" w:sz="0" w:space="0" w:color="auto"/>
        <w:left w:val="none" w:sz="0" w:space="0" w:color="auto"/>
        <w:bottom w:val="none" w:sz="0" w:space="0" w:color="auto"/>
        <w:right w:val="none" w:sz="0" w:space="0" w:color="auto"/>
      </w:divBdr>
    </w:div>
    <w:div w:id="398795216">
      <w:bodyDiv w:val="1"/>
      <w:marLeft w:val="0"/>
      <w:marRight w:val="0"/>
      <w:marTop w:val="0"/>
      <w:marBottom w:val="0"/>
      <w:divBdr>
        <w:top w:val="none" w:sz="0" w:space="0" w:color="auto"/>
        <w:left w:val="none" w:sz="0" w:space="0" w:color="auto"/>
        <w:bottom w:val="none" w:sz="0" w:space="0" w:color="auto"/>
        <w:right w:val="none" w:sz="0" w:space="0" w:color="auto"/>
      </w:divBdr>
    </w:div>
    <w:div w:id="403989755">
      <w:bodyDiv w:val="1"/>
      <w:marLeft w:val="0"/>
      <w:marRight w:val="0"/>
      <w:marTop w:val="0"/>
      <w:marBottom w:val="0"/>
      <w:divBdr>
        <w:top w:val="none" w:sz="0" w:space="0" w:color="auto"/>
        <w:left w:val="none" w:sz="0" w:space="0" w:color="auto"/>
        <w:bottom w:val="none" w:sz="0" w:space="0" w:color="auto"/>
        <w:right w:val="none" w:sz="0" w:space="0" w:color="auto"/>
      </w:divBdr>
    </w:div>
    <w:div w:id="407727066">
      <w:bodyDiv w:val="1"/>
      <w:marLeft w:val="0"/>
      <w:marRight w:val="0"/>
      <w:marTop w:val="0"/>
      <w:marBottom w:val="0"/>
      <w:divBdr>
        <w:top w:val="none" w:sz="0" w:space="0" w:color="auto"/>
        <w:left w:val="none" w:sz="0" w:space="0" w:color="auto"/>
        <w:bottom w:val="none" w:sz="0" w:space="0" w:color="auto"/>
        <w:right w:val="none" w:sz="0" w:space="0" w:color="auto"/>
      </w:divBdr>
    </w:div>
    <w:div w:id="412044089">
      <w:bodyDiv w:val="1"/>
      <w:marLeft w:val="0"/>
      <w:marRight w:val="0"/>
      <w:marTop w:val="0"/>
      <w:marBottom w:val="0"/>
      <w:divBdr>
        <w:top w:val="none" w:sz="0" w:space="0" w:color="auto"/>
        <w:left w:val="none" w:sz="0" w:space="0" w:color="auto"/>
        <w:bottom w:val="none" w:sz="0" w:space="0" w:color="auto"/>
        <w:right w:val="none" w:sz="0" w:space="0" w:color="auto"/>
      </w:divBdr>
    </w:div>
    <w:div w:id="415632303">
      <w:bodyDiv w:val="1"/>
      <w:marLeft w:val="0"/>
      <w:marRight w:val="0"/>
      <w:marTop w:val="0"/>
      <w:marBottom w:val="0"/>
      <w:divBdr>
        <w:top w:val="none" w:sz="0" w:space="0" w:color="auto"/>
        <w:left w:val="none" w:sz="0" w:space="0" w:color="auto"/>
        <w:bottom w:val="none" w:sz="0" w:space="0" w:color="auto"/>
        <w:right w:val="none" w:sz="0" w:space="0" w:color="auto"/>
      </w:divBdr>
    </w:div>
    <w:div w:id="418411486">
      <w:bodyDiv w:val="1"/>
      <w:marLeft w:val="0"/>
      <w:marRight w:val="0"/>
      <w:marTop w:val="0"/>
      <w:marBottom w:val="0"/>
      <w:divBdr>
        <w:top w:val="none" w:sz="0" w:space="0" w:color="auto"/>
        <w:left w:val="none" w:sz="0" w:space="0" w:color="auto"/>
        <w:bottom w:val="none" w:sz="0" w:space="0" w:color="auto"/>
        <w:right w:val="none" w:sz="0" w:space="0" w:color="auto"/>
      </w:divBdr>
    </w:div>
    <w:div w:id="424306161">
      <w:bodyDiv w:val="1"/>
      <w:marLeft w:val="0"/>
      <w:marRight w:val="0"/>
      <w:marTop w:val="0"/>
      <w:marBottom w:val="0"/>
      <w:divBdr>
        <w:top w:val="none" w:sz="0" w:space="0" w:color="auto"/>
        <w:left w:val="none" w:sz="0" w:space="0" w:color="auto"/>
        <w:bottom w:val="none" w:sz="0" w:space="0" w:color="auto"/>
        <w:right w:val="none" w:sz="0" w:space="0" w:color="auto"/>
      </w:divBdr>
    </w:div>
    <w:div w:id="436562896">
      <w:bodyDiv w:val="1"/>
      <w:marLeft w:val="0"/>
      <w:marRight w:val="0"/>
      <w:marTop w:val="0"/>
      <w:marBottom w:val="0"/>
      <w:divBdr>
        <w:top w:val="none" w:sz="0" w:space="0" w:color="auto"/>
        <w:left w:val="none" w:sz="0" w:space="0" w:color="auto"/>
        <w:bottom w:val="none" w:sz="0" w:space="0" w:color="auto"/>
        <w:right w:val="none" w:sz="0" w:space="0" w:color="auto"/>
      </w:divBdr>
    </w:div>
    <w:div w:id="440147059">
      <w:bodyDiv w:val="1"/>
      <w:marLeft w:val="0"/>
      <w:marRight w:val="0"/>
      <w:marTop w:val="0"/>
      <w:marBottom w:val="0"/>
      <w:divBdr>
        <w:top w:val="none" w:sz="0" w:space="0" w:color="auto"/>
        <w:left w:val="none" w:sz="0" w:space="0" w:color="auto"/>
        <w:bottom w:val="none" w:sz="0" w:space="0" w:color="auto"/>
        <w:right w:val="none" w:sz="0" w:space="0" w:color="auto"/>
      </w:divBdr>
    </w:div>
    <w:div w:id="451284246">
      <w:bodyDiv w:val="1"/>
      <w:marLeft w:val="0"/>
      <w:marRight w:val="0"/>
      <w:marTop w:val="0"/>
      <w:marBottom w:val="0"/>
      <w:divBdr>
        <w:top w:val="none" w:sz="0" w:space="0" w:color="auto"/>
        <w:left w:val="none" w:sz="0" w:space="0" w:color="auto"/>
        <w:bottom w:val="none" w:sz="0" w:space="0" w:color="auto"/>
        <w:right w:val="none" w:sz="0" w:space="0" w:color="auto"/>
      </w:divBdr>
    </w:div>
    <w:div w:id="452792475">
      <w:bodyDiv w:val="1"/>
      <w:marLeft w:val="0"/>
      <w:marRight w:val="0"/>
      <w:marTop w:val="0"/>
      <w:marBottom w:val="0"/>
      <w:divBdr>
        <w:top w:val="none" w:sz="0" w:space="0" w:color="auto"/>
        <w:left w:val="none" w:sz="0" w:space="0" w:color="auto"/>
        <w:bottom w:val="none" w:sz="0" w:space="0" w:color="auto"/>
        <w:right w:val="none" w:sz="0" w:space="0" w:color="auto"/>
      </w:divBdr>
    </w:div>
    <w:div w:id="453445621">
      <w:bodyDiv w:val="1"/>
      <w:marLeft w:val="0"/>
      <w:marRight w:val="0"/>
      <w:marTop w:val="0"/>
      <w:marBottom w:val="0"/>
      <w:divBdr>
        <w:top w:val="none" w:sz="0" w:space="0" w:color="auto"/>
        <w:left w:val="none" w:sz="0" w:space="0" w:color="auto"/>
        <w:bottom w:val="none" w:sz="0" w:space="0" w:color="auto"/>
        <w:right w:val="none" w:sz="0" w:space="0" w:color="auto"/>
      </w:divBdr>
    </w:div>
    <w:div w:id="458188590">
      <w:bodyDiv w:val="1"/>
      <w:marLeft w:val="0"/>
      <w:marRight w:val="0"/>
      <w:marTop w:val="0"/>
      <w:marBottom w:val="0"/>
      <w:divBdr>
        <w:top w:val="none" w:sz="0" w:space="0" w:color="auto"/>
        <w:left w:val="none" w:sz="0" w:space="0" w:color="auto"/>
        <w:bottom w:val="none" w:sz="0" w:space="0" w:color="auto"/>
        <w:right w:val="none" w:sz="0" w:space="0" w:color="auto"/>
      </w:divBdr>
    </w:div>
    <w:div w:id="458377514">
      <w:bodyDiv w:val="1"/>
      <w:marLeft w:val="0"/>
      <w:marRight w:val="0"/>
      <w:marTop w:val="0"/>
      <w:marBottom w:val="0"/>
      <w:divBdr>
        <w:top w:val="none" w:sz="0" w:space="0" w:color="auto"/>
        <w:left w:val="none" w:sz="0" w:space="0" w:color="auto"/>
        <w:bottom w:val="none" w:sz="0" w:space="0" w:color="auto"/>
        <w:right w:val="none" w:sz="0" w:space="0" w:color="auto"/>
      </w:divBdr>
    </w:div>
    <w:div w:id="463698499">
      <w:bodyDiv w:val="1"/>
      <w:marLeft w:val="0"/>
      <w:marRight w:val="0"/>
      <w:marTop w:val="0"/>
      <w:marBottom w:val="0"/>
      <w:divBdr>
        <w:top w:val="none" w:sz="0" w:space="0" w:color="auto"/>
        <w:left w:val="none" w:sz="0" w:space="0" w:color="auto"/>
        <w:bottom w:val="none" w:sz="0" w:space="0" w:color="auto"/>
        <w:right w:val="none" w:sz="0" w:space="0" w:color="auto"/>
      </w:divBdr>
    </w:div>
    <w:div w:id="464010758">
      <w:bodyDiv w:val="1"/>
      <w:marLeft w:val="0"/>
      <w:marRight w:val="0"/>
      <w:marTop w:val="0"/>
      <w:marBottom w:val="0"/>
      <w:divBdr>
        <w:top w:val="none" w:sz="0" w:space="0" w:color="auto"/>
        <w:left w:val="none" w:sz="0" w:space="0" w:color="auto"/>
        <w:bottom w:val="none" w:sz="0" w:space="0" w:color="auto"/>
        <w:right w:val="none" w:sz="0" w:space="0" w:color="auto"/>
      </w:divBdr>
    </w:div>
    <w:div w:id="466821324">
      <w:bodyDiv w:val="1"/>
      <w:marLeft w:val="0"/>
      <w:marRight w:val="0"/>
      <w:marTop w:val="0"/>
      <w:marBottom w:val="0"/>
      <w:divBdr>
        <w:top w:val="none" w:sz="0" w:space="0" w:color="auto"/>
        <w:left w:val="none" w:sz="0" w:space="0" w:color="auto"/>
        <w:bottom w:val="none" w:sz="0" w:space="0" w:color="auto"/>
        <w:right w:val="none" w:sz="0" w:space="0" w:color="auto"/>
      </w:divBdr>
    </w:div>
    <w:div w:id="469906625">
      <w:bodyDiv w:val="1"/>
      <w:marLeft w:val="0"/>
      <w:marRight w:val="0"/>
      <w:marTop w:val="0"/>
      <w:marBottom w:val="0"/>
      <w:divBdr>
        <w:top w:val="none" w:sz="0" w:space="0" w:color="auto"/>
        <w:left w:val="none" w:sz="0" w:space="0" w:color="auto"/>
        <w:bottom w:val="none" w:sz="0" w:space="0" w:color="auto"/>
        <w:right w:val="none" w:sz="0" w:space="0" w:color="auto"/>
      </w:divBdr>
    </w:div>
    <w:div w:id="471026632">
      <w:bodyDiv w:val="1"/>
      <w:marLeft w:val="0"/>
      <w:marRight w:val="0"/>
      <w:marTop w:val="0"/>
      <w:marBottom w:val="0"/>
      <w:divBdr>
        <w:top w:val="none" w:sz="0" w:space="0" w:color="auto"/>
        <w:left w:val="none" w:sz="0" w:space="0" w:color="auto"/>
        <w:bottom w:val="none" w:sz="0" w:space="0" w:color="auto"/>
        <w:right w:val="none" w:sz="0" w:space="0" w:color="auto"/>
      </w:divBdr>
    </w:div>
    <w:div w:id="473958785">
      <w:bodyDiv w:val="1"/>
      <w:marLeft w:val="0"/>
      <w:marRight w:val="0"/>
      <w:marTop w:val="0"/>
      <w:marBottom w:val="0"/>
      <w:divBdr>
        <w:top w:val="none" w:sz="0" w:space="0" w:color="auto"/>
        <w:left w:val="none" w:sz="0" w:space="0" w:color="auto"/>
        <w:bottom w:val="none" w:sz="0" w:space="0" w:color="auto"/>
        <w:right w:val="none" w:sz="0" w:space="0" w:color="auto"/>
      </w:divBdr>
    </w:div>
    <w:div w:id="478572849">
      <w:bodyDiv w:val="1"/>
      <w:marLeft w:val="0"/>
      <w:marRight w:val="0"/>
      <w:marTop w:val="0"/>
      <w:marBottom w:val="0"/>
      <w:divBdr>
        <w:top w:val="none" w:sz="0" w:space="0" w:color="auto"/>
        <w:left w:val="none" w:sz="0" w:space="0" w:color="auto"/>
        <w:bottom w:val="none" w:sz="0" w:space="0" w:color="auto"/>
        <w:right w:val="none" w:sz="0" w:space="0" w:color="auto"/>
      </w:divBdr>
    </w:div>
    <w:div w:id="482039552">
      <w:bodyDiv w:val="1"/>
      <w:marLeft w:val="0"/>
      <w:marRight w:val="0"/>
      <w:marTop w:val="0"/>
      <w:marBottom w:val="0"/>
      <w:divBdr>
        <w:top w:val="none" w:sz="0" w:space="0" w:color="auto"/>
        <w:left w:val="none" w:sz="0" w:space="0" w:color="auto"/>
        <w:bottom w:val="none" w:sz="0" w:space="0" w:color="auto"/>
        <w:right w:val="none" w:sz="0" w:space="0" w:color="auto"/>
      </w:divBdr>
    </w:div>
    <w:div w:id="483622491">
      <w:bodyDiv w:val="1"/>
      <w:marLeft w:val="0"/>
      <w:marRight w:val="0"/>
      <w:marTop w:val="0"/>
      <w:marBottom w:val="0"/>
      <w:divBdr>
        <w:top w:val="none" w:sz="0" w:space="0" w:color="auto"/>
        <w:left w:val="none" w:sz="0" w:space="0" w:color="auto"/>
        <w:bottom w:val="none" w:sz="0" w:space="0" w:color="auto"/>
        <w:right w:val="none" w:sz="0" w:space="0" w:color="auto"/>
      </w:divBdr>
    </w:div>
    <w:div w:id="486671914">
      <w:bodyDiv w:val="1"/>
      <w:marLeft w:val="0"/>
      <w:marRight w:val="0"/>
      <w:marTop w:val="0"/>
      <w:marBottom w:val="0"/>
      <w:divBdr>
        <w:top w:val="none" w:sz="0" w:space="0" w:color="auto"/>
        <w:left w:val="none" w:sz="0" w:space="0" w:color="auto"/>
        <w:bottom w:val="none" w:sz="0" w:space="0" w:color="auto"/>
        <w:right w:val="none" w:sz="0" w:space="0" w:color="auto"/>
      </w:divBdr>
    </w:div>
    <w:div w:id="488907873">
      <w:bodyDiv w:val="1"/>
      <w:marLeft w:val="0"/>
      <w:marRight w:val="0"/>
      <w:marTop w:val="0"/>
      <w:marBottom w:val="0"/>
      <w:divBdr>
        <w:top w:val="none" w:sz="0" w:space="0" w:color="auto"/>
        <w:left w:val="none" w:sz="0" w:space="0" w:color="auto"/>
        <w:bottom w:val="none" w:sz="0" w:space="0" w:color="auto"/>
        <w:right w:val="none" w:sz="0" w:space="0" w:color="auto"/>
      </w:divBdr>
    </w:div>
    <w:div w:id="491990792">
      <w:bodyDiv w:val="1"/>
      <w:marLeft w:val="0"/>
      <w:marRight w:val="0"/>
      <w:marTop w:val="0"/>
      <w:marBottom w:val="0"/>
      <w:divBdr>
        <w:top w:val="none" w:sz="0" w:space="0" w:color="auto"/>
        <w:left w:val="none" w:sz="0" w:space="0" w:color="auto"/>
        <w:bottom w:val="none" w:sz="0" w:space="0" w:color="auto"/>
        <w:right w:val="none" w:sz="0" w:space="0" w:color="auto"/>
      </w:divBdr>
    </w:div>
    <w:div w:id="499658364">
      <w:bodyDiv w:val="1"/>
      <w:marLeft w:val="0"/>
      <w:marRight w:val="0"/>
      <w:marTop w:val="0"/>
      <w:marBottom w:val="0"/>
      <w:divBdr>
        <w:top w:val="none" w:sz="0" w:space="0" w:color="auto"/>
        <w:left w:val="none" w:sz="0" w:space="0" w:color="auto"/>
        <w:bottom w:val="none" w:sz="0" w:space="0" w:color="auto"/>
        <w:right w:val="none" w:sz="0" w:space="0" w:color="auto"/>
      </w:divBdr>
    </w:div>
    <w:div w:id="501285812">
      <w:bodyDiv w:val="1"/>
      <w:marLeft w:val="0"/>
      <w:marRight w:val="0"/>
      <w:marTop w:val="0"/>
      <w:marBottom w:val="0"/>
      <w:divBdr>
        <w:top w:val="none" w:sz="0" w:space="0" w:color="auto"/>
        <w:left w:val="none" w:sz="0" w:space="0" w:color="auto"/>
        <w:bottom w:val="none" w:sz="0" w:space="0" w:color="auto"/>
        <w:right w:val="none" w:sz="0" w:space="0" w:color="auto"/>
      </w:divBdr>
    </w:div>
    <w:div w:id="505361760">
      <w:bodyDiv w:val="1"/>
      <w:marLeft w:val="0"/>
      <w:marRight w:val="0"/>
      <w:marTop w:val="0"/>
      <w:marBottom w:val="0"/>
      <w:divBdr>
        <w:top w:val="none" w:sz="0" w:space="0" w:color="auto"/>
        <w:left w:val="none" w:sz="0" w:space="0" w:color="auto"/>
        <w:bottom w:val="none" w:sz="0" w:space="0" w:color="auto"/>
        <w:right w:val="none" w:sz="0" w:space="0" w:color="auto"/>
      </w:divBdr>
    </w:div>
    <w:div w:id="514927274">
      <w:bodyDiv w:val="1"/>
      <w:marLeft w:val="0"/>
      <w:marRight w:val="0"/>
      <w:marTop w:val="0"/>
      <w:marBottom w:val="0"/>
      <w:divBdr>
        <w:top w:val="none" w:sz="0" w:space="0" w:color="auto"/>
        <w:left w:val="none" w:sz="0" w:space="0" w:color="auto"/>
        <w:bottom w:val="none" w:sz="0" w:space="0" w:color="auto"/>
        <w:right w:val="none" w:sz="0" w:space="0" w:color="auto"/>
      </w:divBdr>
    </w:div>
    <w:div w:id="515315531">
      <w:bodyDiv w:val="1"/>
      <w:marLeft w:val="0"/>
      <w:marRight w:val="0"/>
      <w:marTop w:val="0"/>
      <w:marBottom w:val="0"/>
      <w:divBdr>
        <w:top w:val="none" w:sz="0" w:space="0" w:color="auto"/>
        <w:left w:val="none" w:sz="0" w:space="0" w:color="auto"/>
        <w:bottom w:val="none" w:sz="0" w:space="0" w:color="auto"/>
        <w:right w:val="none" w:sz="0" w:space="0" w:color="auto"/>
      </w:divBdr>
    </w:div>
    <w:div w:id="522209473">
      <w:bodyDiv w:val="1"/>
      <w:marLeft w:val="0"/>
      <w:marRight w:val="0"/>
      <w:marTop w:val="0"/>
      <w:marBottom w:val="0"/>
      <w:divBdr>
        <w:top w:val="none" w:sz="0" w:space="0" w:color="auto"/>
        <w:left w:val="none" w:sz="0" w:space="0" w:color="auto"/>
        <w:bottom w:val="none" w:sz="0" w:space="0" w:color="auto"/>
        <w:right w:val="none" w:sz="0" w:space="0" w:color="auto"/>
      </w:divBdr>
    </w:div>
    <w:div w:id="524442244">
      <w:bodyDiv w:val="1"/>
      <w:marLeft w:val="0"/>
      <w:marRight w:val="0"/>
      <w:marTop w:val="0"/>
      <w:marBottom w:val="0"/>
      <w:divBdr>
        <w:top w:val="none" w:sz="0" w:space="0" w:color="auto"/>
        <w:left w:val="none" w:sz="0" w:space="0" w:color="auto"/>
        <w:bottom w:val="none" w:sz="0" w:space="0" w:color="auto"/>
        <w:right w:val="none" w:sz="0" w:space="0" w:color="auto"/>
      </w:divBdr>
    </w:div>
    <w:div w:id="534390057">
      <w:bodyDiv w:val="1"/>
      <w:marLeft w:val="0"/>
      <w:marRight w:val="0"/>
      <w:marTop w:val="0"/>
      <w:marBottom w:val="0"/>
      <w:divBdr>
        <w:top w:val="none" w:sz="0" w:space="0" w:color="auto"/>
        <w:left w:val="none" w:sz="0" w:space="0" w:color="auto"/>
        <w:bottom w:val="none" w:sz="0" w:space="0" w:color="auto"/>
        <w:right w:val="none" w:sz="0" w:space="0" w:color="auto"/>
      </w:divBdr>
    </w:div>
    <w:div w:id="546114509">
      <w:bodyDiv w:val="1"/>
      <w:marLeft w:val="0"/>
      <w:marRight w:val="0"/>
      <w:marTop w:val="0"/>
      <w:marBottom w:val="0"/>
      <w:divBdr>
        <w:top w:val="none" w:sz="0" w:space="0" w:color="auto"/>
        <w:left w:val="none" w:sz="0" w:space="0" w:color="auto"/>
        <w:bottom w:val="none" w:sz="0" w:space="0" w:color="auto"/>
        <w:right w:val="none" w:sz="0" w:space="0" w:color="auto"/>
      </w:divBdr>
    </w:div>
    <w:div w:id="546377359">
      <w:bodyDiv w:val="1"/>
      <w:marLeft w:val="0"/>
      <w:marRight w:val="0"/>
      <w:marTop w:val="0"/>
      <w:marBottom w:val="0"/>
      <w:divBdr>
        <w:top w:val="none" w:sz="0" w:space="0" w:color="auto"/>
        <w:left w:val="none" w:sz="0" w:space="0" w:color="auto"/>
        <w:bottom w:val="none" w:sz="0" w:space="0" w:color="auto"/>
        <w:right w:val="none" w:sz="0" w:space="0" w:color="auto"/>
      </w:divBdr>
    </w:div>
    <w:div w:id="551233696">
      <w:bodyDiv w:val="1"/>
      <w:marLeft w:val="0"/>
      <w:marRight w:val="0"/>
      <w:marTop w:val="0"/>
      <w:marBottom w:val="0"/>
      <w:divBdr>
        <w:top w:val="none" w:sz="0" w:space="0" w:color="auto"/>
        <w:left w:val="none" w:sz="0" w:space="0" w:color="auto"/>
        <w:bottom w:val="none" w:sz="0" w:space="0" w:color="auto"/>
        <w:right w:val="none" w:sz="0" w:space="0" w:color="auto"/>
      </w:divBdr>
    </w:div>
    <w:div w:id="552547026">
      <w:bodyDiv w:val="1"/>
      <w:marLeft w:val="0"/>
      <w:marRight w:val="0"/>
      <w:marTop w:val="0"/>
      <w:marBottom w:val="0"/>
      <w:divBdr>
        <w:top w:val="none" w:sz="0" w:space="0" w:color="auto"/>
        <w:left w:val="none" w:sz="0" w:space="0" w:color="auto"/>
        <w:bottom w:val="none" w:sz="0" w:space="0" w:color="auto"/>
        <w:right w:val="none" w:sz="0" w:space="0" w:color="auto"/>
      </w:divBdr>
    </w:div>
    <w:div w:id="553006968">
      <w:bodyDiv w:val="1"/>
      <w:marLeft w:val="0"/>
      <w:marRight w:val="0"/>
      <w:marTop w:val="0"/>
      <w:marBottom w:val="0"/>
      <w:divBdr>
        <w:top w:val="none" w:sz="0" w:space="0" w:color="auto"/>
        <w:left w:val="none" w:sz="0" w:space="0" w:color="auto"/>
        <w:bottom w:val="none" w:sz="0" w:space="0" w:color="auto"/>
        <w:right w:val="none" w:sz="0" w:space="0" w:color="auto"/>
      </w:divBdr>
    </w:div>
    <w:div w:id="556168351">
      <w:bodyDiv w:val="1"/>
      <w:marLeft w:val="0"/>
      <w:marRight w:val="0"/>
      <w:marTop w:val="0"/>
      <w:marBottom w:val="0"/>
      <w:divBdr>
        <w:top w:val="none" w:sz="0" w:space="0" w:color="auto"/>
        <w:left w:val="none" w:sz="0" w:space="0" w:color="auto"/>
        <w:bottom w:val="none" w:sz="0" w:space="0" w:color="auto"/>
        <w:right w:val="none" w:sz="0" w:space="0" w:color="auto"/>
      </w:divBdr>
    </w:div>
    <w:div w:id="559900103">
      <w:bodyDiv w:val="1"/>
      <w:marLeft w:val="0"/>
      <w:marRight w:val="0"/>
      <w:marTop w:val="0"/>
      <w:marBottom w:val="0"/>
      <w:divBdr>
        <w:top w:val="none" w:sz="0" w:space="0" w:color="auto"/>
        <w:left w:val="none" w:sz="0" w:space="0" w:color="auto"/>
        <w:bottom w:val="none" w:sz="0" w:space="0" w:color="auto"/>
        <w:right w:val="none" w:sz="0" w:space="0" w:color="auto"/>
      </w:divBdr>
    </w:div>
    <w:div w:id="560603788">
      <w:bodyDiv w:val="1"/>
      <w:marLeft w:val="0"/>
      <w:marRight w:val="0"/>
      <w:marTop w:val="0"/>
      <w:marBottom w:val="0"/>
      <w:divBdr>
        <w:top w:val="none" w:sz="0" w:space="0" w:color="auto"/>
        <w:left w:val="none" w:sz="0" w:space="0" w:color="auto"/>
        <w:bottom w:val="none" w:sz="0" w:space="0" w:color="auto"/>
        <w:right w:val="none" w:sz="0" w:space="0" w:color="auto"/>
      </w:divBdr>
    </w:div>
    <w:div w:id="565649771">
      <w:bodyDiv w:val="1"/>
      <w:marLeft w:val="0"/>
      <w:marRight w:val="0"/>
      <w:marTop w:val="0"/>
      <w:marBottom w:val="0"/>
      <w:divBdr>
        <w:top w:val="none" w:sz="0" w:space="0" w:color="auto"/>
        <w:left w:val="none" w:sz="0" w:space="0" w:color="auto"/>
        <w:bottom w:val="none" w:sz="0" w:space="0" w:color="auto"/>
        <w:right w:val="none" w:sz="0" w:space="0" w:color="auto"/>
      </w:divBdr>
    </w:div>
    <w:div w:id="572736269">
      <w:bodyDiv w:val="1"/>
      <w:marLeft w:val="0"/>
      <w:marRight w:val="0"/>
      <w:marTop w:val="0"/>
      <w:marBottom w:val="0"/>
      <w:divBdr>
        <w:top w:val="none" w:sz="0" w:space="0" w:color="auto"/>
        <w:left w:val="none" w:sz="0" w:space="0" w:color="auto"/>
        <w:bottom w:val="none" w:sz="0" w:space="0" w:color="auto"/>
        <w:right w:val="none" w:sz="0" w:space="0" w:color="auto"/>
      </w:divBdr>
    </w:div>
    <w:div w:id="575556152">
      <w:bodyDiv w:val="1"/>
      <w:marLeft w:val="0"/>
      <w:marRight w:val="0"/>
      <w:marTop w:val="0"/>
      <w:marBottom w:val="0"/>
      <w:divBdr>
        <w:top w:val="none" w:sz="0" w:space="0" w:color="auto"/>
        <w:left w:val="none" w:sz="0" w:space="0" w:color="auto"/>
        <w:bottom w:val="none" w:sz="0" w:space="0" w:color="auto"/>
        <w:right w:val="none" w:sz="0" w:space="0" w:color="auto"/>
      </w:divBdr>
    </w:div>
    <w:div w:id="579947567">
      <w:bodyDiv w:val="1"/>
      <w:marLeft w:val="0"/>
      <w:marRight w:val="0"/>
      <w:marTop w:val="0"/>
      <w:marBottom w:val="0"/>
      <w:divBdr>
        <w:top w:val="none" w:sz="0" w:space="0" w:color="auto"/>
        <w:left w:val="none" w:sz="0" w:space="0" w:color="auto"/>
        <w:bottom w:val="none" w:sz="0" w:space="0" w:color="auto"/>
        <w:right w:val="none" w:sz="0" w:space="0" w:color="auto"/>
      </w:divBdr>
    </w:div>
    <w:div w:id="581060697">
      <w:bodyDiv w:val="1"/>
      <w:marLeft w:val="0"/>
      <w:marRight w:val="0"/>
      <w:marTop w:val="0"/>
      <w:marBottom w:val="0"/>
      <w:divBdr>
        <w:top w:val="none" w:sz="0" w:space="0" w:color="auto"/>
        <w:left w:val="none" w:sz="0" w:space="0" w:color="auto"/>
        <w:bottom w:val="none" w:sz="0" w:space="0" w:color="auto"/>
        <w:right w:val="none" w:sz="0" w:space="0" w:color="auto"/>
      </w:divBdr>
    </w:div>
    <w:div w:id="582497996">
      <w:bodyDiv w:val="1"/>
      <w:marLeft w:val="0"/>
      <w:marRight w:val="0"/>
      <w:marTop w:val="0"/>
      <w:marBottom w:val="0"/>
      <w:divBdr>
        <w:top w:val="none" w:sz="0" w:space="0" w:color="auto"/>
        <w:left w:val="none" w:sz="0" w:space="0" w:color="auto"/>
        <w:bottom w:val="none" w:sz="0" w:space="0" w:color="auto"/>
        <w:right w:val="none" w:sz="0" w:space="0" w:color="auto"/>
      </w:divBdr>
    </w:div>
    <w:div w:id="584455503">
      <w:bodyDiv w:val="1"/>
      <w:marLeft w:val="0"/>
      <w:marRight w:val="0"/>
      <w:marTop w:val="0"/>
      <w:marBottom w:val="0"/>
      <w:divBdr>
        <w:top w:val="none" w:sz="0" w:space="0" w:color="auto"/>
        <w:left w:val="none" w:sz="0" w:space="0" w:color="auto"/>
        <w:bottom w:val="none" w:sz="0" w:space="0" w:color="auto"/>
        <w:right w:val="none" w:sz="0" w:space="0" w:color="auto"/>
      </w:divBdr>
    </w:div>
    <w:div w:id="585765678">
      <w:bodyDiv w:val="1"/>
      <w:marLeft w:val="0"/>
      <w:marRight w:val="0"/>
      <w:marTop w:val="0"/>
      <w:marBottom w:val="0"/>
      <w:divBdr>
        <w:top w:val="none" w:sz="0" w:space="0" w:color="auto"/>
        <w:left w:val="none" w:sz="0" w:space="0" w:color="auto"/>
        <w:bottom w:val="none" w:sz="0" w:space="0" w:color="auto"/>
        <w:right w:val="none" w:sz="0" w:space="0" w:color="auto"/>
      </w:divBdr>
    </w:div>
    <w:div w:id="590166777">
      <w:bodyDiv w:val="1"/>
      <w:marLeft w:val="0"/>
      <w:marRight w:val="0"/>
      <w:marTop w:val="0"/>
      <w:marBottom w:val="0"/>
      <w:divBdr>
        <w:top w:val="none" w:sz="0" w:space="0" w:color="auto"/>
        <w:left w:val="none" w:sz="0" w:space="0" w:color="auto"/>
        <w:bottom w:val="none" w:sz="0" w:space="0" w:color="auto"/>
        <w:right w:val="none" w:sz="0" w:space="0" w:color="auto"/>
      </w:divBdr>
    </w:div>
    <w:div w:id="592858943">
      <w:bodyDiv w:val="1"/>
      <w:marLeft w:val="0"/>
      <w:marRight w:val="0"/>
      <w:marTop w:val="0"/>
      <w:marBottom w:val="0"/>
      <w:divBdr>
        <w:top w:val="none" w:sz="0" w:space="0" w:color="auto"/>
        <w:left w:val="none" w:sz="0" w:space="0" w:color="auto"/>
        <w:bottom w:val="none" w:sz="0" w:space="0" w:color="auto"/>
        <w:right w:val="none" w:sz="0" w:space="0" w:color="auto"/>
      </w:divBdr>
    </w:div>
    <w:div w:id="610361851">
      <w:bodyDiv w:val="1"/>
      <w:marLeft w:val="0"/>
      <w:marRight w:val="0"/>
      <w:marTop w:val="0"/>
      <w:marBottom w:val="0"/>
      <w:divBdr>
        <w:top w:val="none" w:sz="0" w:space="0" w:color="auto"/>
        <w:left w:val="none" w:sz="0" w:space="0" w:color="auto"/>
        <w:bottom w:val="none" w:sz="0" w:space="0" w:color="auto"/>
        <w:right w:val="none" w:sz="0" w:space="0" w:color="auto"/>
      </w:divBdr>
    </w:div>
    <w:div w:id="618342676">
      <w:bodyDiv w:val="1"/>
      <w:marLeft w:val="0"/>
      <w:marRight w:val="0"/>
      <w:marTop w:val="0"/>
      <w:marBottom w:val="0"/>
      <w:divBdr>
        <w:top w:val="none" w:sz="0" w:space="0" w:color="auto"/>
        <w:left w:val="none" w:sz="0" w:space="0" w:color="auto"/>
        <w:bottom w:val="none" w:sz="0" w:space="0" w:color="auto"/>
        <w:right w:val="none" w:sz="0" w:space="0" w:color="auto"/>
      </w:divBdr>
    </w:div>
    <w:div w:id="620495916">
      <w:bodyDiv w:val="1"/>
      <w:marLeft w:val="0"/>
      <w:marRight w:val="0"/>
      <w:marTop w:val="0"/>
      <w:marBottom w:val="0"/>
      <w:divBdr>
        <w:top w:val="none" w:sz="0" w:space="0" w:color="auto"/>
        <w:left w:val="none" w:sz="0" w:space="0" w:color="auto"/>
        <w:bottom w:val="none" w:sz="0" w:space="0" w:color="auto"/>
        <w:right w:val="none" w:sz="0" w:space="0" w:color="auto"/>
      </w:divBdr>
    </w:div>
    <w:div w:id="622226074">
      <w:bodyDiv w:val="1"/>
      <w:marLeft w:val="0"/>
      <w:marRight w:val="0"/>
      <w:marTop w:val="0"/>
      <w:marBottom w:val="0"/>
      <w:divBdr>
        <w:top w:val="none" w:sz="0" w:space="0" w:color="auto"/>
        <w:left w:val="none" w:sz="0" w:space="0" w:color="auto"/>
        <w:bottom w:val="none" w:sz="0" w:space="0" w:color="auto"/>
        <w:right w:val="none" w:sz="0" w:space="0" w:color="auto"/>
      </w:divBdr>
    </w:div>
    <w:div w:id="623197942">
      <w:bodyDiv w:val="1"/>
      <w:marLeft w:val="0"/>
      <w:marRight w:val="0"/>
      <w:marTop w:val="0"/>
      <w:marBottom w:val="0"/>
      <w:divBdr>
        <w:top w:val="none" w:sz="0" w:space="0" w:color="auto"/>
        <w:left w:val="none" w:sz="0" w:space="0" w:color="auto"/>
        <w:bottom w:val="none" w:sz="0" w:space="0" w:color="auto"/>
        <w:right w:val="none" w:sz="0" w:space="0" w:color="auto"/>
      </w:divBdr>
    </w:div>
    <w:div w:id="623537131">
      <w:bodyDiv w:val="1"/>
      <w:marLeft w:val="0"/>
      <w:marRight w:val="0"/>
      <w:marTop w:val="0"/>
      <w:marBottom w:val="0"/>
      <w:divBdr>
        <w:top w:val="none" w:sz="0" w:space="0" w:color="auto"/>
        <w:left w:val="none" w:sz="0" w:space="0" w:color="auto"/>
        <w:bottom w:val="none" w:sz="0" w:space="0" w:color="auto"/>
        <w:right w:val="none" w:sz="0" w:space="0" w:color="auto"/>
      </w:divBdr>
    </w:div>
    <w:div w:id="628055724">
      <w:bodyDiv w:val="1"/>
      <w:marLeft w:val="0"/>
      <w:marRight w:val="0"/>
      <w:marTop w:val="0"/>
      <w:marBottom w:val="0"/>
      <w:divBdr>
        <w:top w:val="none" w:sz="0" w:space="0" w:color="auto"/>
        <w:left w:val="none" w:sz="0" w:space="0" w:color="auto"/>
        <w:bottom w:val="none" w:sz="0" w:space="0" w:color="auto"/>
        <w:right w:val="none" w:sz="0" w:space="0" w:color="auto"/>
      </w:divBdr>
    </w:div>
    <w:div w:id="630522089">
      <w:bodyDiv w:val="1"/>
      <w:marLeft w:val="0"/>
      <w:marRight w:val="0"/>
      <w:marTop w:val="0"/>
      <w:marBottom w:val="0"/>
      <w:divBdr>
        <w:top w:val="none" w:sz="0" w:space="0" w:color="auto"/>
        <w:left w:val="none" w:sz="0" w:space="0" w:color="auto"/>
        <w:bottom w:val="none" w:sz="0" w:space="0" w:color="auto"/>
        <w:right w:val="none" w:sz="0" w:space="0" w:color="auto"/>
      </w:divBdr>
    </w:div>
    <w:div w:id="630551858">
      <w:bodyDiv w:val="1"/>
      <w:marLeft w:val="0"/>
      <w:marRight w:val="0"/>
      <w:marTop w:val="0"/>
      <w:marBottom w:val="0"/>
      <w:divBdr>
        <w:top w:val="none" w:sz="0" w:space="0" w:color="auto"/>
        <w:left w:val="none" w:sz="0" w:space="0" w:color="auto"/>
        <w:bottom w:val="none" w:sz="0" w:space="0" w:color="auto"/>
        <w:right w:val="none" w:sz="0" w:space="0" w:color="auto"/>
      </w:divBdr>
    </w:div>
    <w:div w:id="639194539">
      <w:bodyDiv w:val="1"/>
      <w:marLeft w:val="0"/>
      <w:marRight w:val="0"/>
      <w:marTop w:val="0"/>
      <w:marBottom w:val="0"/>
      <w:divBdr>
        <w:top w:val="none" w:sz="0" w:space="0" w:color="auto"/>
        <w:left w:val="none" w:sz="0" w:space="0" w:color="auto"/>
        <w:bottom w:val="none" w:sz="0" w:space="0" w:color="auto"/>
        <w:right w:val="none" w:sz="0" w:space="0" w:color="auto"/>
      </w:divBdr>
    </w:div>
    <w:div w:id="643584202">
      <w:bodyDiv w:val="1"/>
      <w:marLeft w:val="0"/>
      <w:marRight w:val="0"/>
      <w:marTop w:val="0"/>
      <w:marBottom w:val="0"/>
      <w:divBdr>
        <w:top w:val="none" w:sz="0" w:space="0" w:color="auto"/>
        <w:left w:val="none" w:sz="0" w:space="0" w:color="auto"/>
        <w:bottom w:val="none" w:sz="0" w:space="0" w:color="auto"/>
        <w:right w:val="none" w:sz="0" w:space="0" w:color="auto"/>
      </w:divBdr>
    </w:div>
    <w:div w:id="643969230">
      <w:bodyDiv w:val="1"/>
      <w:marLeft w:val="0"/>
      <w:marRight w:val="0"/>
      <w:marTop w:val="0"/>
      <w:marBottom w:val="0"/>
      <w:divBdr>
        <w:top w:val="none" w:sz="0" w:space="0" w:color="auto"/>
        <w:left w:val="none" w:sz="0" w:space="0" w:color="auto"/>
        <w:bottom w:val="none" w:sz="0" w:space="0" w:color="auto"/>
        <w:right w:val="none" w:sz="0" w:space="0" w:color="auto"/>
      </w:divBdr>
    </w:div>
    <w:div w:id="658652732">
      <w:bodyDiv w:val="1"/>
      <w:marLeft w:val="0"/>
      <w:marRight w:val="0"/>
      <w:marTop w:val="0"/>
      <w:marBottom w:val="0"/>
      <w:divBdr>
        <w:top w:val="none" w:sz="0" w:space="0" w:color="auto"/>
        <w:left w:val="none" w:sz="0" w:space="0" w:color="auto"/>
        <w:bottom w:val="none" w:sz="0" w:space="0" w:color="auto"/>
        <w:right w:val="none" w:sz="0" w:space="0" w:color="auto"/>
      </w:divBdr>
    </w:div>
    <w:div w:id="661859254">
      <w:bodyDiv w:val="1"/>
      <w:marLeft w:val="0"/>
      <w:marRight w:val="0"/>
      <w:marTop w:val="0"/>
      <w:marBottom w:val="0"/>
      <w:divBdr>
        <w:top w:val="none" w:sz="0" w:space="0" w:color="auto"/>
        <w:left w:val="none" w:sz="0" w:space="0" w:color="auto"/>
        <w:bottom w:val="none" w:sz="0" w:space="0" w:color="auto"/>
        <w:right w:val="none" w:sz="0" w:space="0" w:color="auto"/>
      </w:divBdr>
    </w:div>
    <w:div w:id="664094587">
      <w:bodyDiv w:val="1"/>
      <w:marLeft w:val="0"/>
      <w:marRight w:val="0"/>
      <w:marTop w:val="0"/>
      <w:marBottom w:val="0"/>
      <w:divBdr>
        <w:top w:val="none" w:sz="0" w:space="0" w:color="auto"/>
        <w:left w:val="none" w:sz="0" w:space="0" w:color="auto"/>
        <w:bottom w:val="none" w:sz="0" w:space="0" w:color="auto"/>
        <w:right w:val="none" w:sz="0" w:space="0" w:color="auto"/>
      </w:divBdr>
    </w:div>
    <w:div w:id="667901301">
      <w:bodyDiv w:val="1"/>
      <w:marLeft w:val="0"/>
      <w:marRight w:val="0"/>
      <w:marTop w:val="0"/>
      <w:marBottom w:val="0"/>
      <w:divBdr>
        <w:top w:val="none" w:sz="0" w:space="0" w:color="auto"/>
        <w:left w:val="none" w:sz="0" w:space="0" w:color="auto"/>
        <w:bottom w:val="none" w:sz="0" w:space="0" w:color="auto"/>
        <w:right w:val="none" w:sz="0" w:space="0" w:color="auto"/>
      </w:divBdr>
    </w:div>
    <w:div w:id="668363989">
      <w:bodyDiv w:val="1"/>
      <w:marLeft w:val="0"/>
      <w:marRight w:val="0"/>
      <w:marTop w:val="0"/>
      <w:marBottom w:val="0"/>
      <w:divBdr>
        <w:top w:val="none" w:sz="0" w:space="0" w:color="auto"/>
        <w:left w:val="none" w:sz="0" w:space="0" w:color="auto"/>
        <w:bottom w:val="none" w:sz="0" w:space="0" w:color="auto"/>
        <w:right w:val="none" w:sz="0" w:space="0" w:color="auto"/>
      </w:divBdr>
    </w:div>
    <w:div w:id="671762352">
      <w:bodyDiv w:val="1"/>
      <w:marLeft w:val="0"/>
      <w:marRight w:val="0"/>
      <w:marTop w:val="0"/>
      <w:marBottom w:val="0"/>
      <w:divBdr>
        <w:top w:val="none" w:sz="0" w:space="0" w:color="auto"/>
        <w:left w:val="none" w:sz="0" w:space="0" w:color="auto"/>
        <w:bottom w:val="none" w:sz="0" w:space="0" w:color="auto"/>
        <w:right w:val="none" w:sz="0" w:space="0" w:color="auto"/>
      </w:divBdr>
    </w:div>
    <w:div w:id="671833426">
      <w:bodyDiv w:val="1"/>
      <w:marLeft w:val="0"/>
      <w:marRight w:val="0"/>
      <w:marTop w:val="0"/>
      <w:marBottom w:val="0"/>
      <w:divBdr>
        <w:top w:val="none" w:sz="0" w:space="0" w:color="auto"/>
        <w:left w:val="none" w:sz="0" w:space="0" w:color="auto"/>
        <w:bottom w:val="none" w:sz="0" w:space="0" w:color="auto"/>
        <w:right w:val="none" w:sz="0" w:space="0" w:color="auto"/>
      </w:divBdr>
    </w:div>
    <w:div w:id="682318002">
      <w:bodyDiv w:val="1"/>
      <w:marLeft w:val="0"/>
      <w:marRight w:val="0"/>
      <w:marTop w:val="0"/>
      <w:marBottom w:val="0"/>
      <w:divBdr>
        <w:top w:val="none" w:sz="0" w:space="0" w:color="auto"/>
        <w:left w:val="none" w:sz="0" w:space="0" w:color="auto"/>
        <w:bottom w:val="none" w:sz="0" w:space="0" w:color="auto"/>
        <w:right w:val="none" w:sz="0" w:space="0" w:color="auto"/>
      </w:divBdr>
    </w:div>
    <w:div w:id="682440638">
      <w:bodyDiv w:val="1"/>
      <w:marLeft w:val="0"/>
      <w:marRight w:val="0"/>
      <w:marTop w:val="0"/>
      <w:marBottom w:val="0"/>
      <w:divBdr>
        <w:top w:val="none" w:sz="0" w:space="0" w:color="auto"/>
        <w:left w:val="none" w:sz="0" w:space="0" w:color="auto"/>
        <w:bottom w:val="none" w:sz="0" w:space="0" w:color="auto"/>
        <w:right w:val="none" w:sz="0" w:space="0" w:color="auto"/>
      </w:divBdr>
    </w:div>
    <w:div w:id="688024075">
      <w:bodyDiv w:val="1"/>
      <w:marLeft w:val="0"/>
      <w:marRight w:val="0"/>
      <w:marTop w:val="0"/>
      <w:marBottom w:val="0"/>
      <w:divBdr>
        <w:top w:val="none" w:sz="0" w:space="0" w:color="auto"/>
        <w:left w:val="none" w:sz="0" w:space="0" w:color="auto"/>
        <w:bottom w:val="none" w:sz="0" w:space="0" w:color="auto"/>
        <w:right w:val="none" w:sz="0" w:space="0" w:color="auto"/>
      </w:divBdr>
    </w:div>
    <w:div w:id="690498916">
      <w:bodyDiv w:val="1"/>
      <w:marLeft w:val="0"/>
      <w:marRight w:val="0"/>
      <w:marTop w:val="0"/>
      <w:marBottom w:val="0"/>
      <w:divBdr>
        <w:top w:val="none" w:sz="0" w:space="0" w:color="auto"/>
        <w:left w:val="none" w:sz="0" w:space="0" w:color="auto"/>
        <w:bottom w:val="none" w:sz="0" w:space="0" w:color="auto"/>
        <w:right w:val="none" w:sz="0" w:space="0" w:color="auto"/>
      </w:divBdr>
    </w:div>
    <w:div w:id="691154772">
      <w:bodyDiv w:val="1"/>
      <w:marLeft w:val="0"/>
      <w:marRight w:val="0"/>
      <w:marTop w:val="0"/>
      <w:marBottom w:val="0"/>
      <w:divBdr>
        <w:top w:val="none" w:sz="0" w:space="0" w:color="auto"/>
        <w:left w:val="none" w:sz="0" w:space="0" w:color="auto"/>
        <w:bottom w:val="none" w:sz="0" w:space="0" w:color="auto"/>
        <w:right w:val="none" w:sz="0" w:space="0" w:color="auto"/>
      </w:divBdr>
    </w:div>
    <w:div w:id="691490179">
      <w:bodyDiv w:val="1"/>
      <w:marLeft w:val="0"/>
      <w:marRight w:val="0"/>
      <w:marTop w:val="0"/>
      <w:marBottom w:val="0"/>
      <w:divBdr>
        <w:top w:val="none" w:sz="0" w:space="0" w:color="auto"/>
        <w:left w:val="none" w:sz="0" w:space="0" w:color="auto"/>
        <w:bottom w:val="none" w:sz="0" w:space="0" w:color="auto"/>
        <w:right w:val="none" w:sz="0" w:space="0" w:color="auto"/>
      </w:divBdr>
    </w:div>
    <w:div w:id="696269578">
      <w:bodyDiv w:val="1"/>
      <w:marLeft w:val="0"/>
      <w:marRight w:val="0"/>
      <w:marTop w:val="0"/>
      <w:marBottom w:val="0"/>
      <w:divBdr>
        <w:top w:val="none" w:sz="0" w:space="0" w:color="auto"/>
        <w:left w:val="none" w:sz="0" w:space="0" w:color="auto"/>
        <w:bottom w:val="none" w:sz="0" w:space="0" w:color="auto"/>
        <w:right w:val="none" w:sz="0" w:space="0" w:color="auto"/>
      </w:divBdr>
    </w:div>
    <w:div w:id="696466702">
      <w:bodyDiv w:val="1"/>
      <w:marLeft w:val="0"/>
      <w:marRight w:val="0"/>
      <w:marTop w:val="0"/>
      <w:marBottom w:val="0"/>
      <w:divBdr>
        <w:top w:val="none" w:sz="0" w:space="0" w:color="auto"/>
        <w:left w:val="none" w:sz="0" w:space="0" w:color="auto"/>
        <w:bottom w:val="none" w:sz="0" w:space="0" w:color="auto"/>
        <w:right w:val="none" w:sz="0" w:space="0" w:color="auto"/>
      </w:divBdr>
    </w:div>
    <w:div w:id="699206788">
      <w:bodyDiv w:val="1"/>
      <w:marLeft w:val="0"/>
      <w:marRight w:val="0"/>
      <w:marTop w:val="0"/>
      <w:marBottom w:val="0"/>
      <w:divBdr>
        <w:top w:val="none" w:sz="0" w:space="0" w:color="auto"/>
        <w:left w:val="none" w:sz="0" w:space="0" w:color="auto"/>
        <w:bottom w:val="none" w:sz="0" w:space="0" w:color="auto"/>
        <w:right w:val="none" w:sz="0" w:space="0" w:color="auto"/>
      </w:divBdr>
    </w:div>
    <w:div w:id="701906369">
      <w:bodyDiv w:val="1"/>
      <w:marLeft w:val="0"/>
      <w:marRight w:val="0"/>
      <w:marTop w:val="0"/>
      <w:marBottom w:val="0"/>
      <w:divBdr>
        <w:top w:val="none" w:sz="0" w:space="0" w:color="auto"/>
        <w:left w:val="none" w:sz="0" w:space="0" w:color="auto"/>
        <w:bottom w:val="none" w:sz="0" w:space="0" w:color="auto"/>
        <w:right w:val="none" w:sz="0" w:space="0" w:color="auto"/>
      </w:divBdr>
    </w:div>
    <w:div w:id="707686999">
      <w:bodyDiv w:val="1"/>
      <w:marLeft w:val="0"/>
      <w:marRight w:val="0"/>
      <w:marTop w:val="0"/>
      <w:marBottom w:val="0"/>
      <w:divBdr>
        <w:top w:val="none" w:sz="0" w:space="0" w:color="auto"/>
        <w:left w:val="none" w:sz="0" w:space="0" w:color="auto"/>
        <w:bottom w:val="none" w:sz="0" w:space="0" w:color="auto"/>
        <w:right w:val="none" w:sz="0" w:space="0" w:color="auto"/>
      </w:divBdr>
    </w:div>
    <w:div w:id="709375948">
      <w:bodyDiv w:val="1"/>
      <w:marLeft w:val="0"/>
      <w:marRight w:val="0"/>
      <w:marTop w:val="0"/>
      <w:marBottom w:val="0"/>
      <w:divBdr>
        <w:top w:val="none" w:sz="0" w:space="0" w:color="auto"/>
        <w:left w:val="none" w:sz="0" w:space="0" w:color="auto"/>
        <w:bottom w:val="none" w:sz="0" w:space="0" w:color="auto"/>
        <w:right w:val="none" w:sz="0" w:space="0" w:color="auto"/>
      </w:divBdr>
    </w:div>
    <w:div w:id="712316749">
      <w:bodyDiv w:val="1"/>
      <w:marLeft w:val="0"/>
      <w:marRight w:val="0"/>
      <w:marTop w:val="0"/>
      <w:marBottom w:val="0"/>
      <w:divBdr>
        <w:top w:val="none" w:sz="0" w:space="0" w:color="auto"/>
        <w:left w:val="none" w:sz="0" w:space="0" w:color="auto"/>
        <w:bottom w:val="none" w:sz="0" w:space="0" w:color="auto"/>
        <w:right w:val="none" w:sz="0" w:space="0" w:color="auto"/>
      </w:divBdr>
    </w:div>
    <w:div w:id="722291759">
      <w:bodyDiv w:val="1"/>
      <w:marLeft w:val="0"/>
      <w:marRight w:val="0"/>
      <w:marTop w:val="0"/>
      <w:marBottom w:val="0"/>
      <w:divBdr>
        <w:top w:val="none" w:sz="0" w:space="0" w:color="auto"/>
        <w:left w:val="none" w:sz="0" w:space="0" w:color="auto"/>
        <w:bottom w:val="none" w:sz="0" w:space="0" w:color="auto"/>
        <w:right w:val="none" w:sz="0" w:space="0" w:color="auto"/>
      </w:divBdr>
    </w:div>
    <w:div w:id="724109826">
      <w:bodyDiv w:val="1"/>
      <w:marLeft w:val="0"/>
      <w:marRight w:val="0"/>
      <w:marTop w:val="0"/>
      <w:marBottom w:val="0"/>
      <w:divBdr>
        <w:top w:val="none" w:sz="0" w:space="0" w:color="auto"/>
        <w:left w:val="none" w:sz="0" w:space="0" w:color="auto"/>
        <w:bottom w:val="none" w:sz="0" w:space="0" w:color="auto"/>
        <w:right w:val="none" w:sz="0" w:space="0" w:color="auto"/>
      </w:divBdr>
    </w:div>
    <w:div w:id="725690162">
      <w:bodyDiv w:val="1"/>
      <w:marLeft w:val="0"/>
      <w:marRight w:val="0"/>
      <w:marTop w:val="0"/>
      <w:marBottom w:val="0"/>
      <w:divBdr>
        <w:top w:val="none" w:sz="0" w:space="0" w:color="auto"/>
        <w:left w:val="none" w:sz="0" w:space="0" w:color="auto"/>
        <w:bottom w:val="none" w:sz="0" w:space="0" w:color="auto"/>
        <w:right w:val="none" w:sz="0" w:space="0" w:color="auto"/>
      </w:divBdr>
    </w:div>
    <w:div w:id="727459233">
      <w:bodyDiv w:val="1"/>
      <w:marLeft w:val="0"/>
      <w:marRight w:val="0"/>
      <w:marTop w:val="0"/>
      <w:marBottom w:val="0"/>
      <w:divBdr>
        <w:top w:val="none" w:sz="0" w:space="0" w:color="auto"/>
        <w:left w:val="none" w:sz="0" w:space="0" w:color="auto"/>
        <w:bottom w:val="none" w:sz="0" w:space="0" w:color="auto"/>
        <w:right w:val="none" w:sz="0" w:space="0" w:color="auto"/>
      </w:divBdr>
    </w:div>
    <w:div w:id="732705356">
      <w:bodyDiv w:val="1"/>
      <w:marLeft w:val="0"/>
      <w:marRight w:val="0"/>
      <w:marTop w:val="0"/>
      <w:marBottom w:val="0"/>
      <w:divBdr>
        <w:top w:val="none" w:sz="0" w:space="0" w:color="auto"/>
        <w:left w:val="none" w:sz="0" w:space="0" w:color="auto"/>
        <w:bottom w:val="none" w:sz="0" w:space="0" w:color="auto"/>
        <w:right w:val="none" w:sz="0" w:space="0" w:color="auto"/>
      </w:divBdr>
    </w:div>
    <w:div w:id="739257818">
      <w:bodyDiv w:val="1"/>
      <w:marLeft w:val="0"/>
      <w:marRight w:val="0"/>
      <w:marTop w:val="0"/>
      <w:marBottom w:val="0"/>
      <w:divBdr>
        <w:top w:val="none" w:sz="0" w:space="0" w:color="auto"/>
        <w:left w:val="none" w:sz="0" w:space="0" w:color="auto"/>
        <w:bottom w:val="none" w:sz="0" w:space="0" w:color="auto"/>
        <w:right w:val="none" w:sz="0" w:space="0" w:color="auto"/>
      </w:divBdr>
    </w:div>
    <w:div w:id="740564909">
      <w:bodyDiv w:val="1"/>
      <w:marLeft w:val="0"/>
      <w:marRight w:val="0"/>
      <w:marTop w:val="0"/>
      <w:marBottom w:val="0"/>
      <w:divBdr>
        <w:top w:val="none" w:sz="0" w:space="0" w:color="auto"/>
        <w:left w:val="none" w:sz="0" w:space="0" w:color="auto"/>
        <w:bottom w:val="none" w:sz="0" w:space="0" w:color="auto"/>
        <w:right w:val="none" w:sz="0" w:space="0" w:color="auto"/>
      </w:divBdr>
    </w:div>
    <w:div w:id="741024615">
      <w:bodyDiv w:val="1"/>
      <w:marLeft w:val="0"/>
      <w:marRight w:val="0"/>
      <w:marTop w:val="0"/>
      <w:marBottom w:val="0"/>
      <w:divBdr>
        <w:top w:val="none" w:sz="0" w:space="0" w:color="auto"/>
        <w:left w:val="none" w:sz="0" w:space="0" w:color="auto"/>
        <w:bottom w:val="none" w:sz="0" w:space="0" w:color="auto"/>
        <w:right w:val="none" w:sz="0" w:space="0" w:color="auto"/>
      </w:divBdr>
    </w:div>
    <w:div w:id="743113171">
      <w:bodyDiv w:val="1"/>
      <w:marLeft w:val="0"/>
      <w:marRight w:val="0"/>
      <w:marTop w:val="0"/>
      <w:marBottom w:val="0"/>
      <w:divBdr>
        <w:top w:val="none" w:sz="0" w:space="0" w:color="auto"/>
        <w:left w:val="none" w:sz="0" w:space="0" w:color="auto"/>
        <w:bottom w:val="none" w:sz="0" w:space="0" w:color="auto"/>
        <w:right w:val="none" w:sz="0" w:space="0" w:color="auto"/>
      </w:divBdr>
    </w:div>
    <w:div w:id="748038375">
      <w:bodyDiv w:val="1"/>
      <w:marLeft w:val="0"/>
      <w:marRight w:val="0"/>
      <w:marTop w:val="0"/>
      <w:marBottom w:val="0"/>
      <w:divBdr>
        <w:top w:val="none" w:sz="0" w:space="0" w:color="auto"/>
        <w:left w:val="none" w:sz="0" w:space="0" w:color="auto"/>
        <w:bottom w:val="none" w:sz="0" w:space="0" w:color="auto"/>
        <w:right w:val="none" w:sz="0" w:space="0" w:color="auto"/>
      </w:divBdr>
    </w:div>
    <w:div w:id="748577155">
      <w:bodyDiv w:val="1"/>
      <w:marLeft w:val="0"/>
      <w:marRight w:val="0"/>
      <w:marTop w:val="0"/>
      <w:marBottom w:val="0"/>
      <w:divBdr>
        <w:top w:val="none" w:sz="0" w:space="0" w:color="auto"/>
        <w:left w:val="none" w:sz="0" w:space="0" w:color="auto"/>
        <w:bottom w:val="none" w:sz="0" w:space="0" w:color="auto"/>
        <w:right w:val="none" w:sz="0" w:space="0" w:color="auto"/>
      </w:divBdr>
    </w:div>
    <w:div w:id="751124236">
      <w:bodyDiv w:val="1"/>
      <w:marLeft w:val="0"/>
      <w:marRight w:val="0"/>
      <w:marTop w:val="0"/>
      <w:marBottom w:val="0"/>
      <w:divBdr>
        <w:top w:val="none" w:sz="0" w:space="0" w:color="auto"/>
        <w:left w:val="none" w:sz="0" w:space="0" w:color="auto"/>
        <w:bottom w:val="none" w:sz="0" w:space="0" w:color="auto"/>
        <w:right w:val="none" w:sz="0" w:space="0" w:color="auto"/>
      </w:divBdr>
    </w:div>
    <w:div w:id="754284216">
      <w:bodyDiv w:val="1"/>
      <w:marLeft w:val="0"/>
      <w:marRight w:val="0"/>
      <w:marTop w:val="0"/>
      <w:marBottom w:val="0"/>
      <w:divBdr>
        <w:top w:val="none" w:sz="0" w:space="0" w:color="auto"/>
        <w:left w:val="none" w:sz="0" w:space="0" w:color="auto"/>
        <w:bottom w:val="none" w:sz="0" w:space="0" w:color="auto"/>
        <w:right w:val="none" w:sz="0" w:space="0" w:color="auto"/>
      </w:divBdr>
    </w:div>
    <w:div w:id="770247420">
      <w:bodyDiv w:val="1"/>
      <w:marLeft w:val="0"/>
      <w:marRight w:val="0"/>
      <w:marTop w:val="0"/>
      <w:marBottom w:val="0"/>
      <w:divBdr>
        <w:top w:val="none" w:sz="0" w:space="0" w:color="auto"/>
        <w:left w:val="none" w:sz="0" w:space="0" w:color="auto"/>
        <w:bottom w:val="none" w:sz="0" w:space="0" w:color="auto"/>
        <w:right w:val="none" w:sz="0" w:space="0" w:color="auto"/>
      </w:divBdr>
    </w:div>
    <w:div w:id="771321074">
      <w:bodyDiv w:val="1"/>
      <w:marLeft w:val="0"/>
      <w:marRight w:val="0"/>
      <w:marTop w:val="0"/>
      <w:marBottom w:val="0"/>
      <w:divBdr>
        <w:top w:val="none" w:sz="0" w:space="0" w:color="auto"/>
        <w:left w:val="none" w:sz="0" w:space="0" w:color="auto"/>
        <w:bottom w:val="none" w:sz="0" w:space="0" w:color="auto"/>
        <w:right w:val="none" w:sz="0" w:space="0" w:color="auto"/>
      </w:divBdr>
    </w:div>
    <w:div w:id="781261871">
      <w:bodyDiv w:val="1"/>
      <w:marLeft w:val="0"/>
      <w:marRight w:val="0"/>
      <w:marTop w:val="0"/>
      <w:marBottom w:val="0"/>
      <w:divBdr>
        <w:top w:val="none" w:sz="0" w:space="0" w:color="auto"/>
        <w:left w:val="none" w:sz="0" w:space="0" w:color="auto"/>
        <w:bottom w:val="none" w:sz="0" w:space="0" w:color="auto"/>
        <w:right w:val="none" w:sz="0" w:space="0" w:color="auto"/>
      </w:divBdr>
    </w:div>
    <w:div w:id="782069826">
      <w:bodyDiv w:val="1"/>
      <w:marLeft w:val="0"/>
      <w:marRight w:val="0"/>
      <w:marTop w:val="0"/>
      <w:marBottom w:val="0"/>
      <w:divBdr>
        <w:top w:val="none" w:sz="0" w:space="0" w:color="auto"/>
        <w:left w:val="none" w:sz="0" w:space="0" w:color="auto"/>
        <w:bottom w:val="none" w:sz="0" w:space="0" w:color="auto"/>
        <w:right w:val="none" w:sz="0" w:space="0" w:color="auto"/>
      </w:divBdr>
    </w:div>
    <w:div w:id="782580561">
      <w:bodyDiv w:val="1"/>
      <w:marLeft w:val="0"/>
      <w:marRight w:val="0"/>
      <w:marTop w:val="0"/>
      <w:marBottom w:val="0"/>
      <w:divBdr>
        <w:top w:val="none" w:sz="0" w:space="0" w:color="auto"/>
        <w:left w:val="none" w:sz="0" w:space="0" w:color="auto"/>
        <w:bottom w:val="none" w:sz="0" w:space="0" w:color="auto"/>
        <w:right w:val="none" w:sz="0" w:space="0" w:color="auto"/>
      </w:divBdr>
    </w:div>
    <w:div w:id="786432502">
      <w:bodyDiv w:val="1"/>
      <w:marLeft w:val="0"/>
      <w:marRight w:val="0"/>
      <w:marTop w:val="0"/>
      <w:marBottom w:val="0"/>
      <w:divBdr>
        <w:top w:val="none" w:sz="0" w:space="0" w:color="auto"/>
        <w:left w:val="none" w:sz="0" w:space="0" w:color="auto"/>
        <w:bottom w:val="none" w:sz="0" w:space="0" w:color="auto"/>
        <w:right w:val="none" w:sz="0" w:space="0" w:color="auto"/>
      </w:divBdr>
    </w:div>
    <w:div w:id="789519340">
      <w:bodyDiv w:val="1"/>
      <w:marLeft w:val="0"/>
      <w:marRight w:val="0"/>
      <w:marTop w:val="0"/>
      <w:marBottom w:val="0"/>
      <w:divBdr>
        <w:top w:val="none" w:sz="0" w:space="0" w:color="auto"/>
        <w:left w:val="none" w:sz="0" w:space="0" w:color="auto"/>
        <w:bottom w:val="none" w:sz="0" w:space="0" w:color="auto"/>
        <w:right w:val="none" w:sz="0" w:space="0" w:color="auto"/>
      </w:divBdr>
    </w:div>
    <w:div w:id="791705967">
      <w:bodyDiv w:val="1"/>
      <w:marLeft w:val="0"/>
      <w:marRight w:val="0"/>
      <w:marTop w:val="0"/>
      <w:marBottom w:val="0"/>
      <w:divBdr>
        <w:top w:val="none" w:sz="0" w:space="0" w:color="auto"/>
        <w:left w:val="none" w:sz="0" w:space="0" w:color="auto"/>
        <w:bottom w:val="none" w:sz="0" w:space="0" w:color="auto"/>
        <w:right w:val="none" w:sz="0" w:space="0" w:color="auto"/>
      </w:divBdr>
    </w:div>
    <w:div w:id="794327072">
      <w:bodyDiv w:val="1"/>
      <w:marLeft w:val="0"/>
      <w:marRight w:val="0"/>
      <w:marTop w:val="0"/>
      <w:marBottom w:val="0"/>
      <w:divBdr>
        <w:top w:val="none" w:sz="0" w:space="0" w:color="auto"/>
        <w:left w:val="none" w:sz="0" w:space="0" w:color="auto"/>
        <w:bottom w:val="none" w:sz="0" w:space="0" w:color="auto"/>
        <w:right w:val="none" w:sz="0" w:space="0" w:color="auto"/>
      </w:divBdr>
    </w:div>
    <w:div w:id="796799751">
      <w:bodyDiv w:val="1"/>
      <w:marLeft w:val="0"/>
      <w:marRight w:val="0"/>
      <w:marTop w:val="0"/>
      <w:marBottom w:val="0"/>
      <w:divBdr>
        <w:top w:val="none" w:sz="0" w:space="0" w:color="auto"/>
        <w:left w:val="none" w:sz="0" w:space="0" w:color="auto"/>
        <w:bottom w:val="none" w:sz="0" w:space="0" w:color="auto"/>
        <w:right w:val="none" w:sz="0" w:space="0" w:color="auto"/>
      </w:divBdr>
    </w:div>
    <w:div w:id="798180383">
      <w:bodyDiv w:val="1"/>
      <w:marLeft w:val="0"/>
      <w:marRight w:val="0"/>
      <w:marTop w:val="0"/>
      <w:marBottom w:val="0"/>
      <w:divBdr>
        <w:top w:val="none" w:sz="0" w:space="0" w:color="auto"/>
        <w:left w:val="none" w:sz="0" w:space="0" w:color="auto"/>
        <w:bottom w:val="none" w:sz="0" w:space="0" w:color="auto"/>
        <w:right w:val="none" w:sz="0" w:space="0" w:color="auto"/>
      </w:divBdr>
    </w:div>
    <w:div w:id="800345439">
      <w:bodyDiv w:val="1"/>
      <w:marLeft w:val="0"/>
      <w:marRight w:val="0"/>
      <w:marTop w:val="0"/>
      <w:marBottom w:val="0"/>
      <w:divBdr>
        <w:top w:val="none" w:sz="0" w:space="0" w:color="auto"/>
        <w:left w:val="none" w:sz="0" w:space="0" w:color="auto"/>
        <w:bottom w:val="none" w:sz="0" w:space="0" w:color="auto"/>
        <w:right w:val="none" w:sz="0" w:space="0" w:color="auto"/>
      </w:divBdr>
    </w:div>
    <w:div w:id="800727651">
      <w:bodyDiv w:val="1"/>
      <w:marLeft w:val="0"/>
      <w:marRight w:val="0"/>
      <w:marTop w:val="0"/>
      <w:marBottom w:val="0"/>
      <w:divBdr>
        <w:top w:val="none" w:sz="0" w:space="0" w:color="auto"/>
        <w:left w:val="none" w:sz="0" w:space="0" w:color="auto"/>
        <w:bottom w:val="none" w:sz="0" w:space="0" w:color="auto"/>
        <w:right w:val="none" w:sz="0" w:space="0" w:color="auto"/>
      </w:divBdr>
    </w:div>
    <w:div w:id="801314668">
      <w:bodyDiv w:val="1"/>
      <w:marLeft w:val="0"/>
      <w:marRight w:val="0"/>
      <w:marTop w:val="0"/>
      <w:marBottom w:val="0"/>
      <w:divBdr>
        <w:top w:val="none" w:sz="0" w:space="0" w:color="auto"/>
        <w:left w:val="none" w:sz="0" w:space="0" w:color="auto"/>
        <w:bottom w:val="none" w:sz="0" w:space="0" w:color="auto"/>
        <w:right w:val="none" w:sz="0" w:space="0" w:color="auto"/>
      </w:divBdr>
    </w:div>
    <w:div w:id="807550707">
      <w:bodyDiv w:val="1"/>
      <w:marLeft w:val="0"/>
      <w:marRight w:val="0"/>
      <w:marTop w:val="0"/>
      <w:marBottom w:val="0"/>
      <w:divBdr>
        <w:top w:val="none" w:sz="0" w:space="0" w:color="auto"/>
        <w:left w:val="none" w:sz="0" w:space="0" w:color="auto"/>
        <w:bottom w:val="none" w:sz="0" w:space="0" w:color="auto"/>
        <w:right w:val="none" w:sz="0" w:space="0" w:color="auto"/>
      </w:divBdr>
    </w:div>
    <w:div w:id="810752257">
      <w:bodyDiv w:val="1"/>
      <w:marLeft w:val="0"/>
      <w:marRight w:val="0"/>
      <w:marTop w:val="0"/>
      <w:marBottom w:val="0"/>
      <w:divBdr>
        <w:top w:val="none" w:sz="0" w:space="0" w:color="auto"/>
        <w:left w:val="none" w:sz="0" w:space="0" w:color="auto"/>
        <w:bottom w:val="none" w:sz="0" w:space="0" w:color="auto"/>
        <w:right w:val="none" w:sz="0" w:space="0" w:color="auto"/>
      </w:divBdr>
    </w:div>
    <w:div w:id="810754994">
      <w:bodyDiv w:val="1"/>
      <w:marLeft w:val="0"/>
      <w:marRight w:val="0"/>
      <w:marTop w:val="0"/>
      <w:marBottom w:val="0"/>
      <w:divBdr>
        <w:top w:val="none" w:sz="0" w:space="0" w:color="auto"/>
        <w:left w:val="none" w:sz="0" w:space="0" w:color="auto"/>
        <w:bottom w:val="none" w:sz="0" w:space="0" w:color="auto"/>
        <w:right w:val="none" w:sz="0" w:space="0" w:color="auto"/>
      </w:divBdr>
    </w:div>
    <w:div w:id="812020761">
      <w:bodyDiv w:val="1"/>
      <w:marLeft w:val="0"/>
      <w:marRight w:val="0"/>
      <w:marTop w:val="0"/>
      <w:marBottom w:val="0"/>
      <w:divBdr>
        <w:top w:val="none" w:sz="0" w:space="0" w:color="auto"/>
        <w:left w:val="none" w:sz="0" w:space="0" w:color="auto"/>
        <w:bottom w:val="none" w:sz="0" w:space="0" w:color="auto"/>
        <w:right w:val="none" w:sz="0" w:space="0" w:color="auto"/>
      </w:divBdr>
    </w:div>
    <w:div w:id="819807846">
      <w:bodyDiv w:val="1"/>
      <w:marLeft w:val="0"/>
      <w:marRight w:val="0"/>
      <w:marTop w:val="0"/>
      <w:marBottom w:val="0"/>
      <w:divBdr>
        <w:top w:val="none" w:sz="0" w:space="0" w:color="auto"/>
        <w:left w:val="none" w:sz="0" w:space="0" w:color="auto"/>
        <w:bottom w:val="none" w:sz="0" w:space="0" w:color="auto"/>
        <w:right w:val="none" w:sz="0" w:space="0" w:color="auto"/>
      </w:divBdr>
    </w:div>
    <w:div w:id="827595643">
      <w:bodyDiv w:val="1"/>
      <w:marLeft w:val="0"/>
      <w:marRight w:val="0"/>
      <w:marTop w:val="0"/>
      <w:marBottom w:val="0"/>
      <w:divBdr>
        <w:top w:val="none" w:sz="0" w:space="0" w:color="auto"/>
        <w:left w:val="none" w:sz="0" w:space="0" w:color="auto"/>
        <w:bottom w:val="none" w:sz="0" w:space="0" w:color="auto"/>
        <w:right w:val="none" w:sz="0" w:space="0" w:color="auto"/>
      </w:divBdr>
    </w:div>
    <w:div w:id="831528497">
      <w:bodyDiv w:val="1"/>
      <w:marLeft w:val="0"/>
      <w:marRight w:val="0"/>
      <w:marTop w:val="0"/>
      <w:marBottom w:val="0"/>
      <w:divBdr>
        <w:top w:val="none" w:sz="0" w:space="0" w:color="auto"/>
        <w:left w:val="none" w:sz="0" w:space="0" w:color="auto"/>
        <w:bottom w:val="none" w:sz="0" w:space="0" w:color="auto"/>
        <w:right w:val="none" w:sz="0" w:space="0" w:color="auto"/>
      </w:divBdr>
    </w:div>
    <w:div w:id="839349916">
      <w:bodyDiv w:val="1"/>
      <w:marLeft w:val="0"/>
      <w:marRight w:val="0"/>
      <w:marTop w:val="0"/>
      <w:marBottom w:val="0"/>
      <w:divBdr>
        <w:top w:val="none" w:sz="0" w:space="0" w:color="auto"/>
        <w:left w:val="none" w:sz="0" w:space="0" w:color="auto"/>
        <w:bottom w:val="none" w:sz="0" w:space="0" w:color="auto"/>
        <w:right w:val="none" w:sz="0" w:space="0" w:color="auto"/>
      </w:divBdr>
    </w:div>
    <w:div w:id="845637111">
      <w:bodyDiv w:val="1"/>
      <w:marLeft w:val="0"/>
      <w:marRight w:val="0"/>
      <w:marTop w:val="0"/>
      <w:marBottom w:val="0"/>
      <w:divBdr>
        <w:top w:val="none" w:sz="0" w:space="0" w:color="auto"/>
        <w:left w:val="none" w:sz="0" w:space="0" w:color="auto"/>
        <w:bottom w:val="none" w:sz="0" w:space="0" w:color="auto"/>
        <w:right w:val="none" w:sz="0" w:space="0" w:color="auto"/>
      </w:divBdr>
    </w:div>
    <w:div w:id="846749820">
      <w:bodyDiv w:val="1"/>
      <w:marLeft w:val="0"/>
      <w:marRight w:val="0"/>
      <w:marTop w:val="0"/>
      <w:marBottom w:val="0"/>
      <w:divBdr>
        <w:top w:val="none" w:sz="0" w:space="0" w:color="auto"/>
        <w:left w:val="none" w:sz="0" w:space="0" w:color="auto"/>
        <w:bottom w:val="none" w:sz="0" w:space="0" w:color="auto"/>
        <w:right w:val="none" w:sz="0" w:space="0" w:color="auto"/>
      </w:divBdr>
    </w:div>
    <w:div w:id="847409688">
      <w:bodyDiv w:val="1"/>
      <w:marLeft w:val="0"/>
      <w:marRight w:val="0"/>
      <w:marTop w:val="0"/>
      <w:marBottom w:val="0"/>
      <w:divBdr>
        <w:top w:val="none" w:sz="0" w:space="0" w:color="auto"/>
        <w:left w:val="none" w:sz="0" w:space="0" w:color="auto"/>
        <w:bottom w:val="none" w:sz="0" w:space="0" w:color="auto"/>
        <w:right w:val="none" w:sz="0" w:space="0" w:color="auto"/>
      </w:divBdr>
    </w:div>
    <w:div w:id="847645122">
      <w:bodyDiv w:val="1"/>
      <w:marLeft w:val="0"/>
      <w:marRight w:val="0"/>
      <w:marTop w:val="0"/>
      <w:marBottom w:val="0"/>
      <w:divBdr>
        <w:top w:val="none" w:sz="0" w:space="0" w:color="auto"/>
        <w:left w:val="none" w:sz="0" w:space="0" w:color="auto"/>
        <w:bottom w:val="none" w:sz="0" w:space="0" w:color="auto"/>
        <w:right w:val="none" w:sz="0" w:space="0" w:color="auto"/>
      </w:divBdr>
    </w:div>
    <w:div w:id="849222448">
      <w:bodyDiv w:val="1"/>
      <w:marLeft w:val="0"/>
      <w:marRight w:val="0"/>
      <w:marTop w:val="0"/>
      <w:marBottom w:val="0"/>
      <w:divBdr>
        <w:top w:val="none" w:sz="0" w:space="0" w:color="auto"/>
        <w:left w:val="none" w:sz="0" w:space="0" w:color="auto"/>
        <w:bottom w:val="none" w:sz="0" w:space="0" w:color="auto"/>
        <w:right w:val="none" w:sz="0" w:space="0" w:color="auto"/>
      </w:divBdr>
    </w:div>
    <w:div w:id="857237671">
      <w:bodyDiv w:val="1"/>
      <w:marLeft w:val="0"/>
      <w:marRight w:val="0"/>
      <w:marTop w:val="0"/>
      <w:marBottom w:val="0"/>
      <w:divBdr>
        <w:top w:val="none" w:sz="0" w:space="0" w:color="auto"/>
        <w:left w:val="none" w:sz="0" w:space="0" w:color="auto"/>
        <w:bottom w:val="none" w:sz="0" w:space="0" w:color="auto"/>
        <w:right w:val="none" w:sz="0" w:space="0" w:color="auto"/>
      </w:divBdr>
    </w:div>
    <w:div w:id="858079457">
      <w:bodyDiv w:val="1"/>
      <w:marLeft w:val="0"/>
      <w:marRight w:val="0"/>
      <w:marTop w:val="0"/>
      <w:marBottom w:val="0"/>
      <w:divBdr>
        <w:top w:val="none" w:sz="0" w:space="0" w:color="auto"/>
        <w:left w:val="none" w:sz="0" w:space="0" w:color="auto"/>
        <w:bottom w:val="none" w:sz="0" w:space="0" w:color="auto"/>
        <w:right w:val="none" w:sz="0" w:space="0" w:color="auto"/>
      </w:divBdr>
    </w:div>
    <w:div w:id="860704235">
      <w:bodyDiv w:val="1"/>
      <w:marLeft w:val="0"/>
      <w:marRight w:val="0"/>
      <w:marTop w:val="0"/>
      <w:marBottom w:val="0"/>
      <w:divBdr>
        <w:top w:val="none" w:sz="0" w:space="0" w:color="auto"/>
        <w:left w:val="none" w:sz="0" w:space="0" w:color="auto"/>
        <w:bottom w:val="none" w:sz="0" w:space="0" w:color="auto"/>
        <w:right w:val="none" w:sz="0" w:space="0" w:color="auto"/>
      </w:divBdr>
    </w:div>
    <w:div w:id="867176907">
      <w:bodyDiv w:val="1"/>
      <w:marLeft w:val="0"/>
      <w:marRight w:val="0"/>
      <w:marTop w:val="0"/>
      <w:marBottom w:val="0"/>
      <w:divBdr>
        <w:top w:val="none" w:sz="0" w:space="0" w:color="auto"/>
        <w:left w:val="none" w:sz="0" w:space="0" w:color="auto"/>
        <w:bottom w:val="none" w:sz="0" w:space="0" w:color="auto"/>
        <w:right w:val="none" w:sz="0" w:space="0" w:color="auto"/>
      </w:divBdr>
    </w:div>
    <w:div w:id="876501716">
      <w:bodyDiv w:val="1"/>
      <w:marLeft w:val="0"/>
      <w:marRight w:val="0"/>
      <w:marTop w:val="0"/>
      <w:marBottom w:val="0"/>
      <w:divBdr>
        <w:top w:val="none" w:sz="0" w:space="0" w:color="auto"/>
        <w:left w:val="none" w:sz="0" w:space="0" w:color="auto"/>
        <w:bottom w:val="none" w:sz="0" w:space="0" w:color="auto"/>
        <w:right w:val="none" w:sz="0" w:space="0" w:color="auto"/>
      </w:divBdr>
    </w:div>
    <w:div w:id="886533015">
      <w:bodyDiv w:val="1"/>
      <w:marLeft w:val="0"/>
      <w:marRight w:val="0"/>
      <w:marTop w:val="0"/>
      <w:marBottom w:val="0"/>
      <w:divBdr>
        <w:top w:val="none" w:sz="0" w:space="0" w:color="auto"/>
        <w:left w:val="none" w:sz="0" w:space="0" w:color="auto"/>
        <w:bottom w:val="none" w:sz="0" w:space="0" w:color="auto"/>
        <w:right w:val="none" w:sz="0" w:space="0" w:color="auto"/>
      </w:divBdr>
    </w:div>
    <w:div w:id="890380514">
      <w:bodyDiv w:val="1"/>
      <w:marLeft w:val="0"/>
      <w:marRight w:val="0"/>
      <w:marTop w:val="0"/>
      <w:marBottom w:val="0"/>
      <w:divBdr>
        <w:top w:val="none" w:sz="0" w:space="0" w:color="auto"/>
        <w:left w:val="none" w:sz="0" w:space="0" w:color="auto"/>
        <w:bottom w:val="none" w:sz="0" w:space="0" w:color="auto"/>
        <w:right w:val="none" w:sz="0" w:space="0" w:color="auto"/>
      </w:divBdr>
    </w:div>
    <w:div w:id="901596448">
      <w:bodyDiv w:val="1"/>
      <w:marLeft w:val="0"/>
      <w:marRight w:val="0"/>
      <w:marTop w:val="0"/>
      <w:marBottom w:val="0"/>
      <w:divBdr>
        <w:top w:val="none" w:sz="0" w:space="0" w:color="auto"/>
        <w:left w:val="none" w:sz="0" w:space="0" w:color="auto"/>
        <w:bottom w:val="none" w:sz="0" w:space="0" w:color="auto"/>
        <w:right w:val="none" w:sz="0" w:space="0" w:color="auto"/>
      </w:divBdr>
    </w:div>
    <w:div w:id="903374061">
      <w:bodyDiv w:val="1"/>
      <w:marLeft w:val="0"/>
      <w:marRight w:val="0"/>
      <w:marTop w:val="0"/>
      <w:marBottom w:val="0"/>
      <w:divBdr>
        <w:top w:val="none" w:sz="0" w:space="0" w:color="auto"/>
        <w:left w:val="none" w:sz="0" w:space="0" w:color="auto"/>
        <w:bottom w:val="none" w:sz="0" w:space="0" w:color="auto"/>
        <w:right w:val="none" w:sz="0" w:space="0" w:color="auto"/>
      </w:divBdr>
    </w:div>
    <w:div w:id="913078818">
      <w:bodyDiv w:val="1"/>
      <w:marLeft w:val="0"/>
      <w:marRight w:val="0"/>
      <w:marTop w:val="0"/>
      <w:marBottom w:val="0"/>
      <w:divBdr>
        <w:top w:val="none" w:sz="0" w:space="0" w:color="auto"/>
        <w:left w:val="none" w:sz="0" w:space="0" w:color="auto"/>
        <w:bottom w:val="none" w:sz="0" w:space="0" w:color="auto"/>
        <w:right w:val="none" w:sz="0" w:space="0" w:color="auto"/>
      </w:divBdr>
    </w:div>
    <w:div w:id="914626175">
      <w:bodyDiv w:val="1"/>
      <w:marLeft w:val="0"/>
      <w:marRight w:val="0"/>
      <w:marTop w:val="0"/>
      <w:marBottom w:val="0"/>
      <w:divBdr>
        <w:top w:val="none" w:sz="0" w:space="0" w:color="auto"/>
        <w:left w:val="none" w:sz="0" w:space="0" w:color="auto"/>
        <w:bottom w:val="none" w:sz="0" w:space="0" w:color="auto"/>
        <w:right w:val="none" w:sz="0" w:space="0" w:color="auto"/>
      </w:divBdr>
    </w:div>
    <w:div w:id="916287938">
      <w:bodyDiv w:val="1"/>
      <w:marLeft w:val="0"/>
      <w:marRight w:val="0"/>
      <w:marTop w:val="0"/>
      <w:marBottom w:val="0"/>
      <w:divBdr>
        <w:top w:val="none" w:sz="0" w:space="0" w:color="auto"/>
        <w:left w:val="none" w:sz="0" w:space="0" w:color="auto"/>
        <w:bottom w:val="none" w:sz="0" w:space="0" w:color="auto"/>
        <w:right w:val="none" w:sz="0" w:space="0" w:color="auto"/>
      </w:divBdr>
    </w:div>
    <w:div w:id="916288698">
      <w:bodyDiv w:val="1"/>
      <w:marLeft w:val="0"/>
      <w:marRight w:val="0"/>
      <w:marTop w:val="0"/>
      <w:marBottom w:val="0"/>
      <w:divBdr>
        <w:top w:val="none" w:sz="0" w:space="0" w:color="auto"/>
        <w:left w:val="none" w:sz="0" w:space="0" w:color="auto"/>
        <w:bottom w:val="none" w:sz="0" w:space="0" w:color="auto"/>
        <w:right w:val="none" w:sz="0" w:space="0" w:color="auto"/>
      </w:divBdr>
    </w:div>
    <w:div w:id="917906086">
      <w:bodyDiv w:val="1"/>
      <w:marLeft w:val="0"/>
      <w:marRight w:val="0"/>
      <w:marTop w:val="0"/>
      <w:marBottom w:val="0"/>
      <w:divBdr>
        <w:top w:val="none" w:sz="0" w:space="0" w:color="auto"/>
        <w:left w:val="none" w:sz="0" w:space="0" w:color="auto"/>
        <w:bottom w:val="none" w:sz="0" w:space="0" w:color="auto"/>
        <w:right w:val="none" w:sz="0" w:space="0" w:color="auto"/>
      </w:divBdr>
    </w:div>
    <w:div w:id="919751067">
      <w:bodyDiv w:val="1"/>
      <w:marLeft w:val="0"/>
      <w:marRight w:val="0"/>
      <w:marTop w:val="0"/>
      <w:marBottom w:val="0"/>
      <w:divBdr>
        <w:top w:val="none" w:sz="0" w:space="0" w:color="auto"/>
        <w:left w:val="none" w:sz="0" w:space="0" w:color="auto"/>
        <w:bottom w:val="none" w:sz="0" w:space="0" w:color="auto"/>
        <w:right w:val="none" w:sz="0" w:space="0" w:color="auto"/>
      </w:divBdr>
    </w:div>
    <w:div w:id="922643029">
      <w:bodyDiv w:val="1"/>
      <w:marLeft w:val="0"/>
      <w:marRight w:val="0"/>
      <w:marTop w:val="0"/>
      <w:marBottom w:val="0"/>
      <w:divBdr>
        <w:top w:val="none" w:sz="0" w:space="0" w:color="auto"/>
        <w:left w:val="none" w:sz="0" w:space="0" w:color="auto"/>
        <w:bottom w:val="none" w:sz="0" w:space="0" w:color="auto"/>
        <w:right w:val="none" w:sz="0" w:space="0" w:color="auto"/>
      </w:divBdr>
    </w:div>
    <w:div w:id="925580268">
      <w:bodyDiv w:val="1"/>
      <w:marLeft w:val="0"/>
      <w:marRight w:val="0"/>
      <w:marTop w:val="0"/>
      <w:marBottom w:val="0"/>
      <w:divBdr>
        <w:top w:val="none" w:sz="0" w:space="0" w:color="auto"/>
        <w:left w:val="none" w:sz="0" w:space="0" w:color="auto"/>
        <w:bottom w:val="none" w:sz="0" w:space="0" w:color="auto"/>
        <w:right w:val="none" w:sz="0" w:space="0" w:color="auto"/>
      </w:divBdr>
    </w:div>
    <w:div w:id="927470404">
      <w:bodyDiv w:val="1"/>
      <w:marLeft w:val="0"/>
      <w:marRight w:val="0"/>
      <w:marTop w:val="0"/>
      <w:marBottom w:val="0"/>
      <w:divBdr>
        <w:top w:val="none" w:sz="0" w:space="0" w:color="auto"/>
        <w:left w:val="none" w:sz="0" w:space="0" w:color="auto"/>
        <w:bottom w:val="none" w:sz="0" w:space="0" w:color="auto"/>
        <w:right w:val="none" w:sz="0" w:space="0" w:color="auto"/>
      </w:divBdr>
    </w:div>
    <w:div w:id="937912116">
      <w:bodyDiv w:val="1"/>
      <w:marLeft w:val="0"/>
      <w:marRight w:val="0"/>
      <w:marTop w:val="0"/>
      <w:marBottom w:val="0"/>
      <w:divBdr>
        <w:top w:val="none" w:sz="0" w:space="0" w:color="auto"/>
        <w:left w:val="none" w:sz="0" w:space="0" w:color="auto"/>
        <w:bottom w:val="none" w:sz="0" w:space="0" w:color="auto"/>
        <w:right w:val="none" w:sz="0" w:space="0" w:color="auto"/>
      </w:divBdr>
    </w:div>
    <w:div w:id="941760139">
      <w:bodyDiv w:val="1"/>
      <w:marLeft w:val="0"/>
      <w:marRight w:val="0"/>
      <w:marTop w:val="0"/>
      <w:marBottom w:val="0"/>
      <w:divBdr>
        <w:top w:val="none" w:sz="0" w:space="0" w:color="auto"/>
        <w:left w:val="none" w:sz="0" w:space="0" w:color="auto"/>
        <w:bottom w:val="none" w:sz="0" w:space="0" w:color="auto"/>
        <w:right w:val="none" w:sz="0" w:space="0" w:color="auto"/>
      </w:divBdr>
    </w:div>
    <w:div w:id="945769299">
      <w:bodyDiv w:val="1"/>
      <w:marLeft w:val="0"/>
      <w:marRight w:val="0"/>
      <w:marTop w:val="0"/>
      <w:marBottom w:val="0"/>
      <w:divBdr>
        <w:top w:val="none" w:sz="0" w:space="0" w:color="auto"/>
        <w:left w:val="none" w:sz="0" w:space="0" w:color="auto"/>
        <w:bottom w:val="none" w:sz="0" w:space="0" w:color="auto"/>
        <w:right w:val="none" w:sz="0" w:space="0" w:color="auto"/>
      </w:divBdr>
    </w:div>
    <w:div w:id="947195294">
      <w:bodyDiv w:val="1"/>
      <w:marLeft w:val="0"/>
      <w:marRight w:val="0"/>
      <w:marTop w:val="0"/>
      <w:marBottom w:val="0"/>
      <w:divBdr>
        <w:top w:val="none" w:sz="0" w:space="0" w:color="auto"/>
        <w:left w:val="none" w:sz="0" w:space="0" w:color="auto"/>
        <w:bottom w:val="none" w:sz="0" w:space="0" w:color="auto"/>
        <w:right w:val="none" w:sz="0" w:space="0" w:color="auto"/>
      </w:divBdr>
    </w:div>
    <w:div w:id="947465051">
      <w:bodyDiv w:val="1"/>
      <w:marLeft w:val="0"/>
      <w:marRight w:val="0"/>
      <w:marTop w:val="0"/>
      <w:marBottom w:val="0"/>
      <w:divBdr>
        <w:top w:val="none" w:sz="0" w:space="0" w:color="auto"/>
        <w:left w:val="none" w:sz="0" w:space="0" w:color="auto"/>
        <w:bottom w:val="none" w:sz="0" w:space="0" w:color="auto"/>
        <w:right w:val="none" w:sz="0" w:space="0" w:color="auto"/>
      </w:divBdr>
    </w:div>
    <w:div w:id="948661685">
      <w:bodyDiv w:val="1"/>
      <w:marLeft w:val="0"/>
      <w:marRight w:val="0"/>
      <w:marTop w:val="0"/>
      <w:marBottom w:val="0"/>
      <w:divBdr>
        <w:top w:val="none" w:sz="0" w:space="0" w:color="auto"/>
        <w:left w:val="none" w:sz="0" w:space="0" w:color="auto"/>
        <w:bottom w:val="none" w:sz="0" w:space="0" w:color="auto"/>
        <w:right w:val="none" w:sz="0" w:space="0" w:color="auto"/>
      </w:divBdr>
    </w:div>
    <w:div w:id="949780100">
      <w:bodyDiv w:val="1"/>
      <w:marLeft w:val="0"/>
      <w:marRight w:val="0"/>
      <w:marTop w:val="0"/>
      <w:marBottom w:val="0"/>
      <w:divBdr>
        <w:top w:val="none" w:sz="0" w:space="0" w:color="auto"/>
        <w:left w:val="none" w:sz="0" w:space="0" w:color="auto"/>
        <w:bottom w:val="none" w:sz="0" w:space="0" w:color="auto"/>
        <w:right w:val="none" w:sz="0" w:space="0" w:color="auto"/>
      </w:divBdr>
    </w:div>
    <w:div w:id="952321074">
      <w:bodyDiv w:val="1"/>
      <w:marLeft w:val="0"/>
      <w:marRight w:val="0"/>
      <w:marTop w:val="0"/>
      <w:marBottom w:val="0"/>
      <w:divBdr>
        <w:top w:val="none" w:sz="0" w:space="0" w:color="auto"/>
        <w:left w:val="none" w:sz="0" w:space="0" w:color="auto"/>
        <w:bottom w:val="none" w:sz="0" w:space="0" w:color="auto"/>
        <w:right w:val="none" w:sz="0" w:space="0" w:color="auto"/>
      </w:divBdr>
    </w:div>
    <w:div w:id="952900378">
      <w:bodyDiv w:val="1"/>
      <w:marLeft w:val="0"/>
      <w:marRight w:val="0"/>
      <w:marTop w:val="0"/>
      <w:marBottom w:val="0"/>
      <w:divBdr>
        <w:top w:val="none" w:sz="0" w:space="0" w:color="auto"/>
        <w:left w:val="none" w:sz="0" w:space="0" w:color="auto"/>
        <w:bottom w:val="none" w:sz="0" w:space="0" w:color="auto"/>
        <w:right w:val="none" w:sz="0" w:space="0" w:color="auto"/>
      </w:divBdr>
    </w:div>
    <w:div w:id="957683291">
      <w:bodyDiv w:val="1"/>
      <w:marLeft w:val="0"/>
      <w:marRight w:val="0"/>
      <w:marTop w:val="0"/>
      <w:marBottom w:val="0"/>
      <w:divBdr>
        <w:top w:val="none" w:sz="0" w:space="0" w:color="auto"/>
        <w:left w:val="none" w:sz="0" w:space="0" w:color="auto"/>
        <w:bottom w:val="none" w:sz="0" w:space="0" w:color="auto"/>
        <w:right w:val="none" w:sz="0" w:space="0" w:color="auto"/>
      </w:divBdr>
    </w:div>
    <w:div w:id="957957493">
      <w:bodyDiv w:val="1"/>
      <w:marLeft w:val="0"/>
      <w:marRight w:val="0"/>
      <w:marTop w:val="0"/>
      <w:marBottom w:val="0"/>
      <w:divBdr>
        <w:top w:val="none" w:sz="0" w:space="0" w:color="auto"/>
        <w:left w:val="none" w:sz="0" w:space="0" w:color="auto"/>
        <w:bottom w:val="none" w:sz="0" w:space="0" w:color="auto"/>
        <w:right w:val="none" w:sz="0" w:space="0" w:color="auto"/>
      </w:divBdr>
    </w:div>
    <w:div w:id="961619447">
      <w:bodyDiv w:val="1"/>
      <w:marLeft w:val="0"/>
      <w:marRight w:val="0"/>
      <w:marTop w:val="0"/>
      <w:marBottom w:val="0"/>
      <w:divBdr>
        <w:top w:val="none" w:sz="0" w:space="0" w:color="auto"/>
        <w:left w:val="none" w:sz="0" w:space="0" w:color="auto"/>
        <w:bottom w:val="none" w:sz="0" w:space="0" w:color="auto"/>
        <w:right w:val="none" w:sz="0" w:space="0" w:color="auto"/>
      </w:divBdr>
    </w:div>
    <w:div w:id="963195117">
      <w:bodyDiv w:val="1"/>
      <w:marLeft w:val="0"/>
      <w:marRight w:val="0"/>
      <w:marTop w:val="0"/>
      <w:marBottom w:val="0"/>
      <w:divBdr>
        <w:top w:val="none" w:sz="0" w:space="0" w:color="auto"/>
        <w:left w:val="none" w:sz="0" w:space="0" w:color="auto"/>
        <w:bottom w:val="none" w:sz="0" w:space="0" w:color="auto"/>
        <w:right w:val="none" w:sz="0" w:space="0" w:color="auto"/>
      </w:divBdr>
    </w:div>
    <w:div w:id="965623715">
      <w:bodyDiv w:val="1"/>
      <w:marLeft w:val="0"/>
      <w:marRight w:val="0"/>
      <w:marTop w:val="0"/>
      <w:marBottom w:val="0"/>
      <w:divBdr>
        <w:top w:val="none" w:sz="0" w:space="0" w:color="auto"/>
        <w:left w:val="none" w:sz="0" w:space="0" w:color="auto"/>
        <w:bottom w:val="none" w:sz="0" w:space="0" w:color="auto"/>
        <w:right w:val="none" w:sz="0" w:space="0" w:color="auto"/>
      </w:divBdr>
    </w:div>
    <w:div w:id="966934453">
      <w:bodyDiv w:val="1"/>
      <w:marLeft w:val="0"/>
      <w:marRight w:val="0"/>
      <w:marTop w:val="0"/>
      <w:marBottom w:val="0"/>
      <w:divBdr>
        <w:top w:val="none" w:sz="0" w:space="0" w:color="auto"/>
        <w:left w:val="none" w:sz="0" w:space="0" w:color="auto"/>
        <w:bottom w:val="none" w:sz="0" w:space="0" w:color="auto"/>
        <w:right w:val="none" w:sz="0" w:space="0" w:color="auto"/>
      </w:divBdr>
    </w:div>
    <w:div w:id="967125903">
      <w:bodyDiv w:val="1"/>
      <w:marLeft w:val="0"/>
      <w:marRight w:val="0"/>
      <w:marTop w:val="0"/>
      <w:marBottom w:val="0"/>
      <w:divBdr>
        <w:top w:val="none" w:sz="0" w:space="0" w:color="auto"/>
        <w:left w:val="none" w:sz="0" w:space="0" w:color="auto"/>
        <w:bottom w:val="none" w:sz="0" w:space="0" w:color="auto"/>
        <w:right w:val="none" w:sz="0" w:space="0" w:color="auto"/>
      </w:divBdr>
    </w:div>
    <w:div w:id="972254226">
      <w:bodyDiv w:val="1"/>
      <w:marLeft w:val="0"/>
      <w:marRight w:val="0"/>
      <w:marTop w:val="0"/>
      <w:marBottom w:val="0"/>
      <w:divBdr>
        <w:top w:val="none" w:sz="0" w:space="0" w:color="auto"/>
        <w:left w:val="none" w:sz="0" w:space="0" w:color="auto"/>
        <w:bottom w:val="none" w:sz="0" w:space="0" w:color="auto"/>
        <w:right w:val="none" w:sz="0" w:space="0" w:color="auto"/>
      </w:divBdr>
    </w:div>
    <w:div w:id="974064448">
      <w:bodyDiv w:val="1"/>
      <w:marLeft w:val="0"/>
      <w:marRight w:val="0"/>
      <w:marTop w:val="0"/>
      <w:marBottom w:val="0"/>
      <w:divBdr>
        <w:top w:val="none" w:sz="0" w:space="0" w:color="auto"/>
        <w:left w:val="none" w:sz="0" w:space="0" w:color="auto"/>
        <w:bottom w:val="none" w:sz="0" w:space="0" w:color="auto"/>
        <w:right w:val="none" w:sz="0" w:space="0" w:color="auto"/>
      </w:divBdr>
    </w:div>
    <w:div w:id="976449347">
      <w:bodyDiv w:val="1"/>
      <w:marLeft w:val="0"/>
      <w:marRight w:val="0"/>
      <w:marTop w:val="0"/>
      <w:marBottom w:val="0"/>
      <w:divBdr>
        <w:top w:val="none" w:sz="0" w:space="0" w:color="auto"/>
        <w:left w:val="none" w:sz="0" w:space="0" w:color="auto"/>
        <w:bottom w:val="none" w:sz="0" w:space="0" w:color="auto"/>
        <w:right w:val="none" w:sz="0" w:space="0" w:color="auto"/>
      </w:divBdr>
    </w:div>
    <w:div w:id="979265603">
      <w:bodyDiv w:val="1"/>
      <w:marLeft w:val="0"/>
      <w:marRight w:val="0"/>
      <w:marTop w:val="0"/>
      <w:marBottom w:val="0"/>
      <w:divBdr>
        <w:top w:val="none" w:sz="0" w:space="0" w:color="auto"/>
        <w:left w:val="none" w:sz="0" w:space="0" w:color="auto"/>
        <w:bottom w:val="none" w:sz="0" w:space="0" w:color="auto"/>
        <w:right w:val="none" w:sz="0" w:space="0" w:color="auto"/>
      </w:divBdr>
    </w:div>
    <w:div w:id="979923766">
      <w:bodyDiv w:val="1"/>
      <w:marLeft w:val="0"/>
      <w:marRight w:val="0"/>
      <w:marTop w:val="0"/>
      <w:marBottom w:val="0"/>
      <w:divBdr>
        <w:top w:val="none" w:sz="0" w:space="0" w:color="auto"/>
        <w:left w:val="none" w:sz="0" w:space="0" w:color="auto"/>
        <w:bottom w:val="none" w:sz="0" w:space="0" w:color="auto"/>
        <w:right w:val="none" w:sz="0" w:space="0" w:color="auto"/>
      </w:divBdr>
    </w:div>
    <w:div w:id="981739246">
      <w:bodyDiv w:val="1"/>
      <w:marLeft w:val="0"/>
      <w:marRight w:val="0"/>
      <w:marTop w:val="0"/>
      <w:marBottom w:val="0"/>
      <w:divBdr>
        <w:top w:val="none" w:sz="0" w:space="0" w:color="auto"/>
        <w:left w:val="none" w:sz="0" w:space="0" w:color="auto"/>
        <w:bottom w:val="none" w:sz="0" w:space="0" w:color="auto"/>
        <w:right w:val="none" w:sz="0" w:space="0" w:color="auto"/>
      </w:divBdr>
    </w:div>
    <w:div w:id="985159205">
      <w:bodyDiv w:val="1"/>
      <w:marLeft w:val="0"/>
      <w:marRight w:val="0"/>
      <w:marTop w:val="0"/>
      <w:marBottom w:val="0"/>
      <w:divBdr>
        <w:top w:val="none" w:sz="0" w:space="0" w:color="auto"/>
        <w:left w:val="none" w:sz="0" w:space="0" w:color="auto"/>
        <w:bottom w:val="none" w:sz="0" w:space="0" w:color="auto"/>
        <w:right w:val="none" w:sz="0" w:space="0" w:color="auto"/>
      </w:divBdr>
    </w:div>
    <w:div w:id="987980634">
      <w:bodyDiv w:val="1"/>
      <w:marLeft w:val="0"/>
      <w:marRight w:val="0"/>
      <w:marTop w:val="0"/>
      <w:marBottom w:val="0"/>
      <w:divBdr>
        <w:top w:val="none" w:sz="0" w:space="0" w:color="auto"/>
        <w:left w:val="none" w:sz="0" w:space="0" w:color="auto"/>
        <w:bottom w:val="none" w:sz="0" w:space="0" w:color="auto"/>
        <w:right w:val="none" w:sz="0" w:space="0" w:color="auto"/>
      </w:divBdr>
    </w:div>
    <w:div w:id="988633232">
      <w:bodyDiv w:val="1"/>
      <w:marLeft w:val="0"/>
      <w:marRight w:val="0"/>
      <w:marTop w:val="0"/>
      <w:marBottom w:val="0"/>
      <w:divBdr>
        <w:top w:val="none" w:sz="0" w:space="0" w:color="auto"/>
        <w:left w:val="none" w:sz="0" w:space="0" w:color="auto"/>
        <w:bottom w:val="none" w:sz="0" w:space="0" w:color="auto"/>
        <w:right w:val="none" w:sz="0" w:space="0" w:color="auto"/>
      </w:divBdr>
    </w:div>
    <w:div w:id="990064890">
      <w:bodyDiv w:val="1"/>
      <w:marLeft w:val="0"/>
      <w:marRight w:val="0"/>
      <w:marTop w:val="0"/>
      <w:marBottom w:val="0"/>
      <w:divBdr>
        <w:top w:val="none" w:sz="0" w:space="0" w:color="auto"/>
        <w:left w:val="none" w:sz="0" w:space="0" w:color="auto"/>
        <w:bottom w:val="none" w:sz="0" w:space="0" w:color="auto"/>
        <w:right w:val="none" w:sz="0" w:space="0" w:color="auto"/>
      </w:divBdr>
    </w:div>
    <w:div w:id="991716677">
      <w:bodyDiv w:val="1"/>
      <w:marLeft w:val="0"/>
      <w:marRight w:val="0"/>
      <w:marTop w:val="0"/>
      <w:marBottom w:val="0"/>
      <w:divBdr>
        <w:top w:val="none" w:sz="0" w:space="0" w:color="auto"/>
        <w:left w:val="none" w:sz="0" w:space="0" w:color="auto"/>
        <w:bottom w:val="none" w:sz="0" w:space="0" w:color="auto"/>
        <w:right w:val="none" w:sz="0" w:space="0" w:color="auto"/>
      </w:divBdr>
    </w:div>
    <w:div w:id="996107231">
      <w:bodyDiv w:val="1"/>
      <w:marLeft w:val="0"/>
      <w:marRight w:val="0"/>
      <w:marTop w:val="0"/>
      <w:marBottom w:val="0"/>
      <w:divBdr>
        <w:top w:val="none" w:sz="0" w:space="0" w:color="auto"/>
        <w:left w:val="none" w:sz="0" w:space="0" w:color="auto"/>
        <w:bottom w:val="none" w:sz="0" w:space="0" w:color="auto"/>
        <w:right w:val="none" w:sz="0" w:space="0" w:color="auto"/>
      </w:divBdr>
    </w:div>
    <w:div w:id="998650092">
      <w:bodyDiv w:val="1"/>
      <w:marLeft w:val="0"/>
      <w:marRight w:val="0"/>
      <w:marTop w:val="0"/>
      <w:marBottom w:val="0"/>
      <w:divBdr>
        <w:top w:val="none" w:sz="0" w:space="0" w:color="auto"/>
        <w:left w:val="none" w:sz="0" w:space="0" w:color="auto"/>
        <w:bottom w:val="none" w:sz="0" w:space="0" w:color="auto"/>
        <w:right w:val="none" w:sz="0" w:space="0" w:color="auto"/>
      </w:divBdr>
    </w:div>
    <w:div w:id="1002003533">
      <w:bodyDiv w:val="1"/>
      <w:marLeft w:val="0"/>
      <w:marRight w:val="0"/>
      <w:marTop w:val="0"/>
      <w:marBottom w:val="0"/>
      <w:divBdr>
        <w:top w:val="none" w:sz="0" w:space="0" w:color="auto"/>
        <w:left w:val="none" w:sz="0" w:space="0" w:color="auto"/>
        <w:bottom w:val="none" w:sz="0" w:space="0" w:color="auto"/>
        <w:right w:val="none" w:sz="0" w:space="0" w:color="auto"/>
      </w:divBdr>
    </w:div>
    <w:div w:id="1005208784">
      <w:bodyDiv w:val="1"/>
      <w:marLeft w:val="0"/>
      <w:marRight w:val="0"/>
      <w:marTop w:val="0"/>
      <w:marBottom w:val="0"/>
      <w:divBdr>
        <w:top w:val="none" w:sz="0" w:space="0" w:color="auto"/>
        <w:left w:val="none" w:sz="0" w:space="0" w:color="auto"/>
        <w:bottom w:val="none" w:sz="0" w:space="0" w:color="auto"/>
        <w:right w:val="none" w:sz="0" w:space="0" w:color="auto"/>
      </w:divBdr>
    </w:div>
    <w:div w:id="1010986483">
      <w:bodyDiv w:val="1"/>
      <w:marLeft w:val="0"/>
      <w:marRight w:val="0"/>
      <w:marTop w:val="0"/>
      <w:marBottom w:val="0"/>
      <w:divBdr>
        <w:top w:val="none" w:sz="0" w:space="0" w:color="auto"/>
        <w:left w:val="none" w:sz="0" w:space="0" w:color="auto"/>
        <w:bottom w:val="none" w:sz="0" w:space="0" w:color="auto"/>
        <w:right w:val="none" w:sz="0" w:space="0" w:color="auto"/>
      </w:divBdr>
    </w:div>
    <w:div w:id="1013383288">
      <w:bodyDiv w:val="1"/>
      <w:marLeft w:val="0"/>
      <w:marRight w:val="0"/>
      <w:marTop w:val="0"/>
      <w:marBottom w:val="0"/>
      <w:divBdr>
        <w:top w:val="none" w:sz="0" w:space="0" w:color="auto"/>
        <w:left w:val="none" w:sz="0" w:space="0" w:color="auto"/>
        <w:bottom w:val="none" w:sz="0" w:space="0" w:color="auto"/>
        <w:right w:val="none" w:sz="0" w:space="0" w:color="auto"/>
      </w:divBdr>
    </w:div>
    <w:div w:id="1014651875">
      <w:bodyDiv w:val="1"/>
      <w:marLeft w:val="0"/>
      <w:marRight w:val="0"/>
      <w:marTop w:val="0"/>
      <w:marBottom w:val="0"/>
      <w:divBdr>
        <w:top w:val="none" w:sz="0" w:space="0" w:color="auto"/>
        <w:left w:val="none" w:sz="0" w:space="0" w:color="auto"/>
        <w:bottom w:val="none" w:sz="0" w:space="0" w:color="auto"/>
        <w:right w:val="none" w:sz="0" w:space="0" w:color="auto"/>
      </w:divBdr>
    </w:div>
    <w:div w:id="1015419627">
      <w:bodyDiv w:val="1"/>
      <w:marLeft w:val="0"/>
      <w:marRight w:val="0"/>
      <w:marTop w:val="0"/>
      <w:marBottom w:val="0"/>
      <w:divBdr>
        <w:top w:val="none" w:sz="0" w:space="0" w:color="auto"/>
        <w:left w:val="none" w:sz="0" w:space="0" w:color="auto"/>
        <w:bottom w:val="none" w:sz="0" w:space="0" w:color="auto"/>
        <w:right w:val="none" w:sz="0" w:space="0" w:color="auto"/>
      </w:divBdr>
    </w:div>
    <w:div w:id="1016075612">
      <w:bodyDiv w:val="1"/>
      <w:marLeft w:val="0"/>
      <w:marRight w:val="0"/>
      <w:marTop w:val="0"/>
      <w:marBottom w:val="0"/>
      <w:divBdr>
        <w:top w:val="none" w:sz="0" w:space="0" w:color="auto"/>
        <w:left w:val="none" w:sz="0" w:space="0" w:color="auto"/>
        <w:bottom w:val="none" w:sz="0" w:space="0" w:color="auto"/>
        <w:right w:val="none" w:sz="0" w:space="0" w:color="auto"/>
      </w:divBdr>
    </w:div>
    <w:div w:id="1021392948">
      <w:bodyDiv w:val="1"/>
      <w:marLeft w:val="0"/>
      <w:marRight w:val="0"/>
      <w:marTop w:val="0"/>
      <w:marBottom w:val="0"/>
      <w:divBdr>
        <w:top w:val="none" w:sz="0" w:space="0" w:color="auto"/>
        <w:left w:val="none" w:sz="0" w:space="0" w:color="auto"/>
        <w:bottom w:val="none" w:sz="0" w:space="0" w:color="auto"/>
        <w:right w:val="none" w:sz="0" w:space="0" w:color="auto"/>
      </w:divBdr>
    </w:div>
    <w:div w:id="1021590331">
      <w:bodyDiv w:val="1"/>
      <w:marLeft w:val="0"/>
      <w:marRight w:val="0"/>
      <w:marTop w:val="0"/>
      <w:marBottom w:val="0"/>
      <w:divBdr>
        <w:top w:val="none" w:sz="0" w:space="0" w:color="auto"/>
        <w:left w:val="none" w:sz="0" w:space="0" w:color="auto"/>
        <w:bottom w:val="none" w:sz="0" w:space="0" w:color="auto"/>
        <w:right w:val="none" w:sz="0" w:space="0" w:color="auto"/>
      </w:divBdr>
    </w:div>
    <w:div w:id="1025136422">
      <w:bodyDiv w:val="1"/>
      <w:marLeft w:val="0"/>
      <w:marRight w:val="0"/>
      <w:marTop w:val="0"/>
      <w:marBottom w:val="0"/>
      <w:divBdr>
        <w:top w:val="none" w:sz="0" w:space="0" w:color="auto"/>
        <w:left w:val="none" w:sz="0" w:space="0" w:color="auto"/>
        <w:bottom w:val="none" w:sz="0" w:space="0" w:color="auto"/>
        <w:right w:val="none" w:sz="0" w:space="0" w:color="auto"/>
      </w:divBdr>
    </w:div>
    <w:div w:id="1031150108">
      <w:bodyDiv w:val="1"/>
      <w:marLeft w:val="0"/>
      <w:marRight w:val="0"/>
      <w:marTop w:val="0"/>
      <w:marBottom w:val="0"/>
      <w:divBdr>
        <w:top w:val="none" w:sz="0" w:space="0" w:color="auto"/>
        <w:left w:val="none" w:sz="0" w:space="0" w:color="auto"/>
        <w:bottom w:val="none" w:sz="0" w:space="0" w:color="auto"/>
        <w:right w:val="none" w:sz="0" w:space="0" w:color="auto"/>
      </w:divBdr>
    </w:div>
    <w:div w:id="1037239844">
      <w:bodyDiv w:val="1"/>
      <w:marLeft w:val="0"/>
      <w:marRight w:val="0"/>
      <w:marTop w:val="0"/>
      <w:marBottom w:val="0"/>
      <w:divBdr>
        <w:top w:val="none" w:sz="0" w:space="0" w:color="auto"/>
        <w:left w:val="none" w:sz="0" w:space="0" w:color="auto"/>
        <w:bottom w:val="none" w:sz="0" w:space="0" w:color="auto"/>
        <w:right w:val="none" w:sz="0" w:space="0" w:color="auto"/>
      </w:divBdr>
    </w:div>
    <w:div w:id="1042024623">
      <w:bodyDiv w:val="1"/>
      <w:marLeft w:val="0"/>
      <w:marRight w:val="0"/>
      <w:marTop w:val="0"/>
      <w:marBottom w:val="0"/>
      <w:divBdr>
        <w:top w:val="none" w:sz="0" w:space="0" w:color="auto"/>
        <w:left w:val="none" w:sz="0" w:space="0" w:color="auto"/>
        <w:bottom w:val="none" w:sz="0" w:space="0" w:color="auto"/>
        <w:right w:val="none" w:sz="0" w:space="0" w:color="auto"/>
      </w:divBdr>
    </w:div>
    <w:div w:id="1043285348">
      <w:bodyDiv w:val="1"/>
      <w:marLeft w:val="0"/>
      <w:marRight w:val="0"/>
      <w:marTop w:val="0"/>
      <w:marBottom w:val="0"/>
      <w:divBdr>
        <w:top w:val="none" w:sz="0" w:space="0" w:color="auto"/>
        <w:left w:val="none" w:sz="0" w:space="0" w:color="auto"/>
        <w:bottom w:val="none" w:sz="0" w:space="0" w:color="auto"/>
        <w:right w:val="none" w:sz="0" w:space="0" w:color="auto"/>
      </w:divBdr>
    </w:div>
    <w:div w:id="1044210808">
      <w:bodyDiv w:val="1"/>
      <w:marLeft w:val="0"/>
      <w:marRight w:val="0"/>
      <w:marTop w:val="0"/>
      <w:marBottom w:val="0"/>
      <w:divBdr>
        <w:top w:val="none" w:sz="0" w:space="0" w:color="auto"/>
        <w:left w:val="none" w:sz="0" w:space="0" w:color="auto"/>
        <w:bottom w:val="none" w:sz="0" w:space="0" w:color="auto"/>
        <w:right w:val="none" w:sz="0" w:space="0" w:color="auto"/>
      </w:divBdr>
    </w:div>
    <w:div w:id="1046831684">
      <w:bodyDiv w:val="1"/>
      <w:marLeft w:val="0"/>
      <w:marRight w:val="0"/>
      <w:marTop w:val="0"/>
      <w:marBottom w:val="0"/>
      <w:divBdr>
        <w:top w:val="none" w:sz="0" w:space="0" w:color="auto"/>
        <w:left w:val="none" w:sz="0" w:space="0" w:color="auto"/>
        <w:bottom w:val="none" w:sz="0" w:space="0" w:color="auto"/>
        <w:right w:val="none" w:sz="0" w:space="0" w:color="auto"/>
      </w:divBdr>
    </w:div>
    <w:div w:id="1051077821">
      <w:bodyDiv w:val="1"/>
      <w:marLeft w:val="0"/>
      <w:marRight w:val="0"/>
      <w:marTop w:val="0"/>
      <w:marBottom w:val="0"/>
      <w:divBdr>
        <w:top w:val="none" w:sz="0" w:space="0" w:color="auto"/>
        <w:left w:val="none" w:sz="0" w:space="0" w:color="auto"/>
        <w:bottom w:val="none" w:sz="0" w:space="0" w:color="auto"/>
        <w:right w:val="none" w:sz="0" w:space="0" w:color="auto"/>
      </w:divBdr>
    </w:div>
    <w:div w:id="1051999269">
      <w:bodyDiv w:val="1"/>
      <w:marLeft w:val="0"/>
      <w:marRight w:val="0"/>
      <w:marTop w:val="0"/>
      <w:marBottom w:val="0"/>
      <w:divBdr>
        <w:top w:val="none" w:sz="0" w:space="0" w:color="auto"/>
        <w:left w:val="none" w:sz="0" w:space="0" w:color="auto"/>
        <w:bottom w:val="none" w:sz="0" w:space="0" w:color="auto"/>
        <w:right w:val="none" w:sz="0" w:space="0" w:color="auto"/>
      </w:divBdr>
    </w:div>
    <w:div w:id="1052341090">
      <w:bodyDiv w:val="1"/>
      <w:marLeft w:val="0"/>
      <w:marRight w:val="0"/>
      <w:marTop w:val="0"/>
      <w:marBottom w:val="0"/>
      <w:divBdr>
        <w:top w:val="none" w:sz="0" w:space="0" w:color="auto"/>
        <w:left w:val="none" w:sz="0" w:space="0" w:color="auto"/>
        <w:bottom w:val="none" w:sz="0" w:space="0" w:color="auto"/>
        <w:right w:val="none" w:sz="0" w:space="0" w:color="auto"/>
      </w:divBdr>
    </w:div>
    <w:div w:id="1052654583">
      <w:bodyDiv w:val="1"/>
      <w:marLeft w:val="0"/>
      <w:marRight w:val="0"/>
      <w:marTop w:val="0"/>
      <w:marBottom w:val="0"/>
      <w:divBdr>
        <w:top w:val="none" w:sz="0" w:space="0" w:color="auto"/>
        <w:left w:val="none" w:sz="0" w:space="0" w:color="auto"/>
        <w:bottom w:val="none" w:sz="0" w:space="0" w:color="auto"/>
        <w:right w:val="none" w:sz="0" w:space="0" w:color="auto"/>
      </w:divBdr>
    </w:div>
    <w:div w:id="1054353688">
      <w:bodyDiv w:val="1"/>
      <w:marLeft w:val="0"/>
      <w:marRight w:val="0"/>
      <w:marTop w:val="0"/>
      <w:marBottom w:val="0"/>
      <w:divBdr>
        <w:top w:val="none" w:sz="0" w:space="0" w:color="auto"/>
        <w:left w:val="none" w:sz="0" w:space="0" w:color="auto"/>
        <w:bottom w:val="none" w:sz="0" w:space="0" w:color="auto"/>
        <w:right w:val="none" w:sz="0" w:space="0" w:color="auto"/>
      </w:divBdr>
    </w:div>
    <w:div w:id="1059598099">
      <w:bodyDiv w:val="1"/>
      <w:marLeft w:val="0"/>
      <w:marRight w:val="0"/>
      <w:marTop w:val="0"/>
      <w:marBottom w:val="0"/>
      <w:divBdr>
        <w:top w:val="none" w:sz="0" w:space="0" w:color="auto"/>
        <w:left w:val="none" w:sz="0" w:space="0" w:color="auto"/>
        <w:bottom w:val="none" w:sz="0" w:space="0" w:color="auto"/>
        <w:right w:val="none" w:sz="0" w:space="0" w:color="auto"/>
      </w:divBdr>
    </w:div>
    <w:div w:id="1060901745">
      <w:bodyDiv w:val="1"/>
      <w:marLeft w:val="0"/>
      <w:marRight w:val="0"/>
      <w:marTop w:val="0"/>
      <w:marBottom w:val="0"/>
      <w:divBdr>
        <w:top w:val="none" w:sz="0" w:space="0" w:color="auto"/>
        <w:left w:val="none" w:sz="0" w:space="0" w:color="auto"/>
        <w:bottom w:val="none" w:sz="0" w:space="0" w:color="auto"/>
        <w:right w:val="none" w:sz="0" w:space="0" w:color="auto"/>
      </w:divBdr>
    </w:div>
    <w:div w:id="1062290829">
      <w:bodyDiv w:val="1"/>
      <w:marLeft w:val="0"/>
      <w:marRight w:val="0"/>
      <w:marTop w:val="0"/>
      <w:marBottom w:val="0"/>
      <w:divBdr>
        <w:top w:val="none" w:sz="0" w:space="0" w:color="auto"/>
        <w:left w:val="none" w:sz="0" w:space="0" w:color="auto"/>
        <w:bottom w:val="none" w:sz="0" w:space="0" w:color="auto"/>
        <w:right w:val="none" w:sz="0" w:space="0" w:color="auto"/>
      </w:divBdr>
    </w:div>
    <w:div w:id="1062293334">
      <w:bodyDiv w:val="1"/>
      <w:marLeft w:val="0"/>
      <w:marRight w:val="0"/>
      <w:marTop w:val="0"/>
      <w:marBottom w:val="0"/>
      <w:divBdr>
        <w:top w:val="none" w:sz="0" w:space="0" w:color="auto"/>
        <w:left w:val="none" w:sz="0" w:space="0" w:color="auto"/>
        <w:bottom w:val="none" w:sz="0" w:space="0" w:color="auto"/>
        <w:right w:val="none" w:sz="0" w:space="0" w:color="auto"/>
      </w:divBdr>
    </w:div>
    <w:div w:id="1063605342">
      <w:bodyDiv w:val="1"/>
      <w:marLeft w:val="0"/>
      <w:marRight w:val="0"/>
      <w:marTop w:val="0"/>
      <w:marBottom w:val="0"/>
      <w:divBdr>
        <w:top w:val="none" w:sz="0" w:space="0" w:color="auto"/>
        <w:left w:val="none" w:sz="0" w:space="0" w:color="auto"/>
        <w:bottom w:val="none" w:sz="0" w:space="0" w:color="auto"/>
        <w:right w:val="none" w:sz="0" w:space="0" w:color="auto"/>
      </w:divBdr>
    </w:div>
    <w:div w:id="1068572566">
      <w:bodyDiv w:val="1"/>
      <w:marLeft w:val="0"/>
      <w:marRight w:val="0"/>
      <w:marTop w:val="0"/>
      <w:marBottom w:val="0"/>
      <w:divBdr>
        <w:top w:val="none" w:sz="0" w:space="0" w:color="auto"/>
        <w:left w:val="none" w:sz="0" w:space="0" w:color="auto"/>
        <w:bottom w:val="none" w:sz="0" w:space="0" w:color="auto"/>
        <w:right w:val="none" w:sz="0" w:space="0" w:color="auto"/>
      </w:divBdr>
    </w:div>
    <w:div w:id="1069310364">
      <w:bodyDiv w:val="1"/>
      <w:marLeft w:val="0"/>
      <w:marRight w:val="0"/>
      <w:marTop w:val="0"/>
      <w:marBottom w:val="0"/>
      <w:divBdr>
        <w:top w:val="none" w:sz="0" w:space="0" w:color="auto"/>
        <w:left w:val="none" w:sz="0" w:space="0" w:color="auto"/>
        <w:bottom w:val="none" w:sz="0" w:space="0" w:color="auto"/>
        <w:right w:val="none" w:sz="0" w:space="0" w:color="auto"/>
      </w:divBdr>
    </w:div>
    <w:div w:id="1072508405">
      <w:bodyDiv w:val="1"/>
      <w:marLeft w:val="0"/>
      <w:marRight w:val="0"/>
      <w:marTop w:val="0"/>
      <w:marBottom w:val="0"/>
      <w:divBdr>
        <w:top w:val="none" w:sz="0" w:space="0" w:color="auto"/>
        <w:left w:val="none" w:sz="0" w:space="0" w:color="auto"/>
        <w:bottom w:val="none" w:sz="0" w:space="0" w:color="auto"/>
        <w:right w:val="none" w:sz="0" w:space="0" w:color="auto"/>
      </w:divBdr>
    </w:div>
    <w:div w:id="1074157506">
      <w:bodyDiv w:val="1"/>
      <w:marLeft w:val="0"/>
      <w:marRight w:val="0"/>
      <w:marTop w:val="0"/>
      <w:marBottom w:val="0"/>
      <w:divBdr>
        <w:top w:val="none" w:sz="0" w:space="0" w:color="auto"/>
        <w:left w:val="none" w:sz="0" w:space="0" w:color="auto"/>
        <w:bottom w:val="none" w:sz="0" w:space="0" w:color="auto"/>
        <w:right w:val="none" w:sz="0" w:space="0" w:color="auto"/>
      </w:divBdr>
    </w:div>
    <w:div w:id="1079401279">
      <w:bodyDiv w:val="1"/>
      <w:marLeft w:val="0"/>
      <w:marRight w:val="0"/>
      <w:marTop w:val="0"/>
      <w:marBottom w:val="0"/>
      <w:divBdr>
        <w:top w:val="none" w:sz="0" w:space="0" w:color="auto"/>
        <w:left w:val="none" w:sz="0" w:space="0" w:color="auto"/>
        <w:bottom w:val="none" w:sz="0" w:space="0" w:color="auto"/>
        <w:right w:val="none" w:sz="0" w:space="0" w:color="auto"/>
      </w:divBdr>
    </w:div>
    <w:div w:id="1087926214">
      <w:bodyDiv w:val="1"/>
      <w:marLeft w:val="0"/>
      <w:marRight w:val="0"/>
      <w:marTop w:val="0"/>
      <w:marBottom w:val="0"/>
      <w:divBdr>
        <w:top w:val="none" w:sz="0" w:space="0" w:color="auto"/>
        <w:left w:val="none" w:sz="0" w:space="0" w:color="auto"/>
        <w:bottom w:val="none" w:sz="0" w:space="0" w:color="auto"/>
        <w:right w:val="none" w:sz="0" w:space="0" w:color="auto"/>
      </w:divBdr>
    </w:div>
    <w:div w:id="1089160828">
      <w:bodyDiv w:val="1"/>
      <w:marLeft w:val="0"/>
      <w:marRight w:val="0"/>
      <w:marTop w:val="0"/>
      <w:marBottom w:val="0"/>
      <w:divBdr>
        <w:top w:val="none" w:sz="0" w:space="0" w:color="auto"/>
        <w:left w:val="none" w:sz="0" w:space="0" w:color="auto"/>
        <w:bottom w:val="none" w:sz="0" w:space="0" w:color="auto"/>
        <w:right w:val="none" w:sz="0" w:space="0" w:color="auto"/>
      </w:divBdr>
    </w:div>
    <w:div w:id="1090156894">
      <w:bodyDiv w:val="1"/>
      <w:marLeft w:val="0"/>
      <w:marRight w:val="0"/>
      <w:marTop w:val="0"/>
      <w:marBottom w:val="0"/>
      <w:divBdr>
        <w:top w:val="none" w:sz="0" w:space="0" w:color="auto"/>
        <w:left w:val="none" w:sz="0" w:space="0" w:color="auto"/>
        <w:bottom w:val="none" w:sz="0" w:space="0" w:color="auto"/>
        <w:right w:val="none" w:sz="0" w:space="0" w:color="auto"/>
      </w:divBdr>
    </w:div>
    <w:div w:id="1090585145">
      <w:bodyDiv w:val="1"/>
      <w:marLeft w:val="0"/>
      <w:marRight w:val="0"/>
      <w:marTop w:val="0"/>
      <w:marBottom w:val="0"/>
      <w:divBdr>
        <w:top w:val="none" w:sz="0" w:space="0" w:color="auto"/>
        <w:left w:val="none" w:sz="0" w:space="0" w:color="auto"/>
        <w:bottom w:val="none" w:sz="0" w:space="0" w:color="auto"/>
        <w:right w:val="none" w:sz="0" w:space="0" w:color="auto"/>
      </w:divBdr>
    </w:div>
    <w:div w:id="1091896841">
      <w:bodyDiv w:val="1"/>
      <w:marLeft w:val="0"/>
      <w:marRight w:val="0"/>
      <w:marTop w:val="0"/>
      <w:marBottom w:val="0"/>
      <w:divBdr>
        <w:top w:val="none" w:sz="0" w:space="0" w:color="auto"/>
        <w:left w:val="none" w:sz="0" w:space="0" w:color="auto"/>
        <w:bottom w:val="none" w:sz="0" w:space="0" w:color="auto"/>
        <w:right w:val="none" w:sz="0" w:space="0" w:color="auto"/>
      </w:divBdr>
    </w:div>
    <w:div w:id="1092579711">
      <w:bodyDiv w:val="1"/>
      <w:marLeft w:val="0"/>
      <w:marRight w:val="0"/>
      <w:marTop w:val="0"/>
      <w:marBottom w:val="0"/>
      <w:divBdr>
        <w:top w:val="none" w:sz="0" w:space="0" w:color="auto"/>
        <w:left w:val="none" w:sz="0" w:space="0" w:color="auto"/>
        <w:bottom w:val="none" w:sz="0" w:space="0" w:color="auto"/>
        <w:right w:val="none" w:sz="0" w:space="0" w:color="auto"/>
      </w:divBdr>
    </w:div>
    <w:div w:id="1094976575">
      <w:bodyDiv w:val="1"/>
      <w:marLeft w:val="0"/>
      <w:marRight w:val="0"/>
      <w:marTop w:val="0"/>
      <w:marBottom w:val="0"/>
      <w:divBdr>
        <w:top w:val="none" w:sz="0" w:space="0" w:color="auto"/>
        <w:left w:val="none" w:sz="0" w:space="0" w:color="auto"/>
        <w:bottom w:val="none" w:sz="0" w:space="0" w:color="auto"/>
        <w:right w:val="none" w:sz="0" w:space="0" w:color="auto"/>
      </w:divBdr>
    </w:div>
    <w:div w:id="1099452980">
      <w:bodyDiv w:val="1"/>
      <w:marLeft w:val="0"/>
      <w:marRight w:val="0"/>
      <w:marTop w:val="0"/>
      <w:marBottom w:val="0"/>
      <w:divBdr>
        <w:top w:val="none" w:sz="0" w:space="0" w:color="auto"/>
        <w:left w:val="none" w:sz="0" w:space="0" w:color="auto"/>
        <w:bottom w:val="none" w:sz="0" w:space="0" w:color="auto"/>
        <w:right w:val="none" w:sz="0" w:space="0" w:color="auto"/>
      </w:divBdr>
    </w:div>
    <w:div w:id="1101343463">
      <w:bodyDiv w:val="1"/>
      <w:marLeft w:val="0"/>
      <w:marRight w:val="0"/>
      <w:marTop w:val="0"/>
      <w:marBottom w:val="0"/>
      <w:divBdr>
        <w:top w:val="none" w:sz="0" w:space="0" w:color="auto"/>
        <w:left w:val="none" w:sz="0" w:space="0" w:color="auto"/>
        <w:bottom w:val="none" w:sz="0" w:space="0" w:color="auto"/>
        <w:right w:val="none" w:sz="0" w:space="0" w:color="auto"/>
      </w:divBdr>
    </w:div>
    <w:div w:id="1108739110">
      <w:bodyDiv w:val="1"/>
      <w:marLeft w:val="0"/>
      <w:marRight w:val="0"/>
      <w:marTop w:val="0"/>
      <w:marBottom w:val="0"/>
      <w:divBdr>
        <w:top w:val="none" w:sz="0" w:space="0" w:color="auto"/>
        <w:left w:val="none" w:sz="0" w:space="0" w:color="auto"/>
        <w:bottom w:val="none" w:sz="0" w:space="0" w:color="auto"/>
        <w:right w:val="none" w:sz="0" w:space="0" w:color="auto"/>
      </w:divBdr>
    </w:div>
    <w:div w:id="1110011196">
      <w:bodyDiv w:val="1"/>
      <w:marLeft w:val="0"/>
      <w:marRight w:val="0"/>
      <w:marTop w:val="0"/>
      <w:marBottom w:val="0"/>
      <w:divBdr>
        <w:top w:val="none" w:sz="0" w:space="0" w:color="auto"/>
        <w:left w:val="none" w:sz="0" w:space="0" w:color="auto"/>
        <w:bottom w:val="none" w:sz="0" w:space="0" w:color="auto"/>
        <w:right w:val="none" w:sz="0" w:space="0" w:color="auto"/>
      </w:divBdr>
    </w:div>
    <w:div w:id="1116025987">
      <w:bodyDiv w:val="1"/>
      <w:marLeft w:val="0"/>
      <w:marRight w:val="0"/>
      <w:marTop w:val="0"/>
      <w:marBottom w:val="0"/>
      <w:divBdr>
        <w:top w:val="none" w:sz="0" w:space="0" w:color="auto"/>
        <w:left w:val="none" w:sz="0" w:space="0" w:color="auto"/>
        <w:bottom w:val="none" w:sz="0" w:space="0" w:color="auto"/>
        <w:right w:val="none" w:sz="0" w:space="0" w:color="auto"/>
      </w:divBdr>
    </w:div>
    <w:div w:id="1117874416">
      <w:bodyDiv w:val="1"/>
      <w:marLeft w:val="0"/>
      <w:marRight w:val="0"/>
      <w:marTop w:val="0"/>
      <w:marBottom w:val="0"/>
      <w:divBdr>
        <w:top w:val="none" w:sz="0" w:space="0" w:color="auto"/>
        <w:left w:val="none" w:sz="0" w:space="0" w:color="auto"/>
        <w:bottom w:val="none" w:sz="0" w:space="0" w:color="auto"/>
        <w:right w:val="none" w:sz="0" w:space="0" w:color="auto"/>
      </w:divBdr>
    </w:div>
    <w:div w:id="1119034975">
      <w:bodyDiv w:val="1"/>
      <w:marLeft w:val="0"/>
      <w:marRight w:val="0"/>
      <w:marTop w:val="0"/>
      <w:marBottom w:val="0"/>
      <w:divBdr>
        <w:top w:val="none" w:sz="0" w:space="0" w:color="auto"/>
        <w:left w:val="none" w:sz="0" w:space="0" w:color="auto"/>
        <w:bottom w:val="none" w:sz="0" w:space="0" w:color="auto"/>
        <w:right w:val="none" w:sz="0" w:space="0" w:color="auto"/>
      </w:divBdr>
    </w:div>
    <w:div w:id="1120295557">
      <w:bodyDiv w:val="1"/>
      <w:marLeft w:val="0"/>
      <w:marRight w:val="0"/>
      <w:marTop w:val="0"/>
      <w:marBottom w:val="0"/>
      <w:divBdr>
        <w:top w:val="none" w:sz="0" w:space="0" w:color="auto"/>
        <w:left w:val="none" w:sz="0" w:space="0" w:color="auto"/>
        <w:bottom w:val="none" w:sz="0" w:space="0" w:color="auto"/>
        <w:right w:val="none" w:sz="0" w:space="0" w:color="auto"/>
      </w:divBdr>
    </w:div>
    <w:div w:id="1120806983">
      <w:bodyDiv w:val="1"/>
      <w:marLeft w:val="0"/>
      <w:marRight w:val="0"/>
      <w:marTop w:val="0"/>
      <w:marBottom w:val="0"/>
      <w:divBdr>
        <w:top w:val="none" w:sz="0" w:space="0" w:color="auto"/>
        <w:left w:val="none" w:sz="0" w:space="0" w:color="auto"/>
        <w:bottom w:val="none" w:sz="0" w:space="0" w:color="auto"/>
        <w:right w:val="none" w:sz="0" w:space="0" w:color="auto"/>
      </w:divBdr>
    </w:div>
    <w:div w:id="1126046098">
      <w:bodyDiv w:val="1"/>
      <w:marLeft w:val="0"/>
      <w:marRight w:val="0"/>
      <w:marTop w:val="0"/>
      <w:marBottom w:val="0"/>
      <w:divBdr>
        <w:top w:val="none" w:sz="0" w:space="0" w:color="auto"/>
        <w:left w:val="none" w:sz="0" w:space="0" w:color="auto"/>
        <w:bottom w:val="none" w:sz="0" w:space="0" w:color="auto"/>
        <w:right w:val="none" w:sz="0" w:space="0" w:color="auto"/>
      </w:divBdr>
    </w:div>
    <w:div w:id="1130132663">
      <w:bodyDiv w:val="1"/>
      <w:marLeft w:val="0"/>
      <w:marRight w:val="0"/>
      <w:marTop w:val="0"/>
      <w:marBottom w:val="0"/>
      <w:divBdr>
        <w:top w:val="none" w:sz="0" w:space="0" w:color="auto"/>
        <w:left w:val="none" w:sz="0" w:space="0" w:color="auto"/>
        <w:bottom w:val="none" w:sz="0" w:space="0" w:color="auto"/>
        <w:right w:val="none" w:sz="0" w:space="0" w:color="auto"/>
      </w:divBdr>
    </w:div>
    <w:div w:id="1132404928">
      <w:bodyDiv w:val="1"/>
      <w:marLeft w:val="0"/>
      <w:marRight w:val="0"/>
      <w:marTop w:val="0"/>
      <w:marBottom w:val="0"/>
      <w:divBdr>
        <w:top w:val="none" w:sz="0" w:space="0" w:color="auto"/>
        <w:left w:val="none" w:sz="0" w:space="0" w:color="auto"/>
        <w:bottom w:val="none" w:sz="0" w:space="0" w:color="auto"/>
        <w:right w:val="none" w:sz="0" w:space="0" w:color="auto"/>
      </w:divBdr>
    </w:div>
    <w:div w:id="1132678693">
      <w:bodyDiv w:val="1"/>
      <w:marLeft w:val="0"/>
      <w:marRight w:val="0"/>
      <w:marTop w:val="0"/>
      <w:marBottom w:val="0"/>
      <w:divBdr>
        <w:top w:val="none" w:sz="0" w:space="0" w:color="auto"/>
        <w:left w:val="none" w:sz="0" w:space="0" w:color="auto"/>
        <w:bottom w:val="none" w:sz="0" w:space="0" w:color="auto"/>
        <w:right w:val="none" w:sz="0" w:space="0" w:color="auto"/>
      </w:divBdr>
    </w:div>
    <w:div w:id="1135873424">
      <w:bodyDiv w:val="1"/>
      <w:marLeft w:val="0"/>
      <w:marRight w:val="0"/>
      <w:marTop w:val="0"/>
      <w:marBottom w:val="0"/>
      <w:divBdr>
        <w:top w:val="none" w:sz="0" w:space="0" w:color="auto"/>
        <w:left w:val="none" w:sz="0" w:space="0" w:color="auto"/>
        <w:bottom w:val="none" w:sz="0" w:space="0" w:color="auto"/>
        <w:right w:val="none" w:sz="0" w:space="0" w:color="auto"/>
      </w:divBdr>
    </w:div>
    <w:div w:id="1136600526">
      <w:bodyDiv w:val="1"/>
      <w:marLeft w:val="0"/>
      <w:marRight w:val="0"/>
      <w:marTop w:val="0"/>
      <w:marBottom w:val="0"/>
      <w:divBdr>
        <w:top w:val="none" w:sz="0" w:space="0" w:color="auto"/>
        <w:left w:val="none" w:sz="0" w:space="0" w:color="auto"/>
        <w:bottom w:val="none" w:sz="0" w:space="0" w:color="auto"/>
        <w:right w:val="none" w:sz="0" w:space="0" w:color="auto"/>
      </w:divBdr>
    </w:div>
    <w:div w:id="1137182768">
      <w:bodyDiv w:val="1"/>
      <w:marLeft w:val="0"/>
      <w:marRight w:val="0"/>
      <w:marTop w:val="0"/>
      <w:marBottom w:val="0"/>
      <w:divBdr>
        <w:top w:val="none" w:sz="0" w:space="0" w:color="auto"/>
        <w:left w:val="none" w:sz="0" w:space="0" w:color="auto"/>
        <w:bottom w:val="none" w:sz="0" w:space="0" w:color="auto"/>
        <w:right w:val="none" w:sz="0" w:space="0" w:color="auto"/>
      </w:divBdr>
    </w:div>
    <w:div w:id="1137722332">
      <w:bodyDiv w:val="1"/>
      <w:marLeft w:val="0"/>
      <w:marRight w:val="0"/>
      <w:marTop w:val="0"/>
      <w:marBottom w:val="0"/>
      <w:divBdr>
        <w:top w:val="none" w:sz="0" w:space="0" w:color="auto"/>
        <w:left w:val="none" w:sz="0" w:space="0" w:color="auto"/>
        <w:bottom w:val="none" w:sz="0" w:space="0" w:color="auto"/>
        <w:right w:val="none" w:sz="0" w:space="0" w:color="auto"/>
      </w:divBdr>
    </w:div>
    <w:div w:id="1138182259">
      <w:bodyDiv w:val="1"/>
      <w:marLeft w:val="0"/>
      <w:marRight w:val="0"/>
      <w:marTop w:val="0"/>
      <w:marBottom w:val="0"/>
      <w:divBdr>
        <w:top w:val="none" w:sz="0" w:space="0" w:color="auto"/>
        <w:left w:val="none" w:sz="0" w:space="0" w:color="auto"/>
        <w:bottom w:val="none" w:sz="0" w:space="0" w:color="auto"/>
        <w:right w:val="none" w:sz="0" w:space="0" w:color="auto"/>
      </w:divBdr>
    </w:div>
    <w:div w:id="1147551919">
      <w:bodyDiv w:val="1"/>
      <w:marLeft w:val="0"/>
      <w:marRight w:val="0"/>
      <w:marTop w:val="0"/>
      <w:marBottom w:val="0"/>
      <w:divBdr>
        <w:top w:val="none" w:sz="0" w:space="0" w:color="auto"/>
        <w:left w:val="none" w:sz="0" w:space="0" w:color="auto"/>
        <w:bottom w:val="none" w:sz="0" w:space="0" w:color="auto"/>
        <w:right w:val="none" w:sz="0" w:space="0" w:color="auto"/>
      </w:divBdr>
    </w:div>
    <w:div w:id="1147863788">
      <w:bodyDiv w:val="1"/>
      <w:marLeft w:val="0"/>
      <w:marRight w:val="0"/>
      <w:marTop w:val="0"/>
      <w:marBottom w:val="0"/>
      <w:divBdr>
        <w:top w:val="none" w:sz="0" w:space="0" w:color="auto"/>
        <w:left w:val="none" w:sz="0" w:space="0" w:color="auto"/>
        <w:bottom w:val="none" w:sz="0" w:space="0" w:color="auto"/>
        <w:right w:val="none" w:sz="0" w:space="0" w:color="auto"/>
      </w:divBdr>
    </w:div>
    <w:div w:id="1150634792">
      <w:bodyDiv w:val="1"/>
      <w:marLeft w:val="0"/>
      <w:marRight w:val="0"/>
      <w:marTop w:val="0"/>
      <w:marBottom w:val="0"/>
      <w:divBdr>
        <w:top w:val="none" w:sz="0" w:space="0" w:color="auto"/>
        <w:left w:val="none" w:sz="0" w:space="0" w:color="auto"/>
        <w:bottom w:val="none" w:sz="0" w:space="0" w:color="auto"/>
        <w:right w:val="none" w:sz="0" w:space="0" w:color="auto"/>
      </w:divBdr>
    </w:div>
    <w:div w:id="1151558750">
      <w:bodyDiv w:val="1"/>
      <w:marLeft w:val="0"/>
      <w:marRight w:val="0"/>
      <w:marTop w:val="0"/>
      <w:marBottom w:val="0"/>
      <w:divBdr>
        <w:top w:val="none" w:sz="0" w:space="0" w:color="auto"/>
        <w:left w:val="none" w:sz="0" w:space="0" w:color="auto"/>
        <w:bottom w:val="none" w:sz="0" w:space="0" w:color="auto"/>
        <w:right w:val="none" w:sz="0" w:space="0" w:color="auto"/>
      </w:divBdr>
    </w:div>
    <w:div w:id="1151559416">
      <w:bodyDiv w:val="1"/>
      <w:marLeft w:val="0"/>
      <w:marRight w:val="0"/>
      <w:marTop w:val="0"/>
      <w:marBottom w:val="0"/>
      <w:divBdr>
        <w:top w:val="none" w:sz="0" w:space="0" w:color="auto"/>
        <w:left w:val="none" w:sz="0" w:space="0" w:color="auto"/>
        <w:bottom w:val="none" w:sz="0" w:space="0" w:color="auto"/>
        <w:right w:val="none" w:sz="0" w:space="0" w:color="auto"/>
      </w:divBdr>
    </w:div>
    <w:div w:id="1152987003">
      <w:bodyDiv w:val="1"/>
      <w:marLeft w:val="0"/>
      <w:marRight w:val="0"/>
      <w:marTop w:val="0"/>
      <w:marBottom w:val="0"/>
      <w:divBdr>
        <w:top w:val="none" w:sz="0" w:space="0" w:color="auto"/>
        <w:left w:val="none" w:sz="0" w:space="0" w:color="auto"/>
        <w:bottom w:val="none" w:sz="0" w:space="0" w:color="auto"/>
        <w:right w:val="none" w:sz="0" w:space="0" w:color="auto"/>
      </w:divBdr>
    </w:div>
    <w:div w:id="1155217062">
      <w:bodyDiv w:val="1"/>
      <w:marLeft w:val="0"/>
      <w:marRight w:val="0"/>
      <w:marTop w:val="0"/>
      <w:marBottom w:val="0"/>
      <w:divBdr>
        <w:top w:val="none" w:sz="0" w:space="0" w:color="auto"/>
        <w:left w:val="none" w:sz="0" w:space="0" w:color="auto"/>
        <w:bottom w:val="none" w:sz="0" w:space="0" w:color="auto"/>
        <w:right w:val="none" w:sz="0" w:space="0" w:color="auto"/>
      </w:divBdr>
    </w:div>
    <w:div w:id="1155269035">
      <w:bodyDiv w:val="1"/>
      <w:marLeft w:val="0"/>
      <w:marRight w:val="0"/>
      <w:marTop w:val="0"/>
      <w:marBottom w:val="0"/>
      <w:divBdr>
        <w:top w:val="none" w:sz="0" w:space="0" w:color="auto"/>
        <w:left w:val="none" w:sz="0" w:space="0" w:color="auto"/>
        <w:bottom w:val="none" w:sz="0" w:space="0" w:color="auto"/>
        <w:right w:val="none" w:sz="0" w:space="0" w:color="auto"/>
      </w:divBdr>
    </w:div>
    <w:div w:id="1155534616">
      <w:bodyDiv w:val="1"/>
      <w:marLeft w:val="0"/>
      <w:marRight w:val="0"/>
      <w:marTop w:val="0"/>
      <w:marBottom w:val="0"/>
      <w:divBdr>
        <w:top w:val="none" w:sz="0" w:space="0" w:color="auto"/>
        <w:left w:val="none" w:sz="0" w:space="0" w:color="auto"/>
        <w:bottom w:val="none" w:sz="0" w:space="0" w:color="auto"/>
        <w:right w:val="none" w:sz="0" w:space="0" w:color="auto"/>
      </w:divBdr>
    </w:div>
    <w:div w:id="1155878208">
      <w:bodyDiv w:val="1"/>
      <w:marLeft w:val="0"/>
      <w:marRight w:val="0"/>
      <w:marTop w:val="0"/>
      <w:marBottom w:val="0"/>
      <w:divBdr>
        <w:top w:val="none" w:sz="0" w:space="0" w:color="auto"/>
        <w:left w:val="none" w:sz="0" w:space="0" w:color="auto"/>
        <w:bottom w:val="none" w:sz="0" w:space="0" w:color="auto"/>
        <w:right w:val="none" w:sz="0" w:space="0" w:color="auto"/>
      </w:divBdr>
    </w:div>
    <w:div w:id="1158231777">
      <w:bodyDiv w:val="1"/>
      <w:marLeft w:val="0"/>
      <w:marRight w:val="0"/>
      <w:marTop w:val="0"/>
      <w:marBottom w:val="0"/>
      <w:divBdr>
        <w:top w:val="none" w:sz="0" w:space="0" w:color="auto"/>
        <w:left w:val="none" w:sz="0" w:space="0" w:color="auto"/>
        <w:bottom w:val="none" w:sz="0" w:space="0" w:color="auto"/>
        <w:right w:val="none" w:sz="0" w:space="0" w:color="auto"/>
      </w:divBdr>
    </w:div>
    <w:div w:id="1173228394">
      <w:bodyDiv w:val="1"/>
      <w:marLeft w:val="0"/>
      <w:marRight w:val="0"/>
      <w:marTop w:val="0"/>
      <w:marBottom w:val="0"/>
      <w:divBdr>
        <w:top w:val="none" w:sz="0" w:space="0" w:color="auto"/>
        <w:left w:val="none" w:sz="0" w:space="0" w:color="auto"/>
        <w:bottom w:val="none" w:sz="0" w:space="0" w:color="auto"/>
        <w:right w:val="none" w:sz="0" w:space="0" w:color="auto"/>
      </w:divBdr>
    </w:div>
    <w:div w:id="1176920608">
      <w:bodyDiv w:val="1"/>
      <w:marLeft w:val="0"/>
      <w:marRight w:val="0"/>
      <w:marTop w:val="0"/>
      <w:marBottom w:val="0"/>
      <w:divBdr>
        <w:top w:val="none" w:sz="0" w:space="0" w:color="auto"/>
        <w:left w:val="none" w:sz="0" w:space="0" w:color="auto"/>
        <w:bottom w:val="none" w:sz="0" w:space="0" w:color="auto"/>
        <w:right w:val="none" w:sz="0" w:space="0" w:color="auto"/>
      </w:divBdr>
    </w:div>
    <w:div w:id="1181122360">
      <w:bodyDiv w:val="1"/>
      <w:marLeft w:val="0"/>
      <w:marRight w:val="0"/>
      <w:marTop w:val="0"/>
      <w:marBottom w:val="0"/>
      <w:divBdr>
        <w:top w:val="none" w:sz="0" w:space="0" w:color="auto"/>
        <w:left w:val="none" w:sz="0" w:space="0" w:color="auto"/>
        <w:bottom w:val="none" w:sz="0" w:space="0" w:color="auto"/>
        <w:right w:val="none" w:sz="0" w:space="0" w:color="auto"/>
      </w:divBdr>
    </w:div>
    <w:div w:id="1198273958">
      <w:bodyDiv w:val="1"/>
      <w:marLeft w:val="0"/>
      <w:marRight w:val="0"/>
      <w:marTop w:val="0"/>
      <w:marBottom w:val="0"/>
      <w:divBdr>
        <w:top w:val="none" w:sz="0" w:space="0" w:color="auto"/>
        <w:left w:val="none" w:sz="0" w:space="0" w:color="auto"/>
        <w:bottom w:val="none" w:sz="0" w:space="0" w:color="auto"/>
        <w:right w:val="none" w:sz="0" w:space="0" w:color="auto"/>
      </w:divBdr>
    </w:div>
    <w:div w:id="1200779764">
      <w:bodyDiv w:val="1"/>
      <w:marLeft w:val="0"/>
      <w:marRight w:val="0"/>
      <w:marTop w:val="0"/>
      <w:marBottom w:val="0"/>
      <w:divBdr>
        <w:top w:val="none" w:sz="0" w:space="0" w:color="auto"/>
        <w:left w:val="none" w:sz="0" w:space="0" w:color="auto"/>
        <w:bottom w:val="none" w:sz="0" w:space="0" w:color="auto"/>
        <w:right w:val="none" w:sz="0" w:space="0" w:color="auto"/>
      </w:divBdr>
    </w:div>
    <w:div w:id="1200893090">
      <w:bodyDiv w:val="1"/>
      <w:marLeft w:val="0"/>
      <w:marRight w:val="0"/>
      <w:marTop w:val="0"/>
      <w:marBottom w:val="0"/>
      <w:divBdr>
        <w:top w:val="none" w:sz="0" w:space="0" w:color="auto"/>
        <w:left w:val="none" w:sz="0" w:space="0" w:color="auto"/>
        <w:bottom w:val="none" w:sz="0" w:space="0" w:color="auto"/>
        <w:right w:val="none" w:sz="0" w:space="0" w:color="auto"/>
      </w:divBdr>
    </w:div>
    <w:div w:id="1207834720">
      <w:bodyDiv w:val="1"/>
      <w:marLeft w:val="0"/>
      <w:marRight w:val="0"/>
      <w:marTop w:val="0"/>
      <w:marBottom w:val="0"/>
      <w:divBdr>
        <w:top w:val="none" w:sz="0" w:space="0" w:color="auto"/>
        <w:left w:val="none" w:sz="0" w:space="0" w:color="auto"/>
        <w:bottom w:val="none" w:sz="0" w:space="0" w:color="auto"/>
        <w:right w:val="none" w:sz="0" w:space="0" w:color="auto"/>
      </w:divBdr>
    </w:div>
    <w:div w:id="1207910306">
      <w:bodyDiv w:val="1"/>
      <w:marLeft w:val="0"/>
      <w:marRight w:val="0"/>
      <w:marTop w:val="0"/>
      <w:marBottom w:val="0"/>
      <w:divBdr>
        <w:top w:val="none" w:sz="0" w:space="0" w:color="auto"/>
        <w:left w:val="none" w:sz="0" w:space="0" w:color="auto"/>
        <w:bottom w:val="none" w:sz="0" w:space="0" w:color="auto"/>
        <w:right w:val="none" w:sz="0" w:space="0" w:color="auto"/>
      </w:divBdr>
    </w:div>
    <w:div w:id="1212496399">
      <w:bodyDiv w:val="1"/>
      <w:marLeft w:val="0"/>
      <w:marRight w:val="0"/>
      <w:marTop w:val="0"/>
      <w:marBottom w:val="0"/>
      <w:divBdr>
        <w:top w:val="none" w:sz="0" w:space="0" w:color="auto"/>
        <w:left w:val="none" w:sz="0" w:space="0" w:color="auto"/>
        <w:bottom w:val="none" w:sz="0" w:space="0" w:color="auto"/>
        <w:right w:val="none" w:sz="0" w:space="0" w:color="auto"/>
      </w:divBdr>
    </w:div>
    <w:div w:id="1223715549">
      <w:bodyDiv w:val="1"/>
      <w:marLeft w:val="0"/>
      <w:marRight w:val="0"/>
      <w:marTop w:val="0"/>
      <w:marBottom w:val="0"/>
      <w:divBdr>
        <w:top w:val="none" w:sz="0" w:space="0" w:color="auto"/>
        <w:left w:val="none" w:sz="0" w:space="0" w:color="auto"/>
        <w:bottom w:val="none" w:sz="0" w:space="0" w:color="auto"/>
        <w:right w:val="none" w:sz="0" w:space="0" w:color="auto"/>
      </w:divBdr>
    </w:div>
    <w:div w:id="1226450456">
      <w:bodyDiv w:val="1"/>
      <w:marLeft w:val="0"/>
      <w:marRight w:val="0"/>
      <w:marTop w:val="0"/>
      <w:marBottom w:val="0"/>
      <w:divBdr>
        <w:top w:val="none" w:sz="0" w:space="0" w:color="auto"/>
        <w:left w:val="none" w:sz="0" w:space="0" w:color="auto"/>
        <w:bottom w:val="none" w:sz="0" w:space="0" w:color="auto"/>
        <w:right w:val="none" w:sz="0" w:space="0" w:color="auto"/>
      </w:divBdr>
    </w:div>
    <w:div w:id="1226839514">
      <w:bodyDiv w:val="1"/>
      <w:marLeft w:val="0"/>
      <w:marRight w:val="0"/>
      <w:marTop w:val="0"/>
      <w:marBottom w:val="0"/>
      <w:divBdr>
        <w:top w:val="none" w:sz="0" w:space="0" w:color="auto"/>
        <w:left w:val="none" w:sz="0" w:space="0" w:color="auto"/>
        <w:bottom w:val="none" w:sz="0" w:space="0" w:color="auto"/>
        <w:right w:val="none" w:sz="0" w:space="0" w:color="auto"/>
      </w:divBdr>
    </w:div>
    <w:div w:id="1228102943">
      <w:bodyDiv w:val="1"/>
      <w:marLeft w:val="0"/>
      <w:marRight w:val="0"/>
      <w:marTop w:val="0"/>
      <w:marBottom w:val="0"/>
      <w:divBdr>
        <w:top w:val="none" w:sz="0" w:space="0" w:color="auto"/>
        <w:left w:val="none" w:sz="0" w:space="0" w:color="auto"/>
        <w:bottom w:val="none" w:sz="0" w:space="0" w:color="auto"/>
        <w:right w:val="none" w:sz="0" w:space="0" w:color="auto"/>
      </w:divBdr>
    </w:div>
    <w:div w:id="1231579872">
      <w:bodyDiv w:val="1"/>
      <w:marLeft w:val="0"/>
      <w:marRight w:val="0"/>
      <w:marTop w:val="0"/>
      <w:marBottom w:val="0"/>
      <w:divBdr>
        <w:top w:val="none" w:sz="0" w:space="0" w:color="auto"/>
        <w:left w:val="none" w:sz="0" w:space="0" w:color="auto"/>
        <w:bottom w:val="none" w:sz="0" w:space="0" w:color="auto"/>
        <w:right w:val="none" w:sz="0" w:space="0" w:color="auto"/>
      </w:divBdr>
    </w:div>
    <w:div w:id="1236822025">
      <w:bodyDiv w:val="1"/>
      <w:marLeft w:val="0"/>
      <w:marRight w:val="0"/>
      <w:marTop w:val="0"/>
      <w:marBottom w:val="0"/>
      <w:divBdr>
        <w:top w:val="none" w:sz="0" w:space="0" w:color="auto"/>
        <w:left w:val="none" w:sz="0" w:space="0" w:color="auto"/>
        <w:bottom w:val="none" w:sz="0" w:space="0" w:color="auto"/>
        <w:right w:val="none" w:sz="0" w:space="0" w:color="auto"/>
      </w:divBdr>
    </w:div>
    <w:div w:id="1242526109">
      <w:bodyDiv w:val="1"/>
      <w:marLeft w:val="0"/>
      <w:marRight w:val="0"/>
      <w:marTop w:val="0"/>
      <w:marBottom w:val="0"/>
      <w:divBdr>
        <w:top w:val="none" w:sz="0" w:space="0" w:color="auto"/>
        <w:left w:val="none" w:sz="0" w:space="0" w:color="auto"/>
        <w:bottom w:val="none" w:sz="0" w:space="0" w:color="auto"/>
        <w:right w:val="none" w:sz="0" w:space="0" w:color="auto"/>
      </w:divBdr>
    </w:div>
    <w:div w:id="1242569558">
      <w:bodyDiv w:val="1"/>
      <w:marLeft w:val="0"/>
      <w:marRight w:val="0"/>
      <w:marTop w:val="0"/>
      <w:marBottom w:val="0"/>
      <w:divBdr>
        <w:top w:val="none" w:sz="0" w:space="0" w:color="auto"/>
        <w:left w:val="none" w:sz="0" w:space="0" w:color="auto"/>
        <w:bottom w:val="none" w:sz="0" w:space="0" w:color="auto"/>
        <w:right w:val="none" w:sz="0" w:space="0" w:color="auto"/>
      </w:divBdr>
    </w:div>
    <w:div w:id="1244559979">
      <w:bodyDiv w:val="1"/>
      <w:marLeft w:val="0"/>
      <w:marRight w:val="0"/>
      <w:marTop w:val="0"/>
      <w:marBottom w:val="0"/>
      <w:divBdr>
        <w:top w:val="none" w:sz="0" w:space="0" w:color="auto"/>
        <w:left w:val="none" w:sz="0" w:space="0" w:color="auto"/>
        <w:bottom w:val="none" w:sz="0" w:space="0" w:color="auto"/>
        <w:right w:val="none" w:sz="0" w:space="0" w:color="auto"/>
      </w:divBdr>
    </w:div>
    <w:div w:id="1245647188">
      <w:bodyDiv w:val="1"/>
      <w:marLeft w:val="0"/>
      <w:marRight w:val="0"/>
      <w:marTop w:val="0"/>
      <w:marBottom w:val="0"/>
      <w:divBdr>
        <w:top w:val="none" w:sz="0" w:space="0" w:color="auto"/>
        <w:left w:val="none" w:sz="0" w:space="0" w:color="auto"/>
        <w:bottom w:val="none" w:sz="0" w:space="0" w:color="auto"/>
        <w:right w:val="none" w:sz="0" w:space="0" w:color="auto"/>
      </w:divBdr>
    </w:div>
    <w:div w:id="1247377968">
      <w:bodyDiv w:val="1"/>
      <w:marLeft w:val="0"/>
      <w:marRight w:val="0"/>
      <w:marTop w:val="0"/>
      <w:marBottom w:val="0"/>
      <w:divBdr>
        <w:top w:val="none" w:sz="0" w:space="0" w:color="auto"/>
        <w:left w:val="none" w:sz="0" w:space="0" w:color="auto"/>
        <w:bottom w:val="none" w:sz="0" w:space="0" w:color="auto"/>
        <w:right w:val="none" w:sz="0" w:space="0" w:color="auto"/>
      </w:divBdr>
    </w:div>
    <w:div w:id="1248924414">
      <w:bodyDiv w:val="1"/>
      <w:marLeft w:val="0"/>
      <w:marRight w:val="0"/>
      <w:marTop w:val="0"/>
      <w:marBottom w:val="0"/>
      <w:divBdr>
        <w:top w:val="none" w:sz="0" w:space="0" w:color="auto"/>
        <w:left w:val="none" w:sz="0" w:space="0" w:color="auto"/>
        <w:bottom w:val="none" w:sz="0" w:space="0" w:color="auto"/>
        <w:right w:val="none" w:sz="0" w:space="0" w:color="auto"/>
      </w:divBdr>
    </w:div>
    <w:div w:id="1253779820">
      <w:bodyDiv w:val="1"/>
      <w:marLeft w:val="0"/>
      <w:marRight w:val="0"/>
      <w:marTop w:val="0"/>
      <w:marBottom w:val="0"/>
      <w:divBdr>
        <w:top w:val="none" w:sz="0" w:space="0" w:color="auto"/>
        <w:left w:val="none" w:sz="0" w:space="0" w:color="auto"/>
        <w:bottom w:val="none" w:sz="0" w:space="0" w:color="auto"/>
        <w:right w:val="none" w:sz="0" w:space="0" w:color="auto"/>
      </w:divBdr>
    </w:div>
    <w:div w:id="1254821518">
      <w:bodyDiv w:val="1"/>
      <w:marLeft w:val="0"/>
      <w:marRight w:val="0"/>
      <w:marTop w:val="0"/>
      <w:marBottom w:val="0"/>
      <w:divBdr>
        <w:top w:val="none" w:sz="0" w:space="0" w:color="auto"/>
        <w:left w:val="none" w:sz="0" w:space="0" w:color="auto"/>
        <w:bottom w:val="none" w:sz="0" w:space="0" w:color="auto"/>
        <w:right w:val="none" w:sz="0" w:space="0" w:color="auto"/>
      </w:divBdr>
    </w:div>
    <w:div w:id="1255479123">
      <w:bodyDiv w:val="1"/>
      <w:marLeft w:val="0"/>
      <w:marRight w:val="0"/>
      <w:marTop w:val="0"/>
      <w:marBottom w:val="0"/>
      <w:divBdr>
        <w:top w:val="none" w:sz="0" w:space="0" w:color="auto"/>
        <w:left w:val="none" w:sz="0" w:space="0" w:color="auto"/>
        <w:bottom w:val="none" w:sz="0" w:space="0" w:color="auto"/>
        <w:right w:val="none" w:sz="0" w:space="0" w:color="auto"/>
      </w:divBdr>
    </w:div>
    <w:div w:id="1257668276">
      <w:bodyDiv w:val="1"/>
      <w:marLeft w:val="0"/>
      <w:marRight w:val="0"/>
      <w:marTop w:val="0"/>
      <w:marBottom w:val="0"/>
      <w:divBdr>
        <w:top w:val="none" w:sz="0" w:space="0" w:color="auto"/>
        <w:left w:val="none" w:sz="0" w:space="0" w:color="auto"/>
        <w:bottom w:val="none" w:sz="0" w:space="0" w:color="auto"/>
        <w:right w:val="none" w:sz="0" w:space="0" w:color="auto"/>
      </w:divBdr>
    </w:div>
    <w:div w:id="1262911317">
      <w:bodyDiv w:val="1"/>
      <w:marLeft w:val="0"/>
      <w:marRight w:val="0"/>
      <w:marTop w:val="0"/>
      <w:marBottom w:val="0"/>
      <w:divBdr>
        <w:top w:val="none" w:sz="0" w:space="0" w:color="auto"/>
        <w:left w:val="none" w:sz="0" w:space="0" w:color="auto"/>
        <w:bottom w:val="none" w:sz="0" w:space="0" w:color="auto"/>
        <w:right w:val="none" w:sz="0" w:space="0" w:color="auto"/>
      </w:divBdr>
    </w:div>
    <w:div w:id="1266768300">
      <w:bodyDiv w:val="1"/>
      <w:marLeft w:val="0"/>
      <w:marRight w:val="0"/>
      <w:marTop w:val="0"/>
      <w:marBottom w:val="0"/>
      <w:divBdr>
        <w:top w:val="none" w:sz="0" w:space="0" w:color="auto"/>
        <w:left w:val="none" w:sz="0" w:space="0" w:color="auto"/>
        <w:bottom w:val="none" w:sz="0" w:space="0" w:color="auto"/>
        <w:right w:val="none" w:sz="0" w:space="0" w:color="auto"/>
      </w:divBdr>
    </w:div>
    <w:div w:id="1275288995">
      <w:bodyDiv w:val="1"/>
      <w:marLeft w:val="0"/>
      <w:marRight w:val="0"/>
      <w:marTop w:val="0"/>
      <w:marBottom w:val="0"/>
      <w:divBdr>
        <w:top w:val="none" w:sz="0" w:space="0" w:color="auto"/>
        <w:left w:val="none" w:sz="0" w:space="0" w:color="auto"/>
        <w:bottom w:val="none" w:sz="0" w:space="0" w:color="auto"/>
        <w:right w:val="none" w:sz="0" w:space="0" w:color="auto"/>
      </w:divBdr>
    </w:div>
    <w:div w:id="1284649515">
      <w:bodyDiv w:val="1"/>
      <w:marLeft w:val="0"/>
      <w:marRight w:val="0"/>
      <w:marTop w:val="0"/>
      <w:marBottom w:val="0"/>
      <w:divBdr>
        <w:top w:val="none" w:sz="0" w:space="0" w:color="auto"/>
        <w:left w:val="none" w:sz="0" w:space="0" w:color="auto"/>
        <w:bottom w:val="none" w:sz="0" w:space="0" w:color="auto"/>
        <w:right w:val="none" w:sz="0" w:space="0" w:color="auto"/>
      </w:divBdr>
    </w:div>
    <w:div w:id="1296182651">
      <w:bodyDiv w:val="1"/>
      <w:marLeft w:val="0"/>
      <w:marRight w:val="0"/>
      <w:marTop w:val="0"/>
      <w:marBottom w:val="0"/>
      <w:divBdr>
        <w:top w:val="none" w:sz="0" w:space="0" w:color="auto"/>
        <w:left w:val="none" w:sz="0" w:space="0" w:color="auto"/>
        <w:bottom w:val="none" w:sz="0" w:space="0" w:color="auto"/>
        <w:right w:val="none" w:sz="0" w:space="0" w:color="auto"/>
      </w:divBdr>
    </w:div>
    <w:div w:id="1299142512">
      <w:bodyDiv w:val="1"/>
      <w:marLeft w:val="0"/>
      <w:marRight w:val="0"/>
      <w:marTop w:val="0"/>
      <w:marBottom w:val="0"/>
      <w:divBdr>
        <w:top w:val="none" w:sz="0" w:space="0" w:color="auto"/>
        <w:left w:val="none" w:sz="0" w:space="0" w:color="auto"/>
        <w:bottom w:val="none" w:sz="0" w:space="0" w:color="auto"/>
        <w:right w:val="none" w:sz="0" w:space="0" w:color="auto"/>
      </w:divBdr>
    </w:div>
    <w:div w:id="1306279750">
      <w:bodyDiv w:val="1"/>
      <w:marLeft w:val="0"/>
      <w:marRight w:val="0"/>
      <w:marTop w:val="0"/>
      <w:marBottom w:val="0"/>
      <w:divBdr>
        <w:top w:val="none" w:sz="0" w:space="0" w:color="auto"/>
        <w:left w:val="none" w:sz="0" w:space="0" w:color="auto"/>
        <w:bottom w:val="none" w:sz="0" w:space="0" w:color="auto"/>
        <w:right w:val="none" w:sz="0" w:space="0" w:color="auto"/>
      </w:divBdr>
    </w:div>
    <w:div w:id="1307592399">
      <w:bodyDiv w:val="1"/>
      <w:marLeft w:val="0"/>
      <w:marRight w:val="0"/>
      <w:marTop w:val="0"/>
      <w:marBottom w:val="0"/>
      <w:divBdr>
        <w:top w:val="none" w:sz="0" w:space="0" w:color="auto"/>
        <w:left w:val="none" w:sz="0" w:space="0" w:color="auto"/>
        <w:bottom w:val="none" w:sz="0" w:space="0" w:color="auto"/>
        <w:right w:val="none" w:sz="0" w:space="0" w:color="auto"/>
      </w:divBdr>
    </w:div>
    <w:div w:id="1308052441">
      <w:bodyDiv w:val="1"/>
      <w:marLeft w:val="0"/>
      <w:marRight w:val="0"/>
      <w:marTop w:val="0"/>
      <w:marBottom w:val="0"/>
      <w:divBdr>
        <w:top w:val="none" w:sz="0" w:space="0" w:color="auto"/>
        <w:left w:val="none" w:sz="0" w:space="0" w:color="auto"/>
        <w:bottom w:val="none" w:sz="0" w:space="0" w:color="auto"/>
        <w:right w:val="none" w:sz="0" w:space="0" w:color="auto"/>
      </w:divBdr>
    </w:div>
    <w:div w:id="1312829370">
      <w:bodyDiv w:val="1"/>
      <w:marLeft w:val="0"/>
      <w:marRight w:val="0"/>
      <w:marTop w:val="0"/>
      <w:marBottom w:val="0"/>
      <w:divBdr>
        <w:top w:val="none" w:sz="0" w:space="0" w:color="auto"/>
        <w:left w:val="none" w:sz="0" w:space="0" w:color="auto"/>
        <w:bottom w:val="none" w:sz="0" w:space="0" w:color="auto"/>
        <w:right w:val="none" w:sz="0" w:space="0" w:color="auto"/>
      </w:divBdr>
    </w:div>
    <w:div w:id="1316690302">
      <w:bodyDiv w:val="1"/>
      <w:marLeft w:val="0"/>
      <w:marRight w:val="0"/>
      <w:marTop w:val="0"/>
      <w:marBottom w:val="0"/>
      <w:divBdr>
        <w:top w:val="none" w:sz="0" w:space="0" w:color="auto"/>
        <w:left w:val="none" w:sz="0" w:space="0" w:color="auto"/>
        <w:bottom w:val="none" w:sz="0" w:space="0" w:color="auto"/>
        <w:right w:val="none" w:sz="0" w:space="0" w:color="auto"/>
      </w:divBdr>
    </w:div>
    <w:div w:id="1320839304">
      <w:bodyDiv w:val="1"/>
      <w:marLeft w:val="0"/>
      <w:marRight w:val="0"/>
      <w:marTop w:val="0"/>
      <w:marBottom w:val="0"/>
      <w:divBdr>
        <w:top w:val="none" w:sz="0" w:space="0" w:color="auto"/>
        <w:left w:val="none" w:sz="0" w:space="0" w:color="auto"/>
        <w:bottom w:val="none" w:sz="0" w:space="0" w:color="auto"/>
        <w:right w:val="none" w:sz="0" w:space="0" w:color="auto"/>
      </w:divBdr>
    </w:div>
    <w:div w:id="1321081496">
      <w:bodyDiv w:val="1"/>
      <w:marLeft w:val="0"/>
      <w:marRight w:val="0"/>
      <w:marTop w:val="0"/>
      <w:marBottom w:val="0"/>
      <w:divBdr>
        <w:top w:val="none" w:sz="0" w:space="0" w:color="auto"/>
        <w:left w:val="none" w:sz="0" w:space="0" w:color="auto"/>
        <w:bottom w:val="none" w:sz="0" w:space="0" w:color="auto"/>
        <w:right w:val="none" w:sz="0" w:space="0" w:color="auto"/>
      </w:divBdr>
    </w:div>
    <w:div w:id="1326007222">
      <w:bodyDiv w:val="1"/>
      <w:marLeft w:val="0"/>
      <w:marRight w:val="0"/>
      <w:marTop w:val="0"/>
      <w:marBottom w:val="0"/>
      <w:divBdr>
        <w:top w:val="none" w:sz="0" w:space="0" w:color="auto"/>
        <w:left w:val="none" w:sz="0" w:space="0" w:color="auto"/>
        <w:bottom w:val="none" w:sz="0" w:space="0" w:color="auto"/>
        <w:right w:val="none" w:sz="0" w:space="0" w:color="auto"/>
      </w:divBdr>
    </w:div>
    <w:div w:id="1328023376">
      <w:bodyDiv w:val="1"/>
      <w:marLeft w:val="0"/>
      <w:marRight w:val="0"/>
      <w:marTop w:val="0"/>
      <w:marBottom w:val="0"/>
      <w:divBdr>
        <w:top w:val="none" w:sz="0" w:space="0" w:color="auto"/>
        <w:left w:val="none" w:sz="0" w:space="0" w:color="auto"/>
        <w:bottom w:val="none" w:sz="0" w:space="0" w:color="auto"/>
        <w:right w:val="none" w:sz="0" w:space="0" w:color="auto"/>
      </w:divBdr>
    </w:div>
    <w:div w:id="1350840638">
      <w:bodyDiv w:val="1"/>
      <w:marLeft w:val="0"/>
      <w:marRight w:val="0"/>
      <w:marTop w:val="0"/>
      <w:marBottom w:val="0"/>
      <w:divBdr>
        <w:top w:val="none" w:sz="0" w:space="0" w:color="auto"/>
        <w:left w:val="none" w:sz="0" w:space="0" w:color="auto"/>
        <w:bottom w:val="none" w:sz="0" w:space="0" w:color="auto"/>
        <w:right w:val="none" w:sz="0" w:space="0" w:color="auto"/>
      </w:divBdr>
    </w:div>
    <w:div w:id="1357733825">
      <w:bodyDiv w:val="1"/>
      <w:marLeft w:val="0"/>
      <w:marRight w:val="0"/>
      <w:marTop w:val="0"/>
      <w:marBottom w:val="0"/>
      <w:divBdr>
        <w:top w:val="none" w:sz="0" w:space="0" w:color="auto"/>
        <w:left w:val="none" w:sz="0" w:space="0" w:color="auto"/>
        <w:bottom w:val="none" w:sz="0" w:space="0" w:color="auto"/>
        <w:right w:val="none" w:sz="0" w:space="0" w:color="auto"/>
      </w:divBdr>
    </w:div>
    <w:div w:id="1366130370">
      <w:bodyDiv w:val="1"/>
      <w:marLeft w:val="0"/>
      <w:marRight w:val="0"/>
      <w:marTop w:val="0"/>
      <w:marBottom w:val="0"/>
      <w:divBdr>
        <w:top w:val="none" w:sz="0" w:space="0" w:color="auto"/>
        <w:left w:val="none" w:sz="0" w:space="0" w:color="auto"/>
        <w:bottom w:val="none" w:sz="0" w:space="0" w:color="auto"/>
        <w:right w:val="none" w:sz="0" w:space="0" w:color="auto"/>
      </w:divBdr>
    </w:div>
    <w:div w:id="1367222058">
      <w:bodyDiv w:val="1"/>
      <w:marLeft w:val="0"/>
      <w:marRight w:val="0"/>
      <w:marTop w:val="0"/>
      <w:marBottom w:val="0"/>
      <w:divBdr>
        <w:top w:val="none" w:sz="0" w:space="0" w:color="auto"/>
        <w:left w:val="none" w:sz="0" w:space="0" w:color="auto"/>
        <w:bottom w:val="none" w:sz="0" w:space="0" w:color="auto"/>
        <w:right w:val="none" w:sz="0" w:space="0" w:color="auto"/>
      </w:divBdr>
    </w:div>
    <w:div w:id="1367412627">
      <w:bodyDiv w:val="1"/>
      <w:marLeft w:val="0"/>
      <w:marRight w:val="0"/>
      <w:marTop w:val="0"/>
      <w:marBottom w:val="0"/>
      <w:divBdr>
        <w:top w:val="none" w:sz="0" w:space="0" w:color="auto"/>
        <w:left w:val="none" w:sz="0" w:space="0" w:color="auto"/>
        <w:bottom w:val="none" w:sz="0" w:space="0" w:color="auto"/>
        <w:right w:val="none" w:sz="0" w:space="0" w:color="auto"/>
      </w:divBdr>
    </w:div>
    <w:div w:id="1368794030">
      <w:bodyDiv w:val="1"/>
      <w:marLeft w:val="0"/>
      <w:marRight w:val="0"/>
      <w:marTop w:val="0"/>
      <w:marBottom w:val="0"/>
      <w:divBdr>
        <w:top w:val="none" w:sz="0" w:space="0" w:color="auto"/>
        <w:left w:val="none" w:sz="0" w:space="0" w:color="auto"/>
        <w:bottom w:val="none" w:sz="0" w:space="0" w:color="auto"/>
        <w:right w:val="none" w:sz="0" w:space="0" w:color="auto"/>
      </w:divBdr>
    </w:div>
    <w:div w:id="1368994680">
      <w:bodyDiv w:val="1"/>
      <w:marLeft w:val="0"/>
      <w:marRight w:val="0"/>
      <w:marTop w:val="0"/>
      <w:marBottom w:val="0"/>
      <w:divBdr>
        <w:top w:val="none" w:sz="0" w:space="0" w:color="auto"/>
        <w:left w:val="none" w:sz="0" w:space="0" w:color="auto"/>
        <w:bottom w:val="none" w:sz="0" w:space="0" w:color="auto"/>
        <w:right w:val="none" w:sz="0" w:space="0" w:color="auto"/>
      </w:divBdr>
    </w:div>
    <w:div w:id="1370690885">
      <w:bodyDiv w:val="1"/>
      <w:marLeft w:val="0"/>
      <w:marRight w:val="0"/>
      <w:marTop w:val="0"/>
      <w:marBottom w:val="0"/>
      <w:divBdr>
        <w:top w:val="none" w:sz="0" w:space="0" w:color="auto"/>
        <w:left w:val="none" w:sz="0" w:space="0" w:color="auto"/>
        <w:bottom w:val="none" w:sz="0" w:space="0" w:color="auto"/>
        <w:right w:val="none" w:sz="0" w:space="0" w:color="auto"/>
      </w:divBdr>
    </w:div>
    <w:div w:id="1371413624">
      <w:bodyDiv w:val="1"/>
      <w:marLeft w:val="0"/>
      <w:marRight w:val="0"/>
      <w:marTop w:val="0"/>
      <w:marBottom w:val="0"/>
      <w:divBdr>
        <w:top w:val="none" w:sz="0" w:space="0" w:color="auto"/>
        <w:left w:val="none" w:sz="0" w:space="0" w:color="auto"/>
        <w:bottom w:val="none" w:sz="0" w:space="0" w:color="auto"/>
        <w:right w:val="none" w:sz="0" w:space="0" w:color="auto"/>
      </w:divBdr>
    </w:div>
    <w:div w:id="1374620000">
      <w:bodyDiv w:val="1"/>
      <w:marLeft w:val="0"/>
      <w:marRight w:val="0"/>
      <w:marTop w:val="0"/>
      <w:marBottom w:val="0"/>
      <w:divBdr>
        <w:top w:val="none" w:sz="0" w:space="0" w:color="auto"/>
        <w:left w:val="none" w:sz="0" w:space="0" w:color="auto"/>
        <w:bottom w:val="none" w:sz="0" w:space="0" w:color="auto"/>
        <w:right w:val="none" w:sz="0" w:space="0" w:color="auto"/>
      </w:divBdr>
    </w:div>
    <w:div w:id="1379159932">
      <w:bodyDiv w:val="1"/>
      <w:marLeft w:val="0"/>
      <w:marRight w:val="0"/>
      <w:marTop w:val="0"/>
      <w:marBottom w:val="0"/>
      <w:divBdr>
        <w:top w:val="none" w:sz="0" w:space="0" w:color="auto"/>
        <w:left w:val="none" w:sz="0" w:space="0" w:color="auto"/>
        <w:bottom w:val="none" w:sz="0" w:space="0" w:color="auto"/>
        <w:right w:val="none" w:sz="0" w:space="0" w:color="auto"/>
      </w:divBdr>
    </w:div>
    <w:div w:id="1382024628">
      <w:bodyDiv w:val="1"/>
      <w:marLeft w:val="0"/>
      <w:marRight w:val="0"/>
      <w:marTop w:val="0"/>
      <w:marBottom w:val="0"/>
      <w:divBdr>
        <w:top w:val="none" w:sz="0" w:space="0" w:color="auto"/>
        <w:left w:val="none" w:sz="0" w:space="0" w:color="auto"/>
        <w:bottom w:val="none" w:sz="0" w:space="0" w:color="auto"/>
        <w:right w:val="none" w:sz="0" w:space="0" w:color="auto"/>
      </w:divBdr>
    </w:div>
    <w:div w:id="1387610269">
      <w:bodyDiv w:val="1"/>
      <w:marLeft w:val="0"/>
      <w:marRight w:val="0"/>
      <w:marTop w:val="0"/>
      <w:marBottom w:val="0"/>
      <w:divBdr>
        <w:top w:val="none" w:sz="0" w:space="0" w:color="auto"/>
        <w:left w:val="none" w:sz="0" w:space="0" w:color="auto"/>
        <w:bottom w:val="none" w:sz="0" w:space="0" w:color="auto"/>
        <w:right w:val="none" w:sz="0" w:space="0" w:color="auto"/>
      </w:divBdr>
    </w:div>
    <w:div w:id="1392533361">
      <w:bodyDiv w:val="1"/>
      <w:marLeft w:val="0"/>
      <w:marRight w:val="0"/>
      <w:marTop w:val="0"/>
      <w:marBottom w:val="0"/>
      <w:divBdr>
        <w:top w:val="none" w:sz="0" w:space="0" w:color="auto"/>
        <w:left w:val="none" w:sz="0" w:space="0" w:color="auto"/>
        <w:bottom w:val="none" w:sz="0" w:space="0" w:color="auto"/>
        <w:right w:val="none" w:sz="0" w:space="0" w:color="auto"/>
      </w:divBdr>
    </w:div>
    <w:div w:id="1411004577">
      <w:bodyDiv w:val="1"/>
      <w:marLeft w:val="0"/>
      <w:marRight w:val="0"/>
      <w:marTop w:val="0"/>
      <w:marBottom w:val="0"/>
      <w:divBdr>
        <w:top w:val="none" w:sz="0" w:space="0" w:color="auto"/>
        <w:left w:val="none" w:sz="0" w:space="0" w:color="auto"/>
        <w:bottom w:val="none" w:sz="0" w:space="0" w:color="auto"/>
        <w:right w:val="none" w:sz="0" w:space="0" w:color="auto"/>
      </w:divBdr>
    </w:div>
    <w:div w:id="1412921295">
      <w:bodyDiv w:val="1"/>
      <w:marLeft w:val="0"/>
      <w:marRight w:val="0"/>
      <w:marTop w:val="0"/>
      <w:marBottom w:val="0"/>
      <w:divBdr>
        <w:top w:val="none" w:sz="0" w:space="0" w:color="auto"/>
        <w:left w:val="none" w:sz="0" w:space="0" w:color="auto"/>
        <w:bottom w:val="none" w:sz="0" w:space="0" w:color="auto"/>
        <w:right w:val="none" w:sz="0" w:space="0" w:color="auto"/>
      </w:divBdr>
    </w:div>
    <w:div w:id="1423337196">
      <w:bodyDiv w:val="1"/>
      <w:marLeft w:val="0"/>
      <w:marRight w:val="0"/>
      <w:marTop w:val="0"/>
      <w:marBottom w:val="0"/>
      <w:divBdr>
        <w:top w:val="none" w:sz="0" w:space="0" w:color="auto"/>
        <w:left w:val="none" w:sz="0" w:space="0" w:color="auto"/>
        <w:bottom w:val="none" w:sz="0" w:space="0" w:color="auto"/>
        <w:right w:val="none" w:sz="0" w:space="0" w:color="auto"/>
      </w:divBdr>
    </w:div>
    <w:div w:id="1429083935">
      <w:bodyDiv w:val="1"/>
      <w:marLeft w:val="0"/>
      <w:marRight w:val="0"/>
      <w:marTop w:val="0"/>
      <w:marBottom w:val="0"/>
      <w:divBdr>
        <w:top w:val="none" w:sz="0" w:space="0" w:color="auto"/>
        <w:left w:val="none" w:sz="0" w:space="0" w:color="auto"/>
        <w:bottom w:val="none" w:sz="0" w:space="0" w:color="auto"/>
        <w:right w:val="none" w:sz="0" w:space="0" w:color="auto"/>
      </w:divBdr>
    </w:div>
    <w:div w:id="1439250981">
      <w:bodyDiv w:val="1"/>
      <w:marLeft w:val="0"/>
      <w:marRight w:val="0"/>
      <w:marTop w:val="0"/>
      <w:marBottom w:val="0"/>
      <w:divBdr>
        <w:top w:val="none" w:sz="0" w:space="0" w:color="auto"/>
        <w:left w:val="none" w:sz="0" w:space="0" w:color="auto"/>
        <w:bottom w:val="none" w:sz="0" w:space="0" w:color="auto"/>
        <w:right w:val="none" w:sz="0" w:space="0" w:color="auto"/>
      </w:divBdr>
    </w:div>
    <w:div w:id="1441342989">
      <w:bodyDiv w:val="1"/>
      <w:marLeft w:val="0"/>
      <w:marRight w:val="0"/>
      <w:marTop w:val="0"/>
      <w:marBottom w:val="0"/>
      <w:divBdr>
        <w:top w:val="none" w:sz="0" w:space="0" w:color="auto"/>
        <w:left w:val="none" w:sz="0" w:space="0" w:color="auto"/>
        <w:bottom w:val="none" w:sz="0" w:space="0" w:color="auto"/>
        <w:right w:val="none" w:sz="0" w:space="0" w:color="auto"/>
      </w:divBdr>
    </w:div>
    <w:div w:id="1448312670">
      <w:bodyDiv w:val="1"/>
      <w:marLeft w:val="0"/>
      <w:marRight w:val="0"/>
      <w:marTop w:val="0"/>
      <w:marBottom w:val="0"/>
      <w:divBdr>
        <w:top w:val="none" w:sz="0" w:space="0" w:color="auto"/>
        <w:left w:val="none" w:sz="0" w:space="0" w:color="auto"/>
        <w:bottom w:val="none" w:sz="0" w:space="0" w:color="auto"/>
        <w:right w:val="none" w:sz="0" w:space="0" w:color="auto"/>
      </w:divBdr>
    </w:div>
    <w:div w:id="1454783383">
      <w:bodyDiv w:val="1"/>
      <w:marLeft w:val="0"/>
      <w:marRight w:val="0"/>
      <w:marTop w:val="0"/>
      <w:marBottom w:val="0"/>
      <w:divBdr>
        <w:top w:val="none" w:sz="0" w:space="0" w:color="auto"/>
        <w:left w:val="none" w:sz="0" w:space="0" w:color="auto"/>
        <w:bottom w:val="none" w:sz="0" w:space="0" w:color="auto"/>
        <w:right w:val="none" w:sz="0" w:space="0" w:color="auto"/>
      </w:divBdr>
    </w:div>
    <w:div w:id="1455249331">
      <w:bodyDiv w:val="1"/>
      <w:marLeft w:val="0"/>
      <w:marRight w:val="0"/>
      <w:marTop w:val="0"/>
      <w:marBottom w:val="0"/>
      <w:divBdr>
        <w:top w:val="none" w:sz="0" w:space="0" w:color="auto"/>
        <w:left w:val="none" w:sz="0" w:space="0" w:color="auto"/>
        <w:bottom w:val="none" w:sz="0" w:space="0" w:color="auto"/>
        <w:right w:val="none" w:sz="0" w:space="0" w:color="auto"/>
      </w:divBdr>
    </w:div>
    <w:div w:id="1457797680">
      <w:bodyDiv w:val="1"/>
      <w:marLeft w:val="0"/>
      <w:marRight w:val="0"/>
      <w:marTop w:val="0"/>
      <w:marBottom w:val="0"/>
      <w:divBdr>
        <w:top w:val="none" w:sz="0" w:space="0" w:color="auto"/>
        <w:left w:val="none" w:sz="0" w:space="0" w:color="auto"/>
        <w:bottom w:val="none" w:sz="0" w:space="0" w:color="auto"/>
        <w:right w:val="none" w:sz="0" w:space="0" w:color="auto"/>
      </w:divBdr>
    </w:div>
    <w:div w:id="1475103094">
      <w:bodyDiv w:val="1"/>
      <w:marLeft w:val="0"/>
      <w:marRight w:val="0"/>
      <w:marTop w:val="0"/>
      <w:marBottom w:val="0"/>
      <w:divBdr>
        <w:top w:val="none" w:sz="0" w:space="0" w:color="auto"/>
        <w:left w:val="none" w:sz="0" w:space="0" w:color="auto"/>
        <w:bottom w:val="none" w:sz="0" w:space="0" w:color="auto"/>
        <w:right w:val="none" w:sz="0" w:space="0" w:color="auto"/>
      </w:divBdr>
    </w:div>
    <w:div w:id="1476483578">
      <w:bodyDiv w:val="1"/>
      <w:marLeft w:val="0"/>
      <w:marRight w:val="0"/>
      <w:marTop w:val="0"/>
      <w:marBottom w:val="0"/>
      <w:divBdr>
        <w:top w:val="none" w:sz="0" w:space="0" w:color="auto"/>
        <w:left w:val="none" w:sz="0" w:space="0" w:color="auto"/>
        <w:bottom w:val="none" w:sz="0" w:space="0" w:color="auto"/>
        <w:right w:val="none" w:sz="0" w:space="0" w:color="auto"/>
      </w:divBdr>
    </w:div>
    <w:div w:id="1477718315">
      <w:bodyDiv w:val="1"/>
      <w:marLeft w:val="0"/>
      <w:marRight w:val="0"/>
      <w:marTop w:val="0"/>
      <w:marBottom w:val="0"/>
      <w:divBdr>
        <w:top w:val="none" w:sz="0" w:space="0" w:color="auto"/>
        <w:left w:val="none" w:sz="0" w:space="0" w:color="auto"/>
        <w:bottom w:val="none" w:sz="0" w:space="0" w:color="auto"/>
        <w:right w:val="none" w:sz="0" w:space="0" w:color="auto"/>
      </w:divBdr>
    </w:div>
    <w:div w:id="1481069537">
      <w:bodyDiv w:val="1"/>
      <w:marLeft w:val="0"/>
      <w:marRight w:val="0"/>
      <w:marTop w:val="0"/>
      <w:marBottom w:val="0"/>
      <w:divBdr>
        <w:top w:val="none" w:sz="0" w:space="0" w:color="auto"/>
        <w:left w:val="none" w:sz="0" w:space="0" w:color="auto"/>
        <w:bottom w:val="none" w:sz="0" w:space="0" w:color="auto"/>
        <w:right w:val="none" w:sz="0" w:space="0" w:color="auto"/>
      </w:divBdr>
    </w:div>
    <w:div w:id="1481460457">
      <w:bodyDiv w:val="1"/>
      <w:marLeft w:val="0"/>
      <w:marRight w:val="0"/>
      <w:marTop w:val="0"/>
      <w:marBottom w:val="0"/>
      <w:divBdr>
        <w:top w:val="none" w:sz="0" w:space="0" w:color="auto"/>
        <w:left w:val="none" w:sz="0" w:space="0" w:color="auto"/>
        <w:bottom w:val="none" w:sz="0" w:space="0" w:color="auto"/>
        <w:right w:val="none" w:sz="0" w:space="0" w:color="auto"/>
      </w:divBdr>
    </w:div>
    <w:div w:id="1483351382">
      <w:bodyDiv w:val="1"/>
      <w:marLeft w:val="0"/>
      <w:marRight w:val="0"/>
      <w:marTop w:val="0"/>
      <w:marBottom w:val="0"/>
      <w:divBdr>
        <w:top w:val="none" w:sz="0" w:space="0" w:color="auto"/>
        <w:left w:val="none" w:sz="0" w:space="0" w:color="auto"/>
        <w:bottom w:val="none" w:sz="0" w:space="0" w:color="auto"/>
        <w:right w:val="none" w:sz="0" w:space="0" w:color="auto"/>
      </w:divBdr>
    </w:div>
    <w:div w:id="1488939637">
      <w:bodyDiv w:val="1"/>
      <w:marLeft w:val="0"/>
      <w:marRight w:val="0"/>
      <w:marTop w:val="0"/>
      <w:marBottom w:val="0"/>
      <w:divBdr>
        <w:top w:val="none" w:sz="0" w:space="0" w:color="auto"/>
        <w:left w:val="none" w:sz="0" w:space="0" w:color="auto"/>
        <w:bottom w:val="none" w:sz="0" w:space="0" w:color="auto"/>
        <w:right w:val="none" w:sz="0" w:space="0" w:color="auto"/>
      </w:divBdr>
    </w:div>
    <w:div w:id="1489789182">
      <w:bodyDiv w:val="1"/>
      <w:marLeft w:val="0"/>
      <w:marRight w:val="0"/>
      <w:marTop w:val="0"/>
      <w:marBottom w:val="0"/>
      <w:divBdr>
        <w:top w:val="none" w:sz="0" w:space="0" w:color="auto"/>
        <w:left w:val="none" w:sz="0" w:space="0" w:color="auto"/>
        <w:bottom w:val="none" w:sz="0" w:space="0" w:color="auto"/>
        <w:right w:val="none" w:sz="0" w:space="0" w:color="auto"/>
      </w:divBdr>
    </w:div>
    <w:div w:id="1490049365">
      <w:bodyDiv w:val="1"/>
      <w:marLeft w:val="0"/>
      <w:marRight w:val="0"/>
      <w:marTop w:val="0"/>
      <w:marBottom w:val="0"/>
      <w:divBdr>
        <w:top w:val="none" w:sz="0" w:space="0" w:color="auto"/>
        <w:left w:val="none" w:sz="0" w:space="0" w:color="auto"/>
        <w:bottom w:val="none" w:sz="0" w:space="0" w:color="auto"/>
        <w:right w:val="none" w:sz="0" w:space="0" w:color="auto"/>
      </w:divBdr>
    </w:div>
    <w:div w:id="1491629759">
      <w:bodyDiv w:val="1"/>
      <w:marLeft w:val="0"/>
      <w:marRight w:val="0"/>
      <w:marTop w:val="0"/>
      <w:marBottom w:val="0"/>
      <w:divBdr>
        <w:top w:val="none" w:sz="0" w:space="0" w:color="auto"/>
        <w:left w:val="none" w:sz="0" w:space="0" w:color="auto"/>
        <w:bottom w:val="none" w:sz="0" w:space="0" w:color="auto"/>
        <w:right w:val="none" w:sz="0" w:space="0" w:color="auto"/>
      </w:divBdr>
    </w:div>
    <w:div w:id="1494492188">
      <w:bodyDiv w:val="1"/>
      <w:marLeft w:val="0"/>
      <w:marRight w:val="0"/>
      <w:marTop w:val="0"/>
      <w:marBottom w:val="0"/>
      <w:divBdr>
        <w:top w:val="none" w:sz="0" w:space="0" w:color="auto"/>
        <w:left w:val="none" w:sz="0" w:space="0" w:color="auto"/>
        <w:bottom w:val="none" w:sz="0" w:space="0" w:color="auto"/>
        <w:right w:val="none" w:sz="0" w:space="0" w:color="auto"/>
      </w:divBdr>
    </w:div>
    <w:div w:id="1495952186">
      <w:bodyDiv w:val="1"/>
      <w:marLeft w:val="0"/>
      <w:marRight w:val="0"/>
      <w:marTop w:val="0"/>
      <w:marBottom w:val="0"/>
      <w:divBdr>
        <w:top w:val="none" w:sz="0" w:space="0" w:color="auto"/>
        <w:left w:val="none" w:sz="0" w:space="0" w:color="auto"/>
        <w:bottom w:val="none" w:sz="0" w:space="0" w:color="auto"/>
        <w:right w:val="none" w:sz="0" w:space="0" w:color="auto"/>
      </w:divBdr>
    </w:div>
    <w:div w:id="1499268008">
      <w:bodyDiv w:val="1"/>
      <w:marLeft w:val="0"/>
      <w:marRight w:val="0"/>
      <w:marTop w:val="0"/>
      <w:marBottom w:val="0"/>
      <w:divBdr>
        <w:top w:val="none" w:sz="0" w:space="0" w:color="auto"/>
        <w:left w:val="none" w:sz="0" w:space="0" w:color="auto"/>
        <w:bottom w:val="none" w:sz="0" w:space="0" w:color="auto"/>
        <w:right w:val="none" w:sz="0" w:space="0" w:color="auto"/>
      </w:divBdr>
    </w:div>
    <w:div w:id="1499342418">
      <w:bodyDiv w:val="1"/>
      <w:marLeft w:val="0"/>
      <w:marRight w:val="0"/>
      <w:marTop w:val="0"/>
      <w:marBottom w:val="0"/>
      <w:divBdr>
        <w:top w:val="none" w:sz="0" w:space="0" w:color="auto"/>
        <w:left w:val="none" w:sz="0" w:space="0" w:color="auto"/>
        <w:bottom w:val="none" w:sz="0" w:space="0" w:color="auto"/>
        <w:right w:val="none" w:sz="0" w:space="0" w:color="auto"/>
      </w:divBdr>
    </w:div>
    <w:div w:id="1503474443">
      <w:bodyDiv w:val="1"/>
      <w:marLeft w:val="0"/>
      <w:marRight w:val="0"/>
      <w:marTop w:val="0"/>
      <w:marBottom w:val="0"/>
      <w:divBdr>
        <w:top w:val="none" w:sz="0" w:space="0" w:color="auto"/>
        <w:left w:val="none" w:sz="0" w:space="0" w:color="auto"/>
        <w:bottom w:val="none" w:sz="0" w:space="0" w:color="auto"/>
        <w:right w:val="none" w:sz="0" w:space="0" w:color="auto"/>
      </w:divBdr>
    </w:div>
    <w:div w:id="1504471677">
      <w:bodyDiv w:val="1"/>
      <w:marLeft w:val="0"/>
      <w:marRight w:val="0"/>
      <w:marTop w:val="0"/>
      <w:marBottom w:val="0"/>
      <w:divBdr>
        <w:top w:val="none" w:sz="0" w:space="0" w:color="auto"/>
        <w:left w:val="none" w:sz="0" w:space="0" w:color="auto"/>
        <w:bottom w:val="none" w:sz="0" w:space="0" w:color="auto"/>
        <w:right w:val="none" w:sz="0" w:space="0" w:color="auto"/>
      </w:divBdr>
    </w:div>
    <w:div w:id="1505052080">
      <w:bodyDiv w:val="1"/>
      <w:marLeft w:val="0"/>
      <w:marRight w:val="0"/>
      <w:marTop w:val="0"/>
      <w:marBottom w:val="0"/>
      <w:divBdr>
        <w:top w:val="none" w:sz="0" w:space="0" w:color="auto"/>
        <w:left w:val="none" w:sz="0" w:space="0" w:color="auto"/>
        <w:bottom w:val="none" w:sz="0" w:space="0" w:color="auto"/>
        <w:right w:val="none" w:sz="0" w:space="0" w:color="auto"/>
      </w:divBdr>
    </w:div>
    <w:div w:id="1507865710">
      <w:bodyDiv w:val="1"/>
      <w:marLeft w:val="0"/>
      <w:marRight w:val="0"/>
      <w:marTop w:val="0"/>
      <w:marBottom w:val="0"/>
      <w:divBdr>
        <w:top w:val="none" w:sz="0" w:space="0" w:color="auto"/>
        <w:left w:val="none" w:sz="0" w:space="0" w:color="auto"/>
        <w:bottom w:val="none" w:sz="0" w:space="0" w:color="auto"/>
        <w:right w:val="none" w:sz="0" w:space="0" w:color="auto"/>
      </w:divBdr>
    </w:div>
    <w:div w:id="1514764417">
      <w:bodyDiv w:val="1"/>
      <w:marLeft w:val="0"/>
      <w:marRight w:val="0"/>
      <w:marTop w:val="0"/>
      <w:marBottom w:val="0"/>
      <w:divBdr>
        <w:top w:val="none" w:sz="0" w:space="0" w:color="auto"/>
        <w:left w:val="none" w:sz="0" w:space="0" w:color="auto"/>
        <w:bottom w:val="none" w:sz="0" w:space="0" w:color="auto"/>
        <w:right w:val="none" w:sz="0" w:space="0" w:color="auto"/>
      </w:divBdr>
    </w:div>
    <w:div w:id="1523544442">
      <w:bodyDiv w:val="1"/>
      <w:marLeft w:val="0"/>
      <w:marRight w:val="0"/>
      <w:marTop w:val="0"/>
      <w:marBottom w:val="0"/>
      <w:divBdr>
        <w:top w:val="none" w:sz="0" w:space="0" w:color="auto"/>
        <w:left w:val="none" w:sz="0" w:space="0" w:color="auto"/>
        <w:bottom w:val="none" w:sz="0" w:space="0" w:color="auto"/>
        <w:right w:val="none" w:sz="0" w:space="0" w:color="auto"/>
      </w:divBdr>
    </w:div>
    <w:div w:id="1529179319">
      <w:bodyDiv w:val="1"/>
      <w:marLeft w:val="0"/>
      <w:marRight w:val="0"/>
      <w:marTop w:val="0"/>
      <w:marBottom w:val="0"/>
      <w:divBdr>
        <w:top w:val="none" w:sz="0" w:space="0" w:color="auto"/>
        <w:left w:val="none" w:sz="0" w:space="0" w:color="auto"/>
        <w:bottom w:val="none" w:sz="0" w:space="0" w:color="auto"/>
        <w:right w:val="none" w:sz="0" w:space="0" w:color="auto"/>
      </w:divBdr>
    </w:div>
    <w:div w:id="1537083176">
      <w:bodyDiv w:val="1"/>
      <w:marLeft w:val="0"/>
      <w:marRight w:val="0"/>
      <w:marTop w:val="0"/>
      <w:marBottom w:val="0"/>
      <w:divBdr>
        <w:top w:val="none" w:sz="0" w:space="0" w:color="auto"/>
        <w:left w:val="none" w:sz="0" w:space="0" w:color="auto"/>
        <w:bottom w:val="none" w:sz="0" w:space="0" w:color="auto"/>
        <w:right w:val="none" w:sz="0" w:space="0" w:color="auto"/>
      </w:divBdr>
    </w:div>
    <w:div w:id="1537161142">
      <w:bodyDiv w:val="1"/>
      <w:marLeft w:val="0"/>
      <w:marRight w:val="0"/>
      <w:marTop w:val="0"/>
      <w:marBottom w:val="0"/>
      <w:divBdr>
        <w:top w:val="none" w:sz="0" w:space="0" w:color="auto"/>
        <w:left w:val="none" w:sz="0" w:space="0" w:color="auto"/>
        <w:bottom w:val="none" w:sz="0" w:space="0" w:color="auto"/>
        <w:right w:val="none" w:sz="0" w:space="0" w:color="auto"/>
      </w:divBdr>
    </w:div>
    <w:div w:id="1553007480">
      <w:bodyDiv w:val="1"/>
      <w:marLeft w:val="0"/>
      <w:marRight w:val="0"/>
      <w:marTop w:val="0"/>
      <w:marBottom w:val="0"/>
      <w:divBdr>
        <w:top w:val="none" w:sz="0" w:space="0" w:color="auto"/>
        <w:left w:val="none" w:sz="0" w:space="0" w:color="auto"/>
        <w:bottom w:val="none" w:sz="0" w:space="0" w:color="auto"/>
        <w:right w:val="none" w:sz="0" w:space="0" w:color="auto"/>
      </w:divBdr>
    </w:div>
    <w:div w:id="1556703169">
      <w:bodyDiv w:val="1"/>
      <w:marLeft w:val="0"/>
      <w:marRight w:val="0"/>
      <w:marTop w:val="0"/>
      <w:marBottom w:val="0"/>
      <w:divBdr>
        <w:top w:val="none" w:sz="0" w:space="0" w:color="auto"/>
        <w:left w:val="none" w:sz="0" w:space="0" w:color="auto"/>
        <w:bottom w:val="none" w:sz="0" w:space="0" w:color="auto"/>
        <w:right w:val="none" w:sz="0" w:space="0" w:color="auto"/>
      </w:divBdr>
    </w:div>
    <w:div w:id="1556965663">
      <w:bodyDiv w:val="1"/>
      <w:marLeft w:val="0"/>
      <w:marRight w:val="0"/>
      <w:marTop w:val="0"/>
      <w:marBottom w:val="0"/>
      <w:divBdr>
        <w:top w:val="none" w:sz="0" w:space="0" w:color="auto"/>
        <w:left w:val="none" w:sz="0" w:space="0" w:color="auto"/>
        <w:bottom w:val="none" w:sz="0" w:space="0" w:color="auto"/>
        <w:right w:val="none" w:sz="0" w:space="0" w:color="auto"/>
      </w:divBdr>
    </w:div>
    <w:div w:id="1561748555">
      <w:bodyDiv w:val="1"/>
      <w:marLeft w:val="0"/>
      <w:marRight w:val="0"/>
      <w:marTop w:val="0"/>
      <w:marBottom w:val="0"/>
      <w:divBdr>
        <w:top w:val="none" w:sz="0" w:space="0" w:color="auto"/>
        <w:left w:val="none" w:sz="0" w:space="0" w:color="auto"/>
        <w:bottom w:val="none" w:sz="0" w:space="0" w:color="auto"/>
        <w:right w:val="none" w:sz="0" w:space="0" w:color="auto"/>
      </w:divBdr>
    </w:div>
    <w:div w:id="1564369832">
      <w:bodyDiv w:val="1"/>
      <w:marLeft w:val="0"/>
      <w:marRight w:val="0"/>
      <w:marTop w:val="0"/>
      <w:marBottom w:val="0"/>
      <w:divBdr>
        <w:top w:val="none" w:sz="0" w:space="0" w:color="auto"/>
        <w:left w:val="none" w:sz="0" w:space="0" w:color="auto"/>
        <w:bottom w:val="none" w:sz="0" w:space="0" w:color="auto"/>
        <w:right w:val="none" w:sz="0" w:space="0" w:color="auto"/>
      </w:divBdr>
    </w:div>
    <w:div w:id="1568150754">
      <w:bodyDiv w:val="1"/>
      <w:marLeft w:val="0"/>
      <w:marRight w:val="0"/>
      <w:marTop w:val="0"/>
      <w:marBottom w:val="0"/>
      <w:divBdr>
        <w:top w:val="none" w:sz="0" w:space="0" w:color="auto"/>
        <w:left w:val="none" w:sz="0" w:space="0" w:color="auto"/>
        <w:bottom w:val="none" w:sz="0" w:space="0" w:color="auto"/>
        <w:right w:val="none" w:sz="0" w:space="0" w:color="auto"/>
      </w:divBdr>
    </w:div>
    <w:div w:id="1569922632">
      <w:bodyDiv w:val="1"/>
      <w:marLeft w:val="0"/>
      <w:marRight w:val="0"/>
      <w:marTop w:val="0"/>
      <w:marBottom w:val="0"/>
      <w:divBdr>
        <w:top w:val="none" w:sz="0" w:space="0" w:color="auto"/>
        <w:left w:val="none" w:sz="0" w:space="0" w:color="auto"/>
        <w:bottom w:val="none" w:sz="0" w:space="0" w:color="auto"/>
        <w:right w:val="none" w:sz="0" w:space="0" w:color="auto"/>
      </w:divBdr>
    </w:div>
    <w:div w:id="1576086307">
      <w:bodyDiv w:val="1"/>
      <w:marLeft w:val="0"/>
      <w:marRight w:val="0"/>
      <w:marTop w:val="0"/>
      <w:marBottom w:val="0"/>
      <w:divBdr>
        <w:top w:val="none" w:sz="0" w:space="0" w:color="auto"/>
        <w:left w:val="none" w:sz="0" w:space="0" w:color="auto"/>
        <w:bottom w:val="none" w:sz="0" w:space="0" w:color="auto"/>
        <w:right w:val="none" w:sz="0" w:space="0" w:color="auto"/>
      </w:divBdr>
    </w:div>
    <w:div w:id="1581594533">
      <w:bodyDiv w:val="1"/>
      <w:marLeft w:val="0"/>
      <w:marRight w:val="0"/>
      <w:marTop w:val="0"/>
      <w:marBottom w:val="0"/>
      <w:divBdr>
        <w:top w:val="none" w:sz="0" w:space="0" w:color="auto"/>
        <w:left w:val="none" w:sz="0" w:space="0" w:color="auto"/>
        <w:bottom w:val="none" w:sz="0" w:space="0" w:color="auto"/>
        <w:right w:val="none" w:sz="0" w:space="0" w:color="auto"/>
      </w:divBdr>
    </w:div>
    <w:div w:id="1582522286">
      <w:bodyDiv w:val="1"/>
      <w:marLeft w:val="0"/>
      <w:marRight w:val="0"/>
      <w:marTop w:val="0"/>
      <w:marBottom w:val="0"/>
      <w:divBdr>
        <w:top w:val="none" w:sz="0" w:space="0" w:color="auto"/>
        <w:left w:val="none" w:sz="0" w:space="0" w:color="auto"/>
        <w:bottom w:val="none" w:sz="0" w:space="0" w:color="auto"/>
        <w:right w:val="none" w:sz="0" w:space="0" w:color="auto"/>
      </w:divBdr>
    </w:div>
    <w:div w:id="1594898024">
      <w:bodyDiv w:val="1"/>
      <w:marLeft w:val="0"/>
      <w:marRight w:val="0"/>
      <w:marTop w:val="0"/>
      <w:marBottom w:val="0"/>
      <w:divBdr>
        <w:top w:val="none" w:sz="0" w:space="0" w:color="auto"/>
        <w:left w:val="none" w:sz="0" w:space="0" w:color="auto"/>
        <w:bottom w:val="none" w:sz="0" w:space="0" w:color="auto"/>
        <w:right w:val="none" w:sz="0" w:space="0" w:color="auto"/>
      </w:divBdr>
    </w:div>
    <w:div w:id="1603101098">
      <w:bodyDiv w:val="1"/>
      <w:marLeft w:val="0"/>
      <w:marRight w:val="0"/>
      <w:marTop w:val="0"/>
      <w:marBottom w:val="0"/>
      <w:divBdr>
        <w:top w:val="none" w:sz="0" w:space="0" w:color="auto"/>
        <w:left w:val="none" w:sz="0" w:space="0" w:color="auto"/>
        <w:bottom w:val="none" w:sz="0" w:space="0" w:color="auto"/>
        <w:right w:val="none" w:sz="0" w:space="0" w:color="auto"/>
      </w:divBdr>
    </w:div>
    <w:div w:id="1603420521">
      <w:bodyDiv w:val="1"/>
      <w:marLeft w:val="0"/>
      <w:marRight w:val="0"/>
      <w:marTop w:val="0"/>
      <w:marBottom w:val="0"/>
      <w:divBdr>
        <w:top w:val="none" w:sz="0" w:space="0" w:color="auto"/>
        <w:left w:val="none" w:sz="0" w:space="0" w:color="auto"/>
        <w:bottom w:val="none" w:sz="0" w:space="0" w:color="auto"/>
        <w:right w:val="none" w:sz="0" w:space="0" w:color="auto"/>
      </w:divBdr>
    </w:div>
    <w:div w:id="1609972186">
      <w:bodyDiv w:val="1"/>
      <w:marLeft w:val="0"/>
      <w:marRight w:val="0"/>
      <w:marTop w:val="0"/>
      <w:marBottom w:val="0"/>
      <w:divBdr>
        <w:top w:val="none" w:sz="0" w:space="0" w:color="auto"/>
        <w:left w:val="none" w:sz="0" w:space="0" w:color="auto"/>
        <w:bottom w:val="none" w:sz="0" w:space="0" w:color="auto"/>
        <w:right w:val="none" w:sz="0" w:space="0" w:color="auto"/>
      </w:divBdr>
    </w:div>
    <w:div w:id="1610620064">
      <w:bodyDiv w:val="1"/>
      <w:marLeft w:val="0"/>
      <w:marRight w:val="0"/>
      <w:marTop w:val="0"/>
      <w:marBottom w:val="0"/>
      <w:divBdr>
        <w:top w:val="none" w:sz="0" w:space="0" w:color="auto"/>
        <w:left w:val="none" w:sz="0" w:space="0" w:color="auto"/>
        <w:bottom w:val="none" w:sz="0" w:space="0" w:color="auto"/>
        <w:right w:val="none" w:sz="0" w:space="0" w:color="auto"/>
      </w:divBdr>
    </w:div>
    <w:div w:id="1611932078">
      <w:bodyDiv w:val="1"/>
      <w:marLeft w:val="0"/>
      <w:marRight w:val="0"/>
      <w:marTop w:val="0"/>
      <w:marBottom w:val="0"/>
      <w:divBdr>
        <w:top w:val="none" w:sz="0" w:space="0" w:color="auto"/>
        <w:left w:val="none" w:sz="0" w:space="0" w:color="auto"/>
        <w:bottom w:val="none" w:sz="0" w:space="0" w:color="auto"/>
        <w:right w:val="none" w:sz="0" w:space="0" w:color="auto"/>
      </w:divBdr>
    </w:div>
    <w:div w:id="1613325048">
      <w:bodyDiv w:val="1"/>
      <w:marLeft w:val="0"/>
      <w:marRight w:val="0"/>
      <w:marTop w:val="0"/>
      <w:marBottom w:val="0"/>
      <w:divBdr>
        <w:top w:val="none" w:sz="0" w:space="0" w:color="auto"/>
        <w:left w:val="none" w:sz="0" w:space="0" w:color="auto"/>
        <w:bottom w:val="none" w:sz="0" w:space="0" w:color="auto"/>
        <w:right w:val="none" w:sz="0" w:space="0" w:color="auto"/>
      </w:divBdr>
    </w:div>
    <w:div w:id="1615094985">
      <w:bodyDiv w:val="1"/>
      <w:marLeft w:val="0"/>
      <w:marRight w:val="0"/>
      <w:marTop w:val="0"/>
      <w:marBottom w:val="0"/>
      <w:divBdr>
        <w:top w:val="none" w:sz="0" w:space="0" w:color="auto"/>
        <w:left w:val="none" w:sz="0" w:space="0" w:color="auto"/>
        <w:bottom w:val="none" w:sz="0" w:space="0" w:color="auto"/>
        <w:right w:val="none" w:sz="0" w:space="0" w:color="auto"/>
      </w:divBdr>
    </w:div>
    <w:div w:id="1621301870">
      <w:bodyDiv w:val="1"/>
      <w:marLeft w:val="0"/>
      <w:marRight w:val="0"/>
      <w:marTop w:val="0"/>
      <w:marBottom w:val="0"/>
      <w:divBdr>
        <w:top w:val="none" w:sz="0" w:space="0" w:color="auto"/>
        <w:left w:val="none" w:sz="0" w:space="0" w:color="auto"/>
        <w:bottom w:val="none" w:sz="0" w:space="0" w:color="auto"/>
        <w:right w:val="none" w:sz="0" w:space="0" w:color="auto"/>
      </w:divBdr>
    </w:div>
    <w:div w:id="1629504950">
      <w:bodyDiv w:val="1"/>
      <w:marLeft w:val="0"/>
      <w:marRight w:val="0"/>
      <w:marTop w:val="0"/>
      <w:marBottom w:val="0"/>
      <w:divBdr>
        <w:top w:val="none" w:sz="0" w:space="0" w:color="auto"/>
        <w:left w:val="none" w:sz="0" w:space="0" w:color="auto"/>
        <w:bottom w:val="none" w:sz="0" w:space="0" w:color="auto"/>
        <w:right w:val="none" w:sz="0" w:space="0" w:color="auto"/>
      </w:divBdr>
    </w:div>
    <w:div w:id="1635481136">
      <w:bodyDiv w:val="1"/>
      <w:marLeft w:val="0"/>
      <w:marRight w:val="0"/>
      <w:marTop w:val="0"/>
      <w:marBottom w:val="0"/>
      <w:divBdr>
        <w:top w:val="none" w:sz="0" w:space="0" w:color="auto"/>
        <w:left w:val="none" w:sz="0" w:space="0" w:color="auto"/>
        <w:bottom w:val="none" w:sz="0" w:space="0" w:color="auto"/>
        <w:right w:val="none" w:sz="0" w:space="0" w:color="auto"/>
      </w:divBdr>
    </w:div>
    <w:div w:id="1636326726">
      <w:bodyDiv w:val="1"/>
      <w:marLeft w:val="0"/>
      <w:marRight w:val="0"/>
      <w:marTop w:val="0"/>
      <w:marBottom w:val="0"/>
      <w:divBdr>
        <w:top w:val="none" w:sz="0" w:space="0" w:color="auto"/>
        <w:left w:val="none" w:sz="0" w:space="0" w:color="auto"/>
        <w:bottom w:val="none" w:sz="0" w:space="0" w:color="auto"/>
        <w:right w:val="none" w:sz="0" w:space="0" w:color="auto"/>
      </w:divBdr>
    </w:div>
    <w:div w:id="1637418572">
      <w:bodyDiv w:val="1"/>
      <w:marLeft w:val="0"/>
      <w:marRight w:val="0"/>
      <w:marTop w:val="0"/>
      <w:marBottom w:val="0"/>
      <w:divBdr>
        <w:top w:val="none" w:sz="0" w:space="0" w:color="auto"/>
        <w:left w:val="none" w:sz="0" w:space="0" w:color="auto"/>
        <w:bottom w:val="none" w:sz="0" w:space="0" w:color="auto"/>
        <w:right w:val="none" w:sz="0" w:space="0" w:color="auto"/>
      </w:divBdr>
    </w:div>
    <w:div w:id="1638220169">
      <w:bodyDiv w:val="1"/>
      <w:marLeft w:val="0"/>
      <w:marRight w:val="0"/>
      <w:marTop w:val="0"/>
      <w:marBottom w:val="0"/>
      <w:divBdr>
        <w:top w:val="none" w:sz="0" w:space="0" w:color="auto"/>
        <w:left w:val="none" w:sz="0" w:space="0" w:color="auto"/>
        <w:bottom w:val="none" w:sz="0" w:space="0" w:color="auto"/>
        <w:right w:val="none" w:sz="0" w:space="0" w:color="auto"/>
      </w:divBdr>
    </w:div>
    <w:div w:id="1643189572">
      <w:bodyDiv w:val="1"/>
      <w:marLeft w:val="0"/>
      <w:marRight w:val="0"/>
      <w:marTop w:val="0"/>
      <w:marBottom w:val="0"/>
      <w:divBdr>
        <w:top w:val="none" w:sz="0" w:space="0" w:color="auto"/>
        <w:left w:val="none" w:sz="0" w:space="0" w:color="auto"/>
        <w:bottom w:val="none" w:sz="0" w:space="0" w:color="auto"/>
        <w:right w:val="none" w:sz="0" w:space="0" w:color="auto"/>
      </w:divBdr>
    </w:div>
    <w:div w:id="1646272705">
      <w:bodyDiv w:val="1"/>
      <w:marLeft w:val="0"/>
      <w:marRight w:val="0"/>
      <w:marTop w:val="0"/>
      <w:marBottom w:val="0"/>
      <w:divBdr>
        <w:top w:val="none" w:sz="0" w:space="0" w:color="auto"/>
        <w:left w:val="none" w:sz="0" w:space="0" w:color="auto"/>
        <w:bottom w:val="none" w:sz="0" w:space="0" w:color="auto"/>
        <w:right w:val="none" w:sz="0" w:space="0" w:color="auto"/>
      </w:divBdr>
    </w:div>
    <w:div w:id="1647122368">
      <w:bodyDiv w:val="1"/>
      <w:marLeft w:val="0"/>
      <w:marRight w:val="0"/>
      <w:marTop w:val="0"/>
      <w:marBottom w:val="0"/>
      <w:divBdr>
        <w:top w:val="none" w:sz="0" w:space="0" w:color="auto"/>
        <w:left w:val="none" w:sz="0" w:space="0" w:color="auto"/>
        <w:bottom w:val="none" w:sz="0" w:space="0" w:color="auto"/>
        <w:right w:val="none" w:sz="0" w:space="0" w:color="auto"/>
      </w:divBdr>
    </w:div>
    <w:div w:id="1658417948">
      <w:bodyDiv w:val="1"/>
      <w:marLeft w:val="0"/>
      <w:marRight w:val="0"/>
      <w:marTop w:val="0"/>
      <w:marBottom w:val="0"/>
      <w:divBdr>
        <w:top w:val="none" w:sz="0" w:space="0" w:color="auto"/>
        <w:left w:val="none" w:sz="0" w:space="0" w:color="auto"/>
        <w:bottom w:val="none" w:sz="0" w:space="0" w:color="auto"/>
        <w:right w:val="none" w:sz="0" w:space="0" w:color="auto"/>
      </w:divBdr>
    </w:div>
    <w:div w:id="1660188352">
      <w:bodyDiv w:val="1"/>
      <w:marLeft w:val="0"/>
      <w:marRight w:val="0"/>
      <w:marTop w:val="0"/>
      <w:marBottom w:val="0"/>
      <w:divBdr>
        <w:top w:val="none" w:sz="0" w:space="0" w:color="auto"/>
        <w:left w:val="none" w:sz="0" w:space="0" w:color="auto"/>
        <w:bottom w:val="none" w:sz="0" w:space="0" w:color="auto"/>
        <w:right w:val="none" w:sz="0" w:space="0" w:color="auto"/>
      </w:divBdr>
    </w:div>
    <w:div w:id="1667901728">
      <w:bodyDiv w:val="1"/>
      <w:marLeft w:val="0"/>
      <w:marRight w:val="0"/>
      <w:marTop w:val="0"/>
      <w:marBottom w:val="0"/>
      <w:divBdr>
        <w:top w:val="none" w:sz="0" w:space="0" w:color="auto"/>
        <w:left w:val="none" w:sz="0" w:space="0" w:color="auto"/>
        <w:bottom w:val="none" w:sz="0" w:space="0" w:color="auto"/>
        <w:right w:val="none" w:sz="0" w:space="0" w:color="auto"/>
      </w:divBdr>
    </w:div>
    <w:div w:id="1668241462">
      <w:bodyDiv w:val="1"/>
      <w:marLeft w:val="0"/>
      <w:marRight w:val="0"/>
      <w:marTop w:val="0"/>
      <w:marBottom w:val="0"/>
      <w:divBdr>
        <w:top w:val="none" w:sz="0" w:space="0" w:color="auto"/>
        <w:left w:val="none" w:sz="0" w:space="0" w:color="auto"/>
        <w:bottom w:val="none" w:sz="0" w:space="0" w:color="auto"/>
        <w:right w:val="none" w:sz="0" w:space="0" w:color="auto"/>
      </w:divBdr>
    </w:div>
    <w:div w:id="1668247689">
      <w:bodyDiv w:val="1"/>
      <w:marLeft w:val="0"/>
      <w:marRight w:val="0"/>
      <w:marTop w:val="0"/>
      <w:marBottom w:val="0"/>
      <w:divBdr>
        <w:top w:val="none" w:sz="0" w:space="0" w:color="auto"/>
        <w:left w:val="none" w:sz="0" w:space="0" w:color="auto"/>
        <w:bottom w:val="none" w:sz="0" w:space="0" w:color="auto"/>
        <w:right w:val="none" w:sz="0" w:space="0" w:color="auto"/>
      </w:divBdr>
    </w:div>
    <w:div w:id="1674331916">
      <w:bodyDiv w:val="1"/>
      <w:marLeft w:val="0"/>
      <w:marRight w:val="0"/>
      <w:marTop w:val="0"/>
      <w:marBottom w:val="0"/>
      <w:divBdr>
        <w:top w:val="none" w:sz="0" w:space="0" w:color="auto"/>
        <w:left w:val="none" w:sz="0" w:space="0" w:color="auto"/>
        <w:bottom w:val="none" w:sz="0" w:space="0" w:color="auto"/>
        <w:right w:val="none" w:sz="0" w:space="0" w:color="auto"/>
      </w:divBdr>
    </w:div>
    <w:div w:id="1677226717">
      <w:bodyDiv w:val="1"/>
      <w:marLeft w:val="0"/>
      <w:marRight w:val="0"/>
      <w:marTop w:val="0"/>
      <w:marBottom w:val="0"/>
      <w:divBdr>
        <w:top w:val="none" w:sz="0" w:space="0" w:color="auto"/>
        <w:left w:val="none" w:sz="0" w:space="0" w:color="auto"/>
        <w:bottom w:val="none" w:sz="0" w:space="0" w:color="auto"/>
        <w:right w:val="none" w:sz="0" w:space="0" w:color="auto"/>
      </w:divBdr>
    </w:div>
    <w:div w:id="1677539717">
      <w:bodyDiv w:val="1"/>
      <w:marLeft w:val="0"/>
      <w:marRight w:val="0"/>
      <w:marTop w:val="0"/>
      <w:marBottom w:val="0"/>
      <w:divBdr>
        <w:top w:val="none" w:sz="0" w:space="0" w:color="auto"/>
        <w:left w:val="none" w:sz="0" w:space="0" w:color="auto"/>
        <w:bottom w:val="none" w:sz="0" w:space="0" w:color="auto"/>
        <w:right w:val="none" w:sz="0" w:space="0" w:color="auto"/>
      </w:divBdr>
    </w:div>
    <w:div w:id="1680230864">
      <w:bodyDiv w:val="1"/>
      <w:marLeft w:val="0"/>
      <w:marRight w:val="0"/>
      <w:marTop w:val="0"/>
      <w:marBottom w:val="0"/>
      <w:divBdr>
        <w:top w:val="none" w:sz="0" w:space="0" w:color="auto"/>
        <w:left w:val="none" w:sz="0" w:space="0" w:color="auto"/>
        <w:bottom w:val="none" w:sz="0" w:space="0" w:color="auto"/>
        <w:right w:val="none" w:sz="0" w:space="0" w:color="auto"/>
      </w:divBdr>
    </w:div>
    <w:div w:id="1681662099">
      <w:bodyDiv w:val="1"/>
      <w:marLeft w:val="0"/>
      <w:marRight w:val="0"/>
      <w:marTop w:val="0"/>
      <w:marBottom w:val="0"/>
      <w:divBdr>
        <w:top w:val="none" w:sz="0" w:space="0" w:color="auto"/>
        <w:left w:val="none" w:sz="0" w:space="0" w:color="auto"/>
        <w:bottom w:val="none" w:sz="0" w:space="0" w:color="auto"/>
        <w:right w:val="none" w:sz="0" w:space="0" w:color="auto"/>
      </w:divBdr>
    </w:div>
    <w:div w:id="1688293397">
      <w:bodyDiv w:val="1"/>
      <w:marLeft w:val="0"/>
      <w:marRight w:val="0"/>
      <w:marTop w:val="0"/>
      <w:marBottom w:val="0"/>
      <w:divBdr>
        <w:top w:val="none" w:sz="0" w:space="0" w:color="auto"/>
        <w:left w:val="none" w:sz="0" w:space="0" w:color="auto"/>
        <w:bottom w:val="none" w:sz="0" w:space="0" w:color="auto"/>
        <w:right w:val="none" w:sz="0" w:space="0" w:color="auto"/>
      </w:divBdr>
    </w:div>
    <w:div w:id="1688824083">
      <w:bodyDiv w:val="1"/>
      <w:marLeft w:val="0"/>
      <w:marRight w:val="0"/>
      <w:marTop w:val="0"/>
      <w:marBottom w:val="0"/>
      <w:divBdr>
        <w:top w:val="none" w:sz="0" w:space="0" w:color="auto"/>
        <w:left w:val="none" w:sz="0" w:space="0" w:color="auto"/>
        <w:bottom w:val="none" w:sz="0" w:space="0" w:color="auto"/>
        <w:right w:val="none" w:sz="0" w:space="0" w:color="auto"/>
      </w:divBdr>
    </w:div>
    <w:div w:id="1691833965">
      <w:bodyDiv w:val="1"/>
      <w:marLeft w:val="0"/>
      <w:marRight w:val="0"/>
      <w:marTop w:val="0"/>
      <w:marBottom w:val="0"/>
      <w:divBdr>
        <w:top w:val="none" w:sz="0" w:space="0" w:color="auto"/>
        <w:left w:val="none" w:sz="0" w:space="0" w:color="auto"/>
        <w:bottom w:val="none" w:sz="0" w:space="0" w:color="auto"/>
        <w:right w:val="none" w:sz="0" w:space="0" w:color="auto"/>
      </w:divBdr>
    </w:div>
    <w:div w:id="1694110681">
      <w:bodyDiv w:val="1"/>
      <w:marLeft w:val="0"/>
      <w:marRight w:val="0"/>
      <w:marTop w:val="0"/>
      <w:marBottom w:val="0"/>
      <w:divBdr>
        <w:top w:val="none" w:sz="0" w:space="0" w:color="auto"/>
        <w:left w:val="none" w:sz="0" w:space="0" w:color="auto"/>
        <w:bottom w:val="none" w:sz="0" w:space="0" w:color="auto"/>
        <w:right w:val="none" w:sz="0" w:space="0" w:color="auto"/>
      </w:divBdr>
    </w:div>
    <w:div w:id="1699314127">
      <w:bodyDiv w:val="1"/>
      <w:marLeft w:val="0"/>
      <w:marRight w:val="0"/>
      <w:marTop w:val="0"/>
      <w:marBottom w:val="0"/>
      <w:divBdr>
        <w:top w:val="none" w:sz="0" w:space="0" w:color="auto"/>
        <w:left w:val="none" w:sz="0" w:space="0" w:color="auto"/>
        <w:bottom w:val="none" w:sz="0" w:space="0" w:color="auto"/>
        <w:right w:val="none" w:sz="0" w:space="0" w:color="auto"/>
      </w:divBdr>
    </w:div>
    <w:div w:id="1708948510">
      <w:bodyDiv w:val="1"/>
      <w:marLeft w:val="0"/>
      <w:marRight w:val="0"/>
      <w:marTop w:val="0"/>
      <w:marBottom w:val="0"/>
      <w:divBdr>
        <w:top w:val="none" w:sz="0" w:space="0" w:color="auto"/>
        <w:left w:val="none" w:sz="0" w:space="0" w:color="auto"/>
        <w:bottom w:val="none" w:sz="0" w:space="0" w:color="auto"/>
        <w:right w:val="none" w:sz="0" w:space="0" w:color="auto"/>
      </w:divBdr>
    </w:div>
    <w:div w:id="1710647359">
      <w:bodyDiv w:val="1"/>
      <w:marLeft w:val="0"/>
      <w:marRight w:val="0"/>
      <w:marTop w:val="0"/>
      <w:marBottom w:val="0"/>
      <w:divBdr>
        <w:top w:val="none" w:sz="0" w:space="0" w:color="auto"/>
        <w:left w:val="none" w:sz="0" w:space="0" w:color="auto"/>
        <w:bottom w:val="none" w:sz="0" w:space="0" w:color="auto"/>
        <w:right w:val="none" w:sz="0" w:space="0" w:color="auto"/>
      </w:divBdr>
    </w:div>
    <w:div w:id="1715421437">
      <w:bodyDiv w:val="1"/>
      <w:marLeft w:val="0"/>
      <w:marRight w:val="0"/>
      <w:marTop w:val="0"/>
      <w:marBottom w:val="0"/>
      <w:divBdr>
        <w:top w:val="none" w:sz="0" w:space="0" w:color="auto"/>
        <w:left w:val="none" w:sz="0" w:space="0" w:color="auto"/>
        <w:bottom w:val="none" w:sz="0" w:space="0" w:color="auto"/>
        <w:right w:val="none" w:sz="0" w:space="0" w:color="auto"/>
      </w:divBdr>
    </w:div>
    <w:div w:id="1716538846">
      <w:bodyDiv w:val="1"/>
      <w:marLeft w:val="0"/>
      <w:marRight w:val="0"/>
      <w:marTop w:val="0"/>
      <w:marBottom w:val="0"/>
      <w:divBdr>
        <w:top w:val="none" w:sz="0" w:space="0" w:color="auto"/>
        <w:left w:val="none" w:sz="0" w:space="0" w:color="auto"/>
        <w:bottom w:val="none" w:sz="0" w:space="0" w:color="auto"/>
        <w:right w:val="none" w:sz="0" w:space="0" w:color="auto"/>
      </w:divBdr>
    </w:div>
    <w:div w:id="1722636167">
      <w:bodyDiv w:val="1"/>
      <w:marLeft w:val="0"/>
      <w:marRight w:val="0"/>
      <w:marTop w:val="0"/>
      <w:marBottom w:val="0"/>
      <w:divBdr>
        <w:top w:val="none" w:sz="0" w:space="0" w:color="auto"/>
        <w:left w:val="none" w:sz="0" w:space="0" w:color="auto"/>
        <w:bottom w:val="none" w:sz="0" w:space="0" w:color="auto"/>
        <w:right w:val="none" w:sz="0" w:space="0" w:color="auto"/>
      </w:divBdr>
    </w:div>
    <w:div w:id="1725988407">
      <w:bodyDiv w:val="1"/>
      <w:marLeft w:val="0"/>
      <w:marRight w:val="0"/>
      <w:marTop w:val="0"/>
      <w:marBottom w:val="0"/>
      <w:divBdr>
        <w:top w:val="none" w:sz="0" w:space="0" w:color="auto"/>
        <w:left w:val="none" w:sz="0" w:space="0" w:color="auto"/>
        <w:bottom w:val="none" w:sz="0" w:space="0" w:color="auto"/>
        <w:right w:val="none" w:sz="0" w:space="0" w:color="auto"/>
      </w:divBdr>
    </w:div>
    <w:div w:id="1729255723">
      <w:bodyDiv w:val="1"/>
      <w:marLeft w:val="0"/>
      <w:marRight w:val="0"/>
      <w:marTop w:val="0"/>
      <w:marBottom w:val="0"/>
      <w:divBdr>
        <w:top w:val="none" w:sz="0" w:space="0" w:color="auto"/>
        <w:left w:val="none" w:sz="0" w:space="0" w:color="auto"/>
        <w:bottom w:val="none" w:sz="0" w:space="0" w:color="auto"/>
        <w:right w:val="none" w:sz="0" w:space="0" w:color="auto"/>
      </w:divBdr>
    </w:div>
    <w:div w:id="1731149534">
      <w:bodyDiv w:val="1"/>
      <w:marLeft w:val="0"/>
      <w:marRight w:val="0"/>
      <w:marTop w:val="0"/>
      <w:marBottom w:val="0"/>
      <w:divBdr>
        <w:top w:val="none" w:sz="0" w:space="0" w:color="auto"/>
        <w:left w:val="none" w:sz="0" w:space="0" w:color="auto"/>
        <w:bottom w:val="none" w:sz="0" w:space="0" w:color="auto"/>
        <w:right w:val="none" w:sz="0" w:space="0" w:color="auto"/>
      </w:divBdr>
    </w:div>
    <w:div w:id="1733120663">
      <w:bodyDiv w:val="1"/>
      <w:marLeft w:val="0"/>
      <w:marRight w:val="0"/>
      <w:marTop w:val="0"/>
      <w:marBottom w:val="0"/>
      <w:divBdr>
        <w:top w:val="none" w:sz="0" w:space="0" w:color="auto"/>
        <w:left w:val="none" w:sz="0" w:space="0" w:color="auto"/>
        <w:bottom w:val="none" w:sz="0" w:space="0" w:color="auto"/>
        <w:right w:val="none" w:sz="0" w:space="0" w:color="auto"/>
      </w:divBdr>
    </w:div>
    <w:div w:id="1739941977">
      <w:bodyDiv w:val="1"/>
      <w:marLeft w:val="0"/>
      <w:marRight w:val="0"/>
      <w:marTop w:val="0"/>
      <w:marBottom w:val="0"/>
      <w:divBdr>
        <w:top w:val="none" w:sz="0" w:space="0" w:color="auto"/>
        <w:left w:val="none" w:sz="0" w:space="0" w:color="auto"/>
        <w:bottom w:val="none" w:sz="0" w:space="0" w:color="auto"/>
        <w:right w:val="none" w:sz="0" w:space="0" w:color="auto"/>
      </w:divBdr>
    </w:div>
    <w:div w:id="1749570462">
      <w:bodyDiv w:val="1"/>
      <w:marLeft w:val="0"/>
      <w:marRight w:val="0"/>
      <w:marTop w:val="0"/>
      <w:marBottom w:val="0"/>
      <w:divBdr>
        <w:top w:val="none" w:sz="0" w:space="0" w:color="auto"/>
        <w:left w:val="none" w:sz="0" w:space="0" w:color="auto"/>
        <w:bottom w:val="none" w:sz="0" w:space="0" w:color="auto"/>
        <w:right w:val="none" w:sz="0" w:space="0" w:color="auto"/>
      </w:divBdr>
    </w:div>
    <w:div w:id="1761098031">
      <w:bodyDiv w:val="1"/>
      <w:marLeft w:val="0"/>
      <w:marRight w:val="0"/>
      <w:marTop w:val="0"/>
      <w:marBottom w:val="0"/>
      <w:divBdr>
        <w:top w:val="none" w:sz="0" w:space="0" w:color="auto"/>
        <w:left w:val="none" w:sz="0" w:space="0" w:color="auto"/>
        <w:bottom w:val="none" w:sz="0" w:space="0" w:color="auto"/>
        <w:right w:val="none" w:sz="0" w:space="0" w:color="auto"/>
      </w:divBdr>
    </w:div>
    <w:div w:id="1763992324">
      <w:bodyDiv w:val="1"/>
      <w:marLeft w:val="0"/>
      <w:marRight w:val="0"/>
      <w:marTop w:val="0"/>
      <w:marBottom w:val="0"/>
      <w:divBdr>
        <w:top w:val="none" w:sz="0" w:space="0" w:color="auto"/>
        <w:left w:val="none" w:sz="0" w:space="0" w:color="auto"/>
        <w:bottom w:val="none" w:sz="0" w:space="0" w:color="auto"/>
        <w:right w:val="none" w:sz="0" w:space="0" w:color="auto"/>
      </w:divBdr>
    </w:div>
    <w:div w:id="1767387521">
      <w:bodyDiv w:val="1"/>
      <w:marLeft w:val="0"/>
      <w:marRight w:val="0"/>
      <w:marTop w:val="0"/>
      <w:marBottom w:val="0"/>
      <w:divBdr>
        <w:top w:val="none" w:sz="0" w:space="0" w:color="auto"/>
        <w:left w:val="none" w:sz="0" w:space="0" w:color="auto"/>
        <w:bottom w:val="none" w:sz="0" w:space="0" w:color="auto"/>
        <w:right w:val="none" w:sz="0" w:space="0" w:color="auto"/>
      </w:divBdr>
    </w:div>
    <w:div w:id="1772893718">
      <w:bodyDiv w:val="1"/>
      <w:marLeft w:val="0"/>
      <w:marRight w:val="0"/>
      <w:marTop w:val="0"/>
      <w:marBottom w:val="0"/>
      <w:divBdr>
        <w:top w:val="none" w:sz="0" w:space="0" w:color="auto"/>
        <w:left w:val="none" w:sz="0" w:space="0" w:color="auto"/>
        <w:bottom w:val="none" w:sz="0" w:space="0" w:color="auto"/>
        <w:right w:val="none" w:sz="0" w:space="0" w:color="auto"/>
      </w:divBdr>
    </w:div>
    <w:div w:id="1774127379">
      <w:bodyDiv w:val="1"/>
      <w:marLeft w:val="0"/>
      <w:marRight w:val="0"/>
      <w:marTop w:val="0"/>
      <w:marBottom w:val="0"/>
      <w:divBdr>
        <w:top w:val="none" w:sz="0" w:space="0" w:color="auto"/>
        <w:left w:val="none" w:sz="0" w:space="0" w:color="auto"/>
        <w:bottom w:val="none" w:sz="0" w:space="0" w:color="auto"/>
        <w:right w:val="none" w:sz="0" w:space="0" w:color="auto"/>
      </w:divBdr>
    </w:div>
    <w:div w:id="1774132854">
      <w:bodyDiv w:val="1"/>
      <w:marLeft w:val="0"/>
      <w:marRight w:val="0"/>
      <w:marTop w:val="0"/>
      <w:marBottom w:val="0"/>
      <w:divBdr>
        <w:top w:val="none" w:sz="0" w:space="0" w:color="auto"/>
        <w:left w:val="none" w:sz="0" w:space="0" w:color="auto"/>
        <w:bottom w:val="none" w:sz="0" w:space="0" w:color="auto"/>
        <w:right w:val="none" w:sz="0" w:space="0" w:color="auto"/>
      </w:divBdr>
    </w:div>
    <w:div w:id="1783836067">
      <w:bodyDiv w:val="1"/>
      <w:marLeft w:val="0"/>
      <w:marRight w:val="0"/>
      <w:marTop w:val="0"/>
      <w:marBottom w:val="0"/>
      <w:divBdr>
        <w:top w:val="none" w:sz="0" w:space="0" w:color="auto"/>
        <w:left w:val="none" w:sz="0" w:space="0" w:color="auto"/>
        <w:bottom w:val="none" w:sz="0" w:space="0" w:color="auto"/>
        <w:right w:val="none" w:sz="0" w:space="0" w:color="auto"/>
      </w:divBdr>
    </w:div>
    <w:div w:id="1784184674">
      <w:bodyDiv w:val="1"/>
      <w:marLeft w:val="0"/>
      <w:marRight w:val="0"/>
      <w:marTop w:val="0"/>
      <w:marBottom w:val="0"/>
      <w:divBdr>
        <w:top w:val="none" w:sz="0" w:space="0" w:color="auto"/>
        <w:left w:val="none" w:sz="0" w:space="0" w:color="auto"/>
        <w:bottom w:val="none" w:sz="0" w:space="0" w:color="auto"/>
        <w:right w:val="none" w:sz="0" w:space="0" w:color="auto"/>
      </w:divBdr>
    </w:div>
    <w:div w:id="1785999349">
      <w:bodyDiv w:val="1"/>
      <w:marLeft w:val="0"/>
      <w:marRight w:val="0"/>
      <w:marTop w:val="0"/>
      <w:marBottom w:val="0"/>
      <w:divBdr>
        <w:top w:val="none" w:sz="0" w:space="0" w:color="auto"/>
        <w:left w:val="none" w:sz="0" w:space="0" w:color="auto"/>
        <w:bottom w:val="none" w:sz="0" w:space="0" w:color="auto"/>
        <w:right w:val="none" w:sz="0" w:space="0" w:color="auto"/>
      </w:divBdr>
    </w:div>
    <w:div w:id="1794253934">
      <w:bodyDiv w:val="1"/>
      <w:marLeft w:val="0"/>
      <w:marRight w:val="0"/>
      <w:marTop w:val="0"/>
      <w:marBottom w:val="0"/>
      <w:divBdr>
        <w:top w:val="none" w:sz="0" w:space="0" w:color="auto"/>
        <w:left w:val="none" w:sz="0" w:space="0" w:color="auto"/>
        <w:bottom w:val="none" w:sz="0" w:space="0" w:color="auto"/>
        <w:right w:val="none" w:sz="0" w:space="0" w:color="auto"/>
      </w:divBdr>
    </w:div>
    <w:div w:id="1796368469">
      <w:bodyDiv w:val="1"/>
      <w:marLeft w:val="0"/>
      <w:marRight w:val="0"/>
      <w:marTop w:val="0"/>
      <w:marBottom w:val="0"/>
      <w:divBdr>
        <w:top w:val="none" w:sz="0" w:space="0" w:color="auto"/>
        <w:left w:val="none" w:sz="0" w:space="0" w:color="auto"/>
        <w:bottom w:val="none" w:sz="0" w:space="0" w:color="auto"/>
        <w:right w:val="none" w:sz="0" w:space="0" w:color="auto"/>
      </w:divBdr>
    </w:div>
    <w:div w:id="1807504065">
      <w:bodyDiv w:val="1"/>
      <w:marLeft w:val="0"/>
      <w:marRight w:val="0"/>
      <w:marTop w:val="0"/>
      <w:marBottom w:val="0"/>
      <w:divBdr>
        <w:top w:val="none" w:sz="0" w:space="0" w:color="auto"/>
        <w:left w:val="none" w:sz="0" w:space="0" w:color="auto"/>
        <w:bottom w:val="none" w:sz="0" w:space="0" w:color="auto"/>
        <w:right w:val="none" w:sz="0" w:space="0" w:color="auto"/>
      </w:divBdr>
    </w:div>
    <w:div w:id="1807620998">
      <w:bodyDiv w:val="1"/>
      <w:marLeft w:val="0"/>
      <w:marRight w:val="0"/>
      <w:marTop w:val="0"/>
      <w:marBottom w:val="0"/>
      <w:divBdr>
        <w:top w:val="none" w:sz="0" w:space="0" w:color="auto"/>
        <w:left w:val="none" w:sz="0" w:space="0" w:color="auto"/>
        <w:bottom w:val="none" w:sz="0" w:space="0" w:color="auto"/>
        <w:right w:val="none" w:sz="0" w:space="0" w:color="auto"/>
      </w:divBdr>
    </w:div>
    <w:div w:id="1808470770">
      <w:bodyDiv w:val="1"/>
      <w:marLeft w:val="0"/>
      <w:marRight w:val="0"/>
      <w:marTop w:val="0"/>
      <w:marBottom w:val="0"/>
      <w:divBdr>
        <w:top w:val="none" w:sz="0" w:space="0" w:color="auto"/>
        <w:left w:val="none" w:sz="0" w:space="0" w:color="auto"/>
        <w:bottom w:val="none" w:sz="0" w:space="0" w:color="auto"/>
        <w:right w:val="none" w:sz="0" w:space="0" w:color="auto"/>
      </w:divBdr>
    </w:div>
    <w:div w:id="1833138957">
      <w:bodyDiv w:val="1"/>
      <w:marLeft w:val="0"/>
      <w:marRight w:val="0"/>
      <w:marTop w:val="0"/>
      <w:marBottom w:val="0"/>
      <w:divBdr>
        <w:top w:val="none" w:sz="0" w:space="0" w:color="auto"/>
        <w:left w:val="none" w:sz="0" w:space="0" w:color="auto"/>
        <w:bottom w:val="none" w:sz="0" w:space="0" w:color="auto"/>
        <w:right w:val="none" w:sz="0" w:space="0" w:color="auto"/>
      </w:divBdr>
    </w:div>
    <w:div w:id="1837761671">
      <w:bodyDiv w:val="1"/>
      <w:marLeft w:val="0"/>
      <w:marRight w:val="0"/>
      <w:marTop w:val="0"/>
      <w:marBottom w:val="0"/>
      <w:divBdr>
        <w:top w:val="none" w:sz="0" w:space="0" w:color="auto"/>
        <w:left w:val="none" w:sz="0" w:space="0" w:color="auto"/>
        <w:bottom w:val="none" w:sz="0" w:space="0" w:color="auto"/>
        <w:right w:val="none" w:sz="0" w:space="0" w:color="auto"/>
      </w:divBdr>
    </w:div>
    <w:div w:id="1840660703">
      <w:bodyDiv w:val="1"/>
      <w:marLeft w:val="0"/>
      <w:marRight w:val="0"/>
      <w:marTop w:val="0"/>
      <w:marBottom w:val="0"/>
      <w:divBdr>
        <w:top w:val="none" w:sz="0" w:space="0" w:color="auto"/>
        <w:left w:val="none" w:sz="0" w:space="0" w:color="auto"/>
        <w:bottom w:val="none" w:sz="0" w:space="0" w:color="auto"/>
        <w:right w:val="none" w:sz="0" w:space="0" w:color="auto"/>
      </w:divBdr>
    </w:div>
    <w:div w:id="1849053628">
      <w:bodyDiv w:val="1"/>
      <w:marLeft w:val="0"/>
      <w:marRight w:val="0"/>
      <w:marTop w:val="0"/>
      <w:marBottom w:val="0"/>
      <w:divBdr>
        <w:top w:val="none" w:sz="0" w:space="0" w:color="auto"/>
        <w:left w:val="none" w:sz="0" w:space="0" w:color="auto"/>
        <w:bottom w:val="none" w:sz="0" w:space="0" w:color="auto"/>
        <w:right w:val="none" w:sz="0" w:space="0" w:color="auto"/>
      </w:divBdr>
    </w:div>
    <w:div w:id="1854221921">
      <w:bodyDiv w:val="1"/>
      <w:marLeft w:val="0"/>
      <w:marRight w:val="0"/>
      <w:marTop w:val="0"/>
      <w:marBottom w:val="0"/>
      <w:divBdr>
        <w:top w:val="none" w:sz="0" w:space="0" w:color="auto"/>
        <w:left w:val="none" w:sz="0" w:space="0" w:color="auto"/>
        <w:bottom w:val="none" w:sz="0" w:space="0" w:color="auto"/>
        <w:right w:val="none" w:sz="0" w:space="0" w:color="auto"/>
      </w:divBdr>
    </w:div>
    <w:div w:id="1861358085">
      <w:bodyDiv w:val="1"/>
      <w:marLeft w:val="0"/>
      <w:marRight w:val="0"/>
      <w:marTop w:val="0"/>
      <w:marBottom w:val="0"/>
      <w:divBdr>
        <w:top w:val="none" w:sz="0" w:space="0" w:color="auto"/>
        <w:left w:val="none" w:sz="0" w:space="0" w:color="auto"/>
        <w:bottom w:val="none" w:sz="0" w:space="0" w:color="auto"/>
        <w:right w:val="none" w:sz="0" w:space="0" w:color="auto"/>
      </w:divBdr>
    </w:div>
    <w:div w:id="1862352430">
      <w:bodyDiv w:val="1"/>
      <w:marLeft w:val="0"/>
      <w:marRight w:val="0"/>
      <w:marTop w:val="0"/>
      <w:marBottom w:val="0"/>
      <w:divBdr>
        <w:top w:val="none" w:sz="0" w:space="0" w:color="auto"/>
        <w:left w:val="none" w:sz="0" w:space="0" w:color="auto"/>
        <w:bottom w:val="none" w:sz="0" w:space="0" w:color="auto"/>
        <w:right w:val="none" w:sz="0" w:space="0" w:color="auto"/>
      </w:divBdr>
    </w:div>
    <w:div w:id="1866795660">
      <w:bodyDiv w:val="1"/>
      <w:marLeft w:val="0"/>
      <w:marRight w:val="0"/>
      <w:marTop w:val="0"/>
      <w:marBottom w:val="0"/>
      <w:divBdr>
        <w:top w:val="none" w:sz="0" w:space="0" w:color="auto"/>
        <w:left w:val="none" w:sz="0" w:space="0" w:color="auto"/>
        <w:bottom w:val="none" w:sz="0" w:space="0" w:color="auto"/>
        <w:right w:val="none" w:sz="0" w:space="0" w:color="auto"/>
      </w:divBdr>
    </w:div>
    <w:div w:id="1867938504">
      <w:bodyDiv w:val="1"/>
      <w:marLeft w:val="0"/>
      <w:marRight w:val="0"/>
      <w:marTop w:val="0"/>
      <w:marBottom w:val="0"/>
      <w:divBdr>
        <w:top w:val="none" w:sz="0" w:space="0" w:color="auto"/>
        <w:left w:val="none" w:sz="0" w:space="0" w:color="auto"/>
        <w:bottom w:val="none" w:sz="0" w:space="0" w:color="auto"/>
        <w:right w:val="none" w:sz="0" w:space="0" w:color="auto"/>
      </w:divBdr>
    </w:div>
    <w:div w:id="1871406498">
      <w:bodyDiv w:val="1"/>
      <w:marLeft w:val="0"/>
      <w:marRight w:val="0"/>
      <w:marTop w:val="0"/>
      <w:marBottom w:val="0"/>
      <w:divBdr>
        <w:top w:val="none" w:sz="0" w:space="0" w:color="auto"/>
        <w:left w:val="none" w:sz="0" w:space="0" w:color="auto"/>
        <w:bottom w:val="none" w:sz="0" w:space="0" w:color="auto"/>
        <w:right w:val="none" w:sz="0" w:space="0" w:color="auto"/>
      </w:divBdr>
    </w:div>
    <w:div w:id="1879773896">
      <w:bodyDiv w:val="1"/>
      <w:marLeft w:val="0"/>
      <w:marRight w:val="0"/>
      <w:marTop w:val="0"/>
      <w:marBottom w:val="0"/>
      <w:divBdr>
        <w:top w:val="none" w:sz="0" w:space="0" w:color="auto"/>
        <w:left w:val="none" w:sz="0" w:space="0" w:color="auto"/>
        <w:bottom w:val="none" w:sz="0" w:space="0" w:color="auto"/>
        <w:right w:val="none" w:sz="0" w:space="0" w:color="auto"/>
      </w:divBdr>
    </w:div>
    <w:div w:id="1879780115">
      <w:bodyDiv w:val="1"/>
      <w:marLeft w:val="0"/>
      <w:marRight w:val="0"/>
      <w:marTop w:val="0"/>
      <w:marBottom w:val="0"/>
      <w:divBdr>
        <w:top w:val="none" w:sz="0" w:space="0" w:color="auto"/>
        <w:left w:val="none" w:sz="0" w:space="0" w:color="auto"/>
        <w:bottom w:val="none" w:sz="0" w:space="0" w:color="auto"/>
        <w:right w:val="none" w:sz="0" w:space="0" w:color="auto"/>
      </w:divBdr>
    </w:div>
    <w:div w:id="1879974546">
      <w:bodyDiv w:val="1"/>
      <w:marLeft w:val="0"/>
      <w:marRight w:val="0"/>
      <w:marTop w:val="0"/>
      <w:marBottom w:val="0"/>
      <w:divBdr>
        <w:top w:val="none" w:sz="0" w:space="0" w:color="auto"/>
        <w:left w:val="none" w:sz="0" w:space="0" w:color="auto"/>
        <w:bottom w:val="none" w:sz="0" w:space="0" w:color="auto"/>
        <w:right w:val="none" w:sz="0" w:space="0" w:color="auto"/>
      </w:divBdr>
    </w:div>
    <w:div w:id="1880235881">
      <w:bodyDiv w:val="1"/>
      <w:marLeft w:val="0"/>
      <w:marRight w:val="0"/>
      <w:marTop w:val="0"/>
      <w:marBottom w:val="0"/>
      <w:divBdr>
        <w:top w:val="none" w:sz="0" w:space="0" w:color="auto"/>
        <w:left w:val="none" w:sz="0" w:space="0" w:color="auto"/>
        <w:bottom w:val="none" w:sz="0" w:space="0" w:color="auto"/>
        <w:right w:val="none" w:sz="0" w:space="0" w:color="auto"/>
      </w:divBdr>
    </w:div>
    <w:div w:id="1887722113">
      <w:bodyDiv w:val="1"/>
      <w:marLeft w:val="0"/>
      <w:marRight w:val="0"/>
      <w:marTop w:val="0"/>
      <w:marBottom w:val="0"/>
      <w:divBdr>
        <w:top w:val="none" w:sz="0" w:space="0" w:color="auto"/>
        <w:left w:val="none" w:sz="0" w:space="0" w:color="auto"/>
        <w:bottom w:val="none" w:sz="0" w:space="0" w:color="auto"/>
        <w:right w:val="none" w:sz="0" w:space="0" w:color="auto"/>
      </w:divBdr>
    </w:div>
    <w:div w:id="1894849348">
      <w:bodyDiv w:val="1"/>
      <w:marLeft w:val="0"/>
      <w:marRight w:val="0"/>
      <w:marTop w:val="0"/>
      <w:marBottom w:val="0"/>
      <w:divBdr>
        <w:top w:val="none" w:sz="0" w:space="0" w:color="auto"/>
        <w:left w:val="none" w:sz="0" w:space="0" w:color="auto"/>
        <w:bottom w:val="none" w:sz="0" w:space="0" w:color="auto"/>
        <w:right w:val="none" w:sz="0" w:space="0" w:color="auto"/>
      </w:divBdr>
    </w:div>
    <w:div w:id="1899396390">
      <w:bodyDiv w:val="1"/>
      <w:marLeft w:val="0"/>
      <w:marRight w:val="0"/>
      <w:marTop w:val="0"/>
      <w:marBottom w:val="0"/>
      <w:divBdr>
        <w:top w:val="none" w:sz="0" w:space="0" w:color="auto"/>
        <w:left w:val="none" w:sz="0" w:space="0" w:color="auto"/>
        <w:bottom w:val="none" w:sz="0" w:space="0" w:color="auto"/>
        <w:right w:val="none" w:sz="0" w:space="0" w:color="auto"/>
      </w:divBdr>
    </w:div>
    <w:div w:id="1914195678">
      <w:bodyDiv w:val="1"/>
      <w:marLeft w:val="0"/>
      <w:marRight w:val="0"/>
      <w:marTop w:val="0"/>
      <w:marBottom w:val="0"/>
      <w:divBdr>
        <w:top w:val="none" w:sz="0" w:space="0" w:color="auto"/>
        <w:left w:val="none" w:sz="0" w:space="0" w:color="auto"/>
        <w:bottom w:val="none" w:sz="0" w:space="0" w:color="auto"/>
        <w:right w:val="none" w:sz="0" w:space="0" w:color="auto"/>
      </w:divBdr>
    </w:div>
    <w:div w:id="1917595222">
      <w:bodyDiv w:val="1"/>
      <w:marLeft w:val="0"/>
      <w:marRight w:val="0"/>
      <w:marTop w:val="0"/>
      <w:marBottom w:val="0"/>
      <w:divBdr>
        <w:top w:val="none" w:sz="0" w:space="0" w:color="auto"/>
        <w:left w:val="none" w:sz="0" w:space="0" w:color="auto"/>
        <w:bottom w:val="none" w:sz="0" w:space="0" w:color="auto"/>
        <w:right w:val="none" w:sz="0" w:space="0" w:color="auto"/>
      </w:divBdr>
    </w:div>
    <w:div w:id="1923563642">
      <w:bodyDiv w:val="1"/>
      <w:marLeft w:val="0"/>
      <w:marRight w:val="0"/>
      <w:marTop w:val="0"/>
      <w:marBottom w:val="0"/>
      <w:divBdr>
        <w:top w:val="none" w:sz="0" w:space="0" w:color="auto"/>
        <w:left w:val="none" w:sz="0" w:space="0" w:color="auto"/>
        <w:bottom w:val="none" w:sz="0" w:space="0" w:color="auto"/>
        <w:right w:val="none" w:sz="0" w:space="0" w:color="auto"/>
      </w:divBdr>
    </w:div>
    <w:div w:id="1923755474">
      <w:bodyDiv w:val="1"/>
      <w:marLeft w:val="0"/>
      <w:marRight w:val="0"/>
      <w:marTop w:val="0"/>
      <w:marBottom w:val="0"/>
      <w:divBdr>
        <w:top w:val="none" w:sz="0" w:space="0" w:color="auto"/>
        <w:left w:val="none" w:sz="0" w:space="0" w:color="auto"/>
        <w:bottom w:val="none" w:sz="0" w:space="0" w:color="auto"/>
        <w:right w:val="none" w:sz="0" w:space="0" w:color="auto"/>
      </w:divBdr>
    </w:div>
    <w:div w:id="1926066400">
      <w:bodyDiv w:val="1"/>
      <w:marLeft w:val="0"/>
      <w:marRight w:val="0"/>
      <w:marTop w:val="0"/>
      <w:marBottom w:val="0"/>
      <w:divBdr>
        <w:top w:val="none" w:sz="0" w:space="0" w:color="auto"/>
        <w:left w:val="none" w:sz="0" w:space="0" w:color="auto"/>
        <w:bottom w:val="none" w:sz="0" w:space="0" w:color="auto"/>
        <w:right w:val="none" w:sz="0" w:space="0" w:color="auto"/>
      </w:divBdr>
    </w:div>
    <w:div w:id="1927037724">
      <w:bodyDiv w:val="1"/>
      <w:marLeft w:val="0"/>
      <w:marRight w:val="0"/>
      <w:marTop w:val="0"/>
      <w:marBottom w:val="0"/>
      <w:divBdr>
        <w:top w:val="none" w:sz="0" w:space="0" w:color="auto"/>
        <w:left w:val="none" w:sz="0" w:space="0" w:color="auto"/>
        <w:bottom w:val="none" w:sz="0" w:space="0" w:color="auto"/>
        <w:right w:val="none" w:sz="0" w:space="0" w:color="auto"/>
      </w:divBdr>
    </w:div>
    <w:div w:id="1929579135">
      <w:bodyDiv w:val="1"/>
      <w:marLeft w:val="0"/>
      <w:marRight w:val="0"/>
      <w:marTop w:val="0"/>
      <w:marBottom w:val="0"/>
      <w:divBdr>
        <w:top w:val="none" w:sz="0" w:space="0" w:color="auto"/>
        <w:left w:val="none" w:sz="0" w:space="0" w:color="auto"/>
        <w:bottom w:val="none" w:sz="0" w:space="0" w:color="auto"/>
        <w:right w:val="none" w:sz="0" w:space="0" w:color="auto"/>
      </w:divBdr>
    </w:div>
    <w:div w:id="1930238351">
      <w:bodyDiv w:val="1"/>
      <w:marLeft w:val="0"/>
      <w:marRight w:val="0"/>
      <w:marTop w:val="0"/>
      <w:marBottom w:val="0"/>
      <w:divBdr>
        <w:top w:val="none" w:sz="0" w:space="0" w:color="auto"/>
        <w:left w:val="none" w:sz="0" w:space="0" w:color="auto"/>
        <w:bottom w:val="none" w:sz="0" w:space="0" w:color="auto"/>
        <w:right w:val="none" w:sz="0" w:space="0" w:color="auto"/>
      </w:divBdr>
    </w:div>
    <w:div w:id="1931817147">
      <w:bodyDiv w:val="1"/>
      <w:marLeft w:val="0"/>
      <w:marRight w:val="0"/>
      <w:marTop w:val="0"/>
      <w:marBottom w:val="0"/>
      <w:divBdr>
        <w:top w:val="none" w:sz="0" w:space="0" w:color="auto"/>
        <w:left w:val="none" w:sz="0" w:space="0" w:color="auto"/>
        <w:bottom w:val="none" w:sz="0" w:space="0" w:color="auto"/>
        <w:right w:val="none" w:sz="0" w:space="0" w:color="auto"/>
      </w:divBdr>
    </w:div>
    <w:div w:id="1938058168">
      <w:bodyDiv w:val="1"/>
      <w:marLeft w:val="0"/>
      <w:marRight w:val="0"/>
      <w:marTop w:val="0"/>
      <w:marBottom w:val="0"/>
      <w:divBdr>
        <w:top w:val="none" w:sz="0" w:space="0" w:color="auto"/>
        <w:left w:val="none" w:sz="0" w:space="0" w:color="auto"/>
        <w:bottom w:val="none" w:sz="0" w:space="0" w:color="auto"/>
        <w:right w:val="none" w:sz="0" w:space="0" w:color="auto"/>
      </w:divBdr>
    </w:div>
    <w:div w:id="1939486835">
      <w:bodyDiv w:val="1"/>
      <w:marLeft w:val="0"/>
      <w:marRight w:val="0"/>
      <w:marTop w:val="0"/>
      <w:marBottom w:val="0"/>
      <w:divBdr>
        <w:top w:val="none" w:sz="0" w:space="0" w:color="auto"/>
        <w:left w:val="none" w:sz="0" w:space="0" w:color="auto"/>
        <w:bottom w:val="none" w:sz="0" w:space="0" w:color="auto"/>
        <w:right w:val="none" w:sz="0" w:space="0" w:color="auto"/>
      </w:divBdr>
    </w:div>
    <w:div w:id="1940329799">
      <w:bodyDiv w:val="1"/>
      <w:marLeft w:val="0"/>
      <w:marRight w:val="0"/>
      <w:marTop w:val="0"/>
      <w:marBottom w:val="0"/>
      <w:divBdr>
        <w:top w:val="none" w:sz="0" w:space="0" w:color="auto"/>
        <w:left w:val="none" w:sz="0" w:space="0" w:color="auto"/>
        <w:bottom w:val="none" w:sz="0" w:space="0" w:color="auto"/>
        <w:right w:val="none" w:sz="0" w:space="0" w:color="auto"/>
      </w:divBdr>
    </w:div>
    <w:div w:id="1942107801">
      <w:bodyDiv w:val="1"/>
      <w:marLeft w:val="0"/>
      <w:marRight w:val="0"/>
      <w:marTop w:val="0"/>
      <w:marBottom w:val="0"/>
      <w:divBdr>
        <w:top w:val="none" w:sz="0" w:space="0" w:color="auto"/>
        <w:left w:val="none" w:sz="0" w:space="0" w:color="auto"/>
        <w:bottom w:val="none" w:sz="0" w:space="0" w:color="auto"/>
        <w:right w:val="none" w:sz="0" w:space="0" w:color="auto"/>
      </w:divBdr>
    </w:div>
    <w:div w:id="1954093566">
      <w:bodyDiv w:val="1"/>
      <w:marLeft w:val="0"/>
      <w:marRight w:val="0"/>
      <w:marTop w:val="0"/>
      <w:marBottom w:val="0"/>
      <w:divBdr>
        <w:top w:val="none" w:sz="0" w:space="0" w:color="auto"/>
        <w:left w:val="none" w:sz="0" w:space="0" w:color="auto"/>
        <w:bottom w:val="none" w:sz="0" w:space="0" w:color="auto"/>
        <w:right w:val="none" w:sz="0" w:space="0" w:color="auto"/>
      </w:divBdr>
    </w:div>
    <w:div w:id="1958487225">
      <w:bodyDiv w:val="1"/>
      <w:marLeft w:val="0"/>
      <w:marRight w:val="0"/>
      <w:marTop w:val="0"/>
      <w:marBottom w:val="0"/>
      <w:divBdr>
        <w:top w:val="none" w:sz="0" w:space="0" w:color="auto"/>
        <w:left w:val="none" w:sz="0" w:space="0" w:color="auto"/>
        <w:bottom w:val="none" w:sz="0" w:space="0" w:color="auto"/>
        <w:right w:val="none" w:sz="0" w:space="0" w:color="auto"/>
      </w:divBdr>
    </w:div>
    <w:div w:id="1959947164">
      <w:bodyDiv w:val="1"/>
      <w:marLeft w:val="0"/>
      <w:marRight w:val="0"/>
      <w:marTop w:val="0"/>
      <w:marBottom w:val="0"/>
      <w:divBdr>
        <w:top w:val="none" w:sz="0" w:space="0" w:color="auto"/>
        <w:left w:val="none" w:sz="0" w:space="0" w:color="auto"/>
        <w:bottom w:val="none" w:sz="0" w:space="0" w:color="auto"/>
        <w:right w:val="none" w:sz="0" w:space="0" w:color="auto"/>
      </w:divBdr>
    </w:div>
    <w:div w:id="1961299448">
      <w:bodyDiv w:val="1"/>
      <w:marLeft w:val="0"/>
      <w:marRight w:val="0"/>
      <w:marTop w:val="0"/>
      <w:marBottom w:val="0"/>
      <w:divBdr>
        <w:top w:val="none" w:sz="0" w:space="0" w:color="auto"/>
        <w:left w:val="none" w:sz="0" w:space="0" w:color="auto"/>
        <w:bottom w:val="none" w:sz="0" w:space="0" w:color="auto"/>
        <w:right w:val="none" w:sz="0" w:space="0" w:color="auto"/>
      </w:divBdr>
    </w:div>
    <w:div w:id="1961568888">
      <w:bodyDiv w:val="1"/>
      <w:marLeft w:val="0"/>
      <w:marRight w:val="0"/>
      <w:marTop w:val="0"/>
      <w:marBottom w:val="0"/>
      <w:divBdr>
        <w:top w:val="none" w:sz="0" w:space="0" w:color="auto"/>
        <w:left w:val="none" w:sz="0" w:space="0" w:color="auto"/>
        <w:bottom w:val="none" w:sz="0" w:space="0" w:color="auto"/>
        <w:right w:val="none" w:sz="0" w:space="0" w:color="auto"/>
      </w:divBdr>
    </w:div>
    <w:div w:id="1962226879">
      <w:bodyDiv w:val="1"/>
      <w:marLeft w:val="0"/>
      <w:marRight w:val="0"/>
      <w:marTop w:val="0"/>
      <w:marBottom w:val="0"/>
      <w:divBdr>
        <w:top w:val="none" w:sz="0" w:space="0" w:color="auto"/>
        <w:left w:val="none" w:sz="0" w:space="0" w:color="auto"/>
        <w:bottom w:val="none" w:sz="0" w:space="0" w:color="auto"/>
        <w:right w:val="none" w:sz="0" w:space="0" w:color="auto"/>
      </w:divBdr>
    </w:div>
    <w:div w:id="1964189963">
      <w:bodyDiv w:val="1"/>
      <w:marLeft w:val="0"/>
      <w:marRight w:val="0"/>
      <w:marTop w:val="0"/>
      <w:marBottom w:val="0"/>
      <w:divBdr>
        <w:top w:val="none" w:sz="0" w:space="0" w:color="auto"/>
        <w:left w:val="none" w:sz="0" w:space="0" w:color="auto"/>
        <w:bottom w:val="none" w:sz="0" w:space="0" w:color="auto"/>
        <w:right w:val="none" w:sz="0" w:space="0" w:color="auto"/>
      </w:divBdr>
    </w:div>
    <w:div w:id="1967806676">
      <w:bodyDiv w:val="1"/>
      <w:marLeft w:val="0"/>
      <w:marRight w:val="0"/>
      <w:marTop w:val="0"/>
      <w:marBottom w:val="0"/>
      <w:divBdr>
        <w:top w:val="none" w:sz="0" w:space="0" w:color="auto"/>
        <w:left w:val="none" w:sz="0" w:space="0" w:color="auto"/>
        <w:bottom w:val="none" w:sz="0" w:space="0" w:color="auto"/>
        <w:right w:val="none" w:sz="0" w:space="0" w:color="auto"/>
      </w:divBdr>
    </w:div>
    <w:div w:id="1969428185">
      <w:bodyDiv w:val="1"/>
      <w:marLeft w:val="0"/>
      <w:marRight w:val="0"/>
      <w:marTop w:val="0"/>
      <w:marBottom w:val="0"/>
      <w:divBdr>
        <w:top w:val="none" w:sz="0" w:space="0" w:color="auto"/>
        <w:left w:val="none" w:sz="0" w:space="0" w:color="auto"/>
        <w:bottom w:val="none" w:sz="0" w:space="0" w:color="auto"/>
        <w:right w:val="none" w:sz="0" w:space="0" w:color="auto"/>
      </w:divBdr>
    </w:div>
    <w:div w:id="1969819636">
      <w:bodyDiv w:val="1"/>
      <w:marLeft w:val="0"/>
      <w:marRight w:val="0"/>
      <w:marTop w:val="0"/>
      <w:marBottom w:val="0"/>
      <w:divBdr>
        <w:top w:val="none" w:sz="0" w:space="0" w:color="auto"/>
        <w:left w:val="none" w:sz="0" w:space="0" w:color="auto"/>
        <w:bottom w:val="none" w:sz="0" w:space="0" w:color="auto"/>
        <w:right w:val="none" w:sz="0" w:space="0" w:color="auto"/>
      </w:divBdr>
    </w:div>
    <w:div w:id="1972176291">
      <w:bodyDiv w:val="1"/>
      <w:marLeft w:val="0"/>
      <w:marRight w:val="0"/>
      <w:marTop w:val="0"/>
      <w:marBottom w:val="0"/>
      <w:divBdr>
        <w:top w:val="none" w:sz="0" w:space="0" w:color="auto"/>
        <w:left w:val="none" w:sz="0" w:space="0" w:color="auto"/>
        <w:bottom w:val="none" w:sz="0" w:space="0" w:color="auto"/>
        <w:right w:val="none" w:sz="0" w:space="0" w:color="auto"/>
      </w:divBdr>
    </w:div>
    <w:div w:id="1975717332">
      <w:bodyDiv w:val="1"/>
      <w:marLeft w:val="0"/>
      <w:marRight w:val="0"/>
      <w:marTop w:val="0"/>
      <w:marBottom w:val="0"/>
      <w:divBdr>
        <w:top w:val="none" w:sz="0" w:space="0" w:color="auto"/>
        <w:left w:val="none" w:sz="0" w:space="0" w:color="auto"/>
        <w:bottom w:val="none" w:sz="0" w:space="0" w:color="auto"/>
        <w:right w:val="none" w:sz="0" w:space="0" w:color="auto"/>
      </w:divBdr>
    </w:div>
    <w:div w:id="1977222327">
      <w:bodyDiv w:val="1"/>
      <w:marLeft w:val="0"/>
      <w:marRight w:val="0"/>
      <w:marTop w:val="0"/>
      <w:marBottom w:val="0"/>
      <w:divBdr>
        <w:top w:val="none" w:sz="0" w:space="0" w:color="auto"/>
        <w:left w:val="none" w:sz="0" w:space="0" w:color="auto"/>
        <w:bottom w:val="none" w:sz="0" w:space="0" w:color="auto"/>
        <w:right w:val="none" w:sz="0" w:space="0" w:color="auto"/>
      </w:divBdr>
    </w:div>
    <w:div w:id="1984658887">
      <w:bodyDiv w:val="1"/>
      <w:marLeft w:val="0"/>
      <w:marRight w:val="0"/>
      <w:marTop w:val="0"/>
      <w:marBottom w:val="0"/>
      <w:divBdr>
        <w:top w:val="none" w:sz="0" w:space="0" w:color="auto"/>
        <w:left w:val="none" w:sz="0" w:space="0" w:color="auto"/>
        <w:bottom w:val="none" w:sz="0" w:space="0" w:color="auto"/>
        <w:right w:val="none" w:sz="0" w:space="0" w:color="auto"/>
      </w:divBdr>
    </w:div>
    <w:div w:id="1986397385">
      <w:bodyDiv w:val="1"/>
      <w:marLeft w:val="0"/>
      <w:marRight w:val="0"/>
      <w:marTop w:val="0"/>
      <w:marBottom w:val="0"/>
      <w:divBdr>
        <w:top w:val="none" w:sz="0" w:space="0" w:color="auto"/>
        <w:left w:val="none" w:sz="0" w:space="0" w:color="auto"/>
        <w:bottom w:val="none" w:sz="0" w:space="0" w:color="auto"/>
        <w:right w:val="none" w:sz="0" w:space="0" w:color="auto"/>
      </w:divBdr>
    </w:div>
    <w:div w:id="1990400059">
      <w:bodyDiv w:val="1"/>
      <w:marLeft w:val="0"/>
      <w:marRight w:val="0"/>
      <w:marTop w:val="0"/>
      <w:marBottom w:val="0"/>
      <w:divBdr>
        <w:top w:val="none" w:sz="0" w:space="0" w:color="auto"/>
        <w:left w:val="none" w:sz="0" w:space="0" w:color="auto"/>
        <w:bottom w:val="none" w:sz="0" w:space="0" w:color="auto"/>
        <w:right w:val="none" w:sz="0" w:space="0" w:color="auto"/>
      </w:divBdr>
    </w:div>
    <w:div w:id="1991443736">
      <w:bodyDiv w:val="1"/>
      <w:marLeft w:val="0"/>
      <w:marRight w:val="0"/>
      <w:marTop w:val="0"/>
      <w:marBottom w:val="0"/>
      <w:divBdr>
        <w:top w:val="none" w:sz="0" w:space="0" w:color="auto"/>
        <w:left w:val="none" w:sz="0" w:space="0" w:color="auto"/>
        <w:bottom w:val="none" w:sz="0" w:space="0" w:color="auto"/>
        <w:right w:val="none" w:sz="0" w:space="0" w:color="auto"/>
      </w:divBdr>
    </w:div>
    <w:div w:id="2000233336">
      <w:bodyDiv w:val="1"/>
      <w:marLeft w:val="0"/>
      <w:marRight w:val="0"/>
      <w:marTop w:val="0"/>
      <w:marBottom w:val="0"/>
      <w:divBdr>
        <w:top w:val="none" w:sz="0" w:space="0" w:color="auto"/>
        <w:left w:val="none" w:sz="0" w:space="0" w:color="auto"/>
        <w:bottom w:val="none" w:sz="0" w:space="0" w:color="auto"/>
        <w:right w:val="none" w:sz="0" w:space="0" w:color="auto"/>
      </w:divBdr>
    </w:div>
    <w:div w:id="2004579336">
      <w:bodyDiv w:val="1"/>
      <w:marLeft w:val="0"/>
      <w:marRight w:val="0"/>
      <w:marTop w:val="0"/>
      <w:marBottom w:val="0"/>
      <w:divBdr>
        <w:top w:val="none" w:sz="0" w:space="0" w:color="auto"/>
        <w:left w:val="none" w:sz="0" w:space="0" w:color="auto"/>
        <w:bottom w:val="none" w:sz="0" w:space="0" w:color="auto"/>
        <w:right w:val="none" w:sz="0" w:space="0" w:color="auto"/>
      </w:divBdr>
    </w:div>
    <w:div w:id="2008751237">
      <w:bodyDiv w:val="1"/>
      <w:marLeft w:val="0"/>
      <w:marRight w:val="0"/>
      <w:marTop w:val="0"/>
      <w:marBottom w:val="0"/>
      <w:divBdr>
        <w:top w:val="none" w:sz="0" w:space="0" w:color="auto"/>
        <w:left w:val="none" w:sz="0" w:space="0" w:color="auto"/>
        <w:bottom w:val="none" w:sz="0" w:space="0" w:color="auto"/>
        <w:right w:val="none" w:sz="0" w:space="0" w:color="auto"/>
      </w:divBdr>
    </w:div>
    <w:div w:id="2009940875">
      <w:bodyDiv w:val="1"/>
      <w:marLeft w:val="0"/>
      <w:marRight w:val="0"/>
      <w:marTop w:val="0"/>
      <w:marBottom w:val="0"/>
      <w:divBdr>
        <w:top w:val="none" w:sz="0" w:space="0" w:color="auto"/>
        <w:left w:val="none" w:sz="0" w:space="0" w:color="auto"/>
        <w:bottom w:val="none" w:sz="0" w:space="0" w:color="auto"/>
        <w:right w:val="none" w:sz="0" w:space="0" w:color="auto"/>
      </w:divBdr>
    </w:div>
    <w:div w:id="2011252743">
      <w:bodyDiv w:val="1"/>
      <w:marLeft w:val="0"/>
      <w:marRight w:val="0"/>
      <w:marTop w:val="0"/>
      <w:marBottom w:val="0"/>
      <w:divBdr>
        <w:top w:val="none" w:sz="0" w:space="0" w:color="auto"/>
        <w:left w:val="none" w:sz="0" w:space="0" w:color="auto"/>
        <w:bottom w:val="none" w:sz="0" w:space="0" w:color="auto"/>
        <w:right w:val="none" w:sz="0" w:space="0" w:color="auto"/>
      </w:divBdr>
    </w:div>
    <w:div w:id="2013141495">
      <w:bodyDiv w:val="1"/>
      <w:marLeft w:val="0"/>
      <w:marRight w:val="0"/>
      <w:marTop w:val="0"/>
      <w:marBottom w:val="0"/>
      <w:divBdr>
        <w:top w:val="none" w:sz="0" w:space="0" w:color="auto"/>
        <w:left w:val="none" w:sz="0" w:space="0" w:color="auto"/>
        <w:bottom w:val="none" w:sz="0" w:space="0" w:color="auto"/>
        <w:right w:val="none" w:sz="0" w:space="0" w:color="auto"/>
      </w:divBdr>
    </w:div>
    <w:div w:id="2017686288">
      <w:bodyDiv w:val="1"/>
      <w:marLeft w:val="0"/>
      <w:marRight w:val="0"/>
      <w:marTop w:val="0"/>
      <w:marBottom w:val="0"/>
      <w:divBdr>
        <w:top w:val="none" w:sz="0" w:space="0" w:color="auto"/>
        <w:left w:val="none" w:sz="0" w:space="0" w:color="auto"/>
        <w:bottom w:val="none" w:sz="0" w:space="0" w:color="auto"/>
        <w:right w:val="none" w:sz="0" w:space="0" w:color="auto"/>
      </w:divBdr>
    </w:div>
    <w:div w:id="2019847214">
      <w:bodyDiv w:val="1"/>
      <w:marLeft w:val="0"/>
      <w:marRight w:val="0"/>
      <w:marTop w:val="0"/>
      <w:marBottom w:val="0"/>
      <w:divBdr>
        <w:top w:val="none" w:sz="0" w:space="0" w:color="auto"/>
        <w:left w:val="none" w:sz="0" w:space="0" w:color="auto"/>
        <w:bottom w:val="none" w:sz="0" w:space="0" w:color="auto"/>
        <w:right w:val="none" w:sz="0" w:space="0" w:color="auto"/>
      </w:divBdr>
    </w:div>
    <w:div w:id="2022471720">
      <w:bodyDiv w:val="1"/>
      <w:marLeft w:val="0"/>
      <w:marRight w:val="0"/>
      <w:marTop w:val="0"/>
      <w:marBottom w:val="0"/>
      <w:divBdr>
        <w:top w:val="none" w:sz="0" w:space="0" w:color="auto"/>
        <w:left w:val="none" w:sz="0" w:space="0" w:color="auto"/>
        <w:bottom w:val="none" w:sz="0" w:space="0" w:color="auto"/>
        <w:right w:val="none" w:sz="0" w:space="0" w:color="auto"/>
      </w:divBdr>
    </w:div>
    <w:div w:id="2022968323">
      <w:bodyDiv w:val="1"/>
      <w:marLeft w:val="0"/>
      <w:marRight w:val="0"/>
      <w:marTop w:val="0"/>
      <w:marBottom w:val="0"/>
      <w:divBdr>
        <w:top w:val="none" w:sz="0" w:space="0" w:color="auto"/>
        <w:left w:val="none" w:sz="0" w:space="0" w:color="auto"/>
        <w:bottom w:val="none" w:sz="0" w:space="0" w:color="auto"/>
        <w:right w:val="none" w:sz="0" w:space="0" w:color="auto"/>
      </w:divBdr>
    </w:div>
    <w:div w:id="2025401486">
      <w:bodyDiv w:val="1"/>
      <w:marLeft w:val="0"/>
      <w:marRight w:val="0"/>
      <w:marTop w:val="0"/>
      <w:marBottom w:val="0"/>
      <w:divBdr>
        <w:top w:val="none" w:sz="0" w:space="0" w:color="auto"/>
        <w:left w:val="none" w:sz="0" w:space="0" w:color="auto"/>
        <w:bottom w:val="none" w:sz="0" w:space="0" w:color="auto"/>
        <w:right w:val="none" w:sz="0" w:space="0" w:color="auto"/>
      </w:divBdr>
    </w:div>
    <w:div w:id="2029214884">
      <w:bodyDiv w:val="1"/>
      <w:marLeft w:val="0"/>
      <w:marRight w:val="0"/>
      <w:marTop w:val="0"/>
      <w:marBottom w:val="0"/>
      <w:divBdr>
        <w:top w:val="none" w:sz="0" w:space="0" w:color="auto"/>
        <w:left w:val="none" w:sz="0" w:space="0" w:color="auto"/>
        <w:bottom w:val="none" w:sz="0" w:space="0" w:color="auto"/>
        <w:right w:val="none" w:sz="0" w:space="0" w:color="auto"/>
      </w:divBdr>
    </w:div>
    <w:div w:id="2031954684">
      <w:bodyDiv w:val="1"/>
      <w:marLeft w:val="0"/>
      <w:marRight w:val="0"/>
      <w:marTop w:val="0"/>
      <w:marBottom w:val="0"/>
      <w:divBdr>
        <w:top w:val="none" w:sz="0" w:space="0" w:color="auto"/>
        <w:left w:val="none" w:sz="0" w:space="0" w:color="auto"/>
        <w:bottom w:val="none" w:sz="0" w:space="0" w:color="auto"/>
        <w:right w:val="none" w:sz="0" w:space="0" w:color="auto"/>
      </w:divBdr>
    </w:div>
    <w:div w:id="2033458063">
      <w:bodyDiv w:val="1"/>
      <w:marLeft w:val="0"/>
      <w:marRight w:val="0"/>
      <w:marTop w:val="0"/>
      <w:marBottom w:val="0"/>
      <w:divBdr>
        <w:top w:val="none" w:sz="0" w:space="0" w:color="auto"/>
        <w:left w:val="none" w:sz="0" w:space="0" w:color="auto"/>
        <w:bottom w:val="none" w:sz="0" w:space="0" w:color="auto"/>
        <w:right w:val="none" w:sz="0" w:space="0" w:color="auto"/>
      </w:divBdr>
    </w:div>
    <w:div w:id="2039622384">
      <w:bodyDiv w:val="1"/>
      <w:marLeft w:val="0"/>
      <w:marRight w:val="0"/>
      <w:marTop w:val="0"/>
      <w:marBottom w:val="0"/>
      <w:divBdr>
        <w:top w:val="none" w:sz="0" w:space="0" w:color="auto"/>
        <w:left w:val="none" w:sz="0" w:space="0" w:color="auto"/>
        <w:bottom w:val="none" w:sz="0" w:space="0" w:color="auto"/>
        <w:right w:val="none" w:sz="0" w:space="0" w:color="auto"/>
      </w:divBdr>
    </w:div>
    <w:div w:id="2056195976">
      <w:bodyDiv w:val="1"/>
      <w:marLeft w:val="0"/>
      <w:marRight w:val="0"/>
      <w:marTop w:val="0"/>
      <w:marBottom w:val="0"/>
      <w:divBdr>
        <w:top w:val="none" w:sz="0" w:space="0" w:color="auto"/>
        <w:left w:val="none" w:sz="0" w:space="0" w:color="auto"/>
        <w:bottom w:val="none" w:sz="0" w:space="0" w:color="auto"/>
        <w:right w:val="none" w:sz="0" w:space="0" w:color="auto"/>
      </w:divBdr>
    </w:div>
    <w:div w:id="2057506579">
      <w:bodyDiv w:val="1"/>
      <w:marLeft w:val="0"/>
      <w:marRight w:val="0"/>
      <w:marTop w:val="0"/>
      <w:marBottom w:val="0"/>
      <w:divBdr>
        <w:top w:val="none" w:sz="0" w:space="0" w:color="auto"/>
        <w:left w:val="none" w:sz="0" w:space="0" w:color="auto"/>
        <w:bottom w:val="none" w:sz="0" w:space="0" w:color="auto"/>
        <w:right w:val="none" w:sz="0" w:space="0" w:color="auto"/>
      </w:divBdr>
    </w:div>
    <w:div w:id="2061245821">
      <w:bodyDiv w:val="1"/>
      <w:marLeft w:val="0"/>
      <w:marRight w:val="0"/>
      <w:marTop w:val="0"/>
      <w:marBottom w:val="0"/>
      <w:divBdr>
        <w:top w:val="none" w:sz="0" w:space="0" w:color="auto"/>
        <w:left w:val="none" w:sz="0" w:space="0" w:color="auto"/>
        <w:bottom w:val="none" w:sz="0" w:space="0" w:color="auto"/>
        <w:right w:val="none" w:sz="0" w:space="0" w:color="auto"/>
      </w:divBdr>
    </w:div>
    <w:div w:id="2068454941">
      <w:bodyDiv w:val="1"/>
      <w:marLeft w:val="0"/>
      <w:marRight w:val="0"/>
      <w:marTop w:val="0"/>
      <w:marBottom w:val="0"/>
      <w:divBdr>
        <w:top w:val="none" w:sz="0" w:space="0" w:color="auto"/>
        <w:left w:val="none" w:sz="0" w:space="0" w:color="auto"/>
        <w:bottom w:val="none" w:sz="0" w:space="0" w:color="auto"/>
        <w:right w:val="none" w:sz="0" w:space="0" w:color="auto"/>
      </w:divBdr>
    </w:div>
    <w:div w:id="2079666995">
      <w:bodyDiv w:val="1"/>
      <w:marLeft w:val="0"/>
      <w:marRight w:val="0"/>
      <w:marTop w:val="0"/>
      <w:marBottom w:val="0"/>
      <w:divBdr>
        <w:top w:val="none" w:sz="0" w:space="0" w:color="auto"/>
        <w:left w:val="none" w:sz="0" w:space="0" w:color="auto"/>
        <w:bottom w:val="none" w:sz="0" w:space="0" w:color="auto"/>
        <w:right w:val="none" w:sz="0" w:space="0" w:color="auto"/>
      </w:divBdr>
    </w:div>
    <w:div w:id="2080712867">
      <w:bodyDiv w:val="1"/>
      <w:marLeft w:val="0"/>
      <w:marRight w:val="0"/>
      <w:marTop w:val="0"/>
      <w:marBottom w:val="0"/>
      <w:divBdr>
        <w:top w:val="none" w:sz="0" w:space="0" w:color="auto"/>
        <w:left w:val="none" w:sz="0" w:space="0" w:color="auto"/>
        <w:bottom w:val="none" w:sz="0" w:space="0" w:color="auto"/>
        <w:right w:val="none" w:sz="0" w:space="0" w:color="auto"/>
      </w:divBdr>
    </w:div>
    <w:div w:id="2084446756">
      <w:bodyDiv w:val="1"/>
      <w:marLeft w:val="0"/>
      <w:marRight w:val="0"/>
      <w:marTop w:val="0"/>
      <w:marBottom w:val="0"/>
      <w:divBdr>
        <w:top w:val="none" w:sz="0" w:space="0" w:color="auto"/>
        <w:left w:val="none" w:sz="0" w:space="0" w:color="auto"/>
        <w:bottom w:val="none" w:sz="0" w:space="0" w:color="auto"/>
        <w:right w:val="none" w:sz="0" w:space="0" w:color="auto"/>
      </w:divBdr>
    </w:div>
    <w:div w:id="2085029991">
      <w:bodyDiv w:val="1"/>
      <w:marLeft w:val="0"/>
      <w:marRight w:val="0"/>
      <w:marTop w:val="0"/>
      <w:marBottom w:val="0"/>
      <w:divBdr>
        <w:top w:val="none" w:sz="0" w:space="0" w:color="auto"/>
        <w:left w:val="none" w:sz="0" w:space="0" w:color="auto"/>
        <w:bottom w:val="none" w:sz="0" w:space="0" w:color="auto"/>
        <w:right w:val="none" w:sz="0" w:space="0" w:color="auto"/>
      </w:divBdr>
    </w:div>
    <w:div w:id="2089110262">
      <w:bodyDiv w:val="1"/>
      <w:marLeft w:val="0"/>
      <w:marRight w:val="0"/>
      <w:marTop w:val="0"/>
      <w:marBottom w:val="0"/>
      <w:divBdr>
        <w:top w:val="none" w:sz="0" w:space="0" w:color="auto"/>
        <w:left w:val="none" w:sz="0" w:space="0" w:color="auto"/>
        <w:bottom w:val="none" w:sz="0" w:space="0" w:color="auto"/>
        <w:right w:val="none" w:sz="0" w:space="0" w:color="auto"/>
      </w:divBdr>
    </w:div>
    <w:div w:id="2090226881">
      <w:bodyDiv w:val="1"/>
      <w:marLeft w:val="0"/>
      <w:marRight w:val="0"/>
      <w:marTop w:val="0"/>
      <w:marBottom w:val="0"/>
      <w:divBdr>
        <w:top w:val="none" w:sz="0" w:space="0" w:color="auto"/>
        <w:left w:val="none" w:sz="0" w:space="0" w:color="auto"/>
        <w:bottom w:val="none" w:sz="0" w:space="0" w:color="auto"/>
        <w:right w:val="none" w:sz="0" w:space="0" w:color="auto"/>
      </w:divBdr>
    </w:div>
    <w:div w:id="2097163257">
      <w:bodyDiv w:val="1"/>
      <w:marLeft w:val="0"/>
      <w:marRight w:val="0"/>
      <w:marTop w:val="0"/>
      <w:marBottom w:val="0"/>
      <w:divBdr>
        <w:top w:val="none" w:sz="0" w:space="0" w:color="auto"/>
        <w:left w:val="none" w:sz="0" w:space="0" w:color="auto"/>
        <w:bottom w:val="none" w:sz="0" w:space="0" w:color="auto"/>
        <w:right w:val="none" w:sz="0" w:space="0" w:color="auto"/>
      </w:divBdr>
    </w:div>
    <w:div w:id="2098865787">
      <w:bodyDiv w:val="1"/>
      <w:marLeft w:val="0"/>
      <w:marRight w:val="0"/>
      <w:marTop w:val="0"/>
      <w:marBottom w:val="0"/>
      <w:divBdr>
        <w:top w:val="none" w:sz="0" w:space="0" w:color="auto"/>
        <w:left w:val="none" w:sz="0" w:space="0" w:color="auto"/>
        <w:bottom w:val="none" w:sz="0" w:space="0" w:color="auto"/>
        <w:right w:val="none" w:sz="0" w:space="0" w:color="auto"/>
      </w:divBdr>
    </w:div>
    <w:div w:id="2101874464">
      <w:bodyDiv w:val="1"/>
      <w:marLeft w:val="0"/>
      <w:marRight w:val="0"/>
      <w:marTop w:val="0"/>
      <w:marBottom w:val="0"/>
      <w:divBdr>
        <w:top w:val="none" w:sz="0" w:space="0" w:color="auto"/>
        <w:left w:val="none" w:sz="0" w:space="0" w:color="auto"/>
        <w:bottom w:val="none" w:sz="0" w:space="0" w:color="auto"/>
        <w:right w:val="none" w:sz="0" w:space="0" w:color="auto"/>
      </w:divBdr>
    </w:div>
    <w:div w:id="2106949418">
      <w:bodyDiv w:val="1"/>
      <w:marLeft w:val="0"/>
      <w:marRight w:val="0"/>
      <w:marTop w:val="0"/>
      <w:marBottom w:val="0"/>
      <w:divBdr>
        <w:top w:val="none" w:sz="0" w:space="0" w:color="auto"/>
        <w:left w:val="none" w:sz="0" w:space="0" w:color="auto"/>
        <w:bottom w:val="none" w:sz="0" w:space="0" w:color="auto"/>
        <w:right w:val="none" w:sz="0" w:space="0" w:color="auto"/>
      </w:divBdr>
    </w:div>
    <w:div w:id="2107454626">
      <w:bodyDiv w:val="1"/>
      <w:marLeft w:val="0"/>
      <w:marRight w:val="0"/>
      <w:marTop w:val="0"/>
      <w:marBottom w:val="0"/>
      <w:divBdr>
        <w:top w:val="none" w:sz="0" w:space="0" w:color="auto"/>
        <w:left w:val="none" w:sz="0" w:space="0" w:color="auto"/>
        <w:bottom w:val="none" w:sz="0" w:space="0" w:color="auto"/>
        <w:right w:val="none" w:sz="0" w:space="0" w:color="auto"/>
      </w:divBdr>
    </w:div>
    <w:div w:id="2112969567">
      <w:bodyDiv w:val="1"/>
      <w:marLeft w:val="0"/>
      <w:marRight w:val="0"/>
      <w:marTop w:val="0"/>
      <w:marBottom w:val="0"/>
      <w:divBdr>
        <w:top w:val="none" w:sz="0" w:space="0" w:color="auto"/>
        <w:left w:val="none" w:sz="0" w:space="0" w:color="auto"/>
        <w:bottom w:val="none" w:sz="0" w:space="0" w:color="auto"/>
        <w:right w:val="none" w:sz="0" w:space="0" w:color="auto"/>
      </w:divBdr>
    </w:div>
    <w:div w:id="2117678001">
      <w:bodyDiv w:val="1"/>
      <w:marLeft w:val="0"/>
      <w:marRight w:val="0"/>
      <w:marTop w:val="0"/>
      <w:marBottom w:val="0"/>
      <w:divBdr>
        <w:top w:val="none" w:sz="0" w:space="0" w:color="auto"/>
        <w:left w:val="none" w:sz="0" w:space="0" w:color="auto"/>
        <w:bottom w:val="none" w:sz="0" w:space="0" w:color="auto"/>
        <w:right w:val="none" w:sz="0" w:space="0" w:color="auto"/>
      </w:divBdr>
    </w:div>
    <w:div w:id="2118282112">
      <w:bodyDiv w:val="1"/>
      <w:marLeft w:val="0"/>
      <w:marRight w:val="0"/>
      <w:marTop w:val="0"/>
      <w:marBottom w:val="0"/>
      <w:divBdr>
        <w:top w:val="none" w:sz="0" w:space="0" w:color="auto"/>
        <w:left w:val="none" w:sz="0" w:space="0" w:color="auto"/>
        <w:bottom w:val="none" w:sz="0" w:space="0" w:color="auto"/>
        <w:right w:val="none" w:sz="0" w:space="0" w:color="auto"/>
      </w:divBdr>
    </w:div>
    <w:div w:id="2118451663">
      <w:bodyDiv w:val="1"/>
      <w:marLeft w:val="0"/>
      <w:marRight w:val="0"/>
      <w:marTop w:val="0"/>
      <w:marBottom w:val="0"/>
      <w:divBdr>
        <w:top w:val="none" w:sz="0" w:space="0" w:color="auto"/>
        <w:left w:val="none" w:sz="0" w:space="0" w:color="auto"/>
        <w:bottom w:val="none" w:sz="0" w:space="0" w:color="auto"/>
        <w:right w:val="none" w:sz="0" w:space="0" w:color="auto"/>
      </w:divBdr>
    </w:div>
    <w:div w:id="2119325070">
      <w:bodyDiv w:val="1"/>
      <w:marLeft w:val="0"/>
      <w:marRight w:val="0"/>
      <w:marTop w:val="0"/>
      <w:marBottom w:val="0"/>
      <w:divBdr>
        <w:top w:val="none" w:sz="0" w:space="0" w:color="auto"/>
        <w:left w:val="none" w:sz="0" w:space="0" w:color="auto"/>
        <w:bottom w:val="none" w:sz="0" w:space="0" w:color="auto"/>
        <w:right w:val="none" w:sz="0" w:space="0" w:color="auto"/>
      </w:divBdr>
    </w:div>
    <w:div w:id="2131438925">
      <w:bodyDiv w:val="1"/>
      <w:marLeft w:val="0"/>
      <w:marRight w:val="0"/>
      <w:marTop w:val="0"/>
      <w:marBottom w:val="0"/>
      <w:divBdr>
        <w:top w:val="none" w:sz="0" w:space="0" w:color="auto"/>
        <w:left w:val="none" w:sz="0" w:space="0" w:color="auto"/>
        <w:bottom w:val="none" w:sz="0" w:space="0" w:color="auto"/>
        <w:right w:val="none" w:sz="0" w:space="0" w:color="auto"/>
      </w:divBdr>
    </w:div>
    <w:div w:id="2139449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fontTable" Target="fontTable.xml"/><Relationship Id="rId10" Type="http://schemas.openxmlformats.org/officeDocument/2006/relationships/customXml" Target="../customXml/item10.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Iglesias\OneDrive%20-%20officeatwork%20AG\Desktop\Projects%202021\fhnw.ch\Vorlagen\FHNW_Briefvorlage_A4_mit_Logo_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545A24D22543498D375BC2A65F534F"/>
        <w:category>
          <w:name w:val="Allgemein"/>
          <w:gallery w:val="placeholder"/>
        </w:category>
        <w:types>
          <w:type w:val="bbPlcHdr"/>
        </w:types>
        <w:behaviors>
          <w:behavior w:val="content"/>
        </w:behaviors>
        <w:guid w:val="{64C27073-E5DC-4B3B-8DDD-73B7F1DD98FF}"/>
      </w:docPartPr>
      <w:docPartBody>
        <w:p w:rsidR="009A3A74" w:rsidRDefault="00E46107" w:rsidP="00E46107">
          <w:pPr>
            <w:pStyle w:val="C1545A24D22543498D375BC2A65F534F"/>
          </w:pPr>
          <w:r w:rsidRPr="00582BC0">
            <w:rPr>
              <w:rStyle w:val="PlaceholderText"/>
            </w:rPr>
            <w:t>Click or tap here to enter text.</w:t>
          </w:r>
        </w:p>
      </w:docPartBody>
    </w:docPart>
    <w:docPart>
      <w:docPartPr>
        <w:name w:val="3E0A59E072124D029C16BBFDD314A9AB"/>
        <w:category>
          <w:name w:val="General"/>
          <w:gallery w:val="placeholder"/>
        </w:category>
        <w:types>
          <w:type w:val="bbPlcHdr"/>
        </w:types>
        <w:behaviors>
          <w:behavior w:val="content"/>
        </w:behaviors>
        <w:guid w:val="{0704BB65-10E1-4EC0-84CE-9D049510F322}"/>
      </w:docPartPr>
      <w:docPartBody>
        <w:p w:rsidR="00AC6671" w:rsidRDefault="00B06E33">
          <w:r w:rsidRPr="000B4561">
            <w:rPr>
              <w:rStyle w:val="PlaceholderText"/>
            </w:rPr>
            <w:t>​</w:t>
          </w:r>
        </w:p>
      </w:docPartBody>
    </w:docPart>
    <w:docPart>
      <w:docPartPr>
        <w:name w:val="E980375BC21641B0ADAB709A11CD0CAE"/>
        <w:category>
          <w:name w:val="General"/>
          <w:gallery w:val="placeholder"/>
        </w:category>
        <w:types>
          <w:type w:val="bbPlcHdr"/>
        </w:types>
        <w:behaviors>
          <w:behavior w:val="content"/>
        </w:behaviors>
        <w:guid w:val="{C72CBFC9-7D43-444E-8441-5B3BCCA7063C}"/>
      </w:docPartPr>
      <w:docPartBody>
        <w:p w:rsidR="00AC6671" w:rsidRDefault="00B06E33">
          <w:r w:rsidRPr="000B4561">
            <w:rPr>
              <w:rStyle w:val="PlaceholderText"/>
            </w:rPr>
            <w:t>​</w:t>
          </w:r>
        </w:p>
      </w:docPartBody>
    </w:docPart>
    <w:docPart>
      <w:docPartPr>
        <w:name w:val="1FBE4A3DF9954721B60087B0966B7F15"/>
        <w:category>
          <w:name w:val="General"/>
          <w:gallery w:val="placeholder"/>
        </w:category>
        <w:types>
          <w:type w:val="bbPlcHdr"/>
        </w:types>
        <w:behaviors>
          <w:behavior w:val="content"/>
        </w:behaviors>
        <w:guid w:val="{FD355844-4ED1-4317-8B44-E290E2C57FC7}"/>
      </w:docPartPr>
      <w:docPartBody>
        <w:p w:rsidR="00AC6671" w:rsidRDefault="00B06E33">
          <w:r w:rsidRPr="000B4561">
            <w:rPr>
              <w:rStyle w:val="PlaceholderText"/>
            </w:rPr>
            <w:t>​</w:t>
          </w:r>
        </w:p>
      </w:docPartBody>
    </w:docPart>
    <w:docPart>
      <w:docPartPr>
        <w:name w:val="A1A902A5EEC84A06992733D7F12C4611"/>
        <w:category>
          <w:name w:val="General"/>
          <w:gallery w:val="placeholder"/>
        </w:category>
        <w:types>
          <w:type w:val="bbPlcHdr"/>
        </w:types>
        <w:behaviors>
          <w:behavior w:val="content"/>
        </w:behaviors>
        <w:guid w:val="{67651156-9F8F-4904-ADB6-EFB052BA9D40}"/>
      </w:docPartPr>
      <w:docPartBody>
        <w:p w:rsidR="00AC6671" w:rsidRDefault="00B06E33">
          <w:r w:rsidRPr="000B4561">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BDC"/>
    <w:rsid w:val="00010259"/>
    <w:rsid w:val="00011A1A"/>
    <w:rsid w:val="00014280"/>
    <w:rsid w:val="000234C0"/>
    <w:rsid w:val="000333A3"/>
    <w:rsid w:val="00046EC1"/>
    <w:rsid w:val="00065468"/>
    <w:rsid w:val="001320FC"/>
    <w:rsid w:val="001368DD"/>
    <w:rsid w:val="001408CB"/>
    <w:rsid w:val="00155E2A"/>
    <w:rsid w:val="001E34F7"/>
    <w:rsid w:val="001F0F78"/>
    <w:rsid w:val="00220890"/>
    <w:rsid w:val="00234E11"/>
    <w:rsid w:val="0025125B"/>
    <w:rsid w:val="00270455"/>
    <w:rsid w:val="0029594E"/>
    <w:rsid w:val="00296220"/>
    <w:rsid w:val="002C20DE"/>
    <w:rsid w:val="002F698D"/>
    <w:rsid w:val="00300E6F"/>
    <w:rsid w:val="00302E8E"/>
    <w:rsid w:val="00315789"/>
    <w:rsid w:val="00330518"/>
    <w:rsid w:val="00333739"/>
    <w:rsid w:val="00372A63"/>
    <w:rsid w:val="00384CE8"/>
    <w:rsid w:val="00394CBF"/>
    <w:rsid w:val="003D654C"/>
    <w:rsid w:val="0043214F"/>
    <w:rsid w:val="004351F3"/>
    <w:rsid w:val="00437E3B"/>
    <w:rsid w:val="00454B1D"/>
    <w:rsid w:val="00455B05"/>
    <w:rsid w:val="004B3868"/>
    <w:rsid w:val="0050371B"/>
    <w:rsid w:val="005939AC"/>
    <w:rsid w:val="005A4614"/>
    <w:rsid w:val="005B231E"/>
    <w:rsid w:val="005B6684"/>
    <w:rsid w:val="005B73B0"/>
    <w:rsid w:val="005D336F"/>
    <w:rsid w:val="005D6BBD"/>
    <w:rsid w:val="006019FB"/>
    <w:rsid w:val="00614DBE"/>
    <w:rsid w:val="00630BDC"/>
    <w:rsid w:val="006A4B76"/>
    <w:rsid w:val="006E4ACA"/>
    <w:rsid w:val="006F6104"/>
    <w:rsid w:val="00757B41"/>
    <w:rsid w:val="00757DAE"/>
    <w:rsid w:val="007A46BC"/>
    <w:rsid w:val="00802BC6"/>
    <w:rsid w:val="0082412E"/>
    <w:rsid w:val="00853DCF"/>
    <w:rsid w:val="008722D4"/>
    <w:rsid w:val="00874B25"/>
    <w:rsid w:val="008C1201"/>
    <w:rsid w:val="008C18EE"/>
    <w:rsid w:val="00904ED6"/>
    <w:rsid w:val="00907A41"/>
    <w:rsid w:val="00923CDA"/>
    <w:rsid w:val="0094724B"/>
    <w:rsid w:val="009A3A74"/>
    <w:rsid w:val="009B6AD1"/>
    <w:rsid w:val="009D4615"/>
    <w:rsid w:val="009D4F33"/>
    <w:rsid w:val="009E3D8E"/>
    <w:rsid w:val="00A118B4"/>
    <w:rsid w:val="00A323D7"/>
    <w:rsid w:val="00A42571"/>
    <w:rsid w:val="00AA72A5"/>
    <w:rsid w:val="00AC6671"/>
    <w:rsid w:val="00B06E33"/>
    <w:rsid w:val="00B34F43"/>
    <w:rsid w:val="00B95F1A"/>
    <w:rsid w:val="00BD3EAA"/>
    <w:rsid w:val="00BF5C7B"/>
    <w:rsid w:val="00C03A7D"/>
    <w:rsid w:val="00C10DAA"/>
    <w:rsid w:val="00C13816"/>
    <w:rsid w:val="00C6558D"/>
    <w:rsid w:val="00C922D5"/>
    <w:rsid w:val="00CB3F46"/>
    <w:rsid w:val="00CB6E52"/>
    <w:rsid w:val="00CC3980"/>
    <w:rsid w:val="00D17726"/>
    <w:rsid w:val="00D319FD"/>
    <w:rsid w:val="00D532AB"/>
    <w:rsid w:val="00D6329B"/>
    <w:rsid w:val="00D700BC"/>
    <w:rsid w:val="00DB3344"/>
    <w:rsid w:val="00E46107"/>
    <w:rsid w:val="00E961EC"/>
    <w:rsid w:val="00EA3201"/>
    <w:rsid w:val="00EF5127"/>
    <w:rsid w:val="00F00A98"/>
    <w:rsid w:val="00F21A95"/>
    <w:rsid w:val="00F27A7C"/>
    <w:rsid w:val="00FA3D4D"/>
    <w:rsid w:val="00FD778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6E33"/>
    <w:rPr>
      <w:color w:val="808080"/>
    </w:rPr>
  </w:style>
  <w:style w:type="paragraph" w:customStyle="1" w:styleId="C1545A24D22543498D375BC2A65F534F">
    <w:name w:val="C1545A24D22543498D375BC2A65F534F"/>
    <w:rsid w:val="00E461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653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350"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7FA09F69-C8AB-4739-8701-C0363717FFA5}">
  <we:reference id="444c804e-8891-41f9-b246-f6dac759fca9" version="3.1.0.0" store="EXCatalog" storeType="EXCatalog"/>
  <we:alternateReferences>
    <we:reference id="WA104380518" version="3.1.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BC53E2C-63C0-440E-AACE-F510AA6E858C}">
  <we:reference id="e765dd0b-6697-44aa-9025-1ce65686c598" version="3.1.0.0" store="EXCatalog" storeType="EXCatalog"/>
  <we:alternateReferences>
    <we:reference id="WA104380519" version="3.1.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E8E528C-CDED-4C33-BA2F-CE7B3FC6978D}">
  <we:reference id="ea375709-5511-4a7d-9ad9-0150d03e7fbe" version="3.1.0.0" store="EXCatalog" storeType="EXCatalog"/>
  <we:alternateReferences>
    <we:reference id="WA104380602" version="3.1.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dataConnections xmlns="http://schema.officeatwork365.com/2015/dataConnections">
  <definitions>officeatworkDocumentPart: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</definitions>
</dataConnections>
</file>

<file path=customXml/item4.xml><?xml version="1.0" encoding="utf-8"?>
<p:properties xmlns:p="http://schemas.microsoft.com/office/2006/metadata/properties" xmlns:pc="http://schemas.microsoft.com/office/infopath/2007/PartnerControls" xmlns:xsi="http://www.w3.org/2001/XMLSchema-instance">
  <documentManagement>
    <lcf76f155ced4ddcb4097134ff3c332f xmlns="2a23c68f-a610-4cf0-be32-d8fa933a1337">
      <Terms xmlns="http://schemas.microsoft.com/office/infopath/2007/PartnerControls"/>
    </lcf76f155ced4ddcb4097134ff3c332f>
    <TaxCatchAll xmlns="76f780aa-2d06-4e38-b1e0-203efab4445e" xsi:nil="true"/>
    <SharedWithUsers xmlns="76f780aa-2d06-4e38-b1e0-203efab4445e">
      <UserInfo>
        <DisplayName/>
        <AccountId xsi:nil="true"/>
        <AccountType/>
      </UserInfo>
    </SharedWithUser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templateReference xmlns="http://schema.officeatwork.com/2022/templateReference">
  <reference>officeatworkDocumentPart: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</reference>
</templateReference>
</file>

<file path=customXml/item7.xml><?xml version="1.0" encoding="utf-8"?>
<ct:contentTypeSchema xmlns:ct="http://schemas.microsoft.com/office/2006/metadata/contentType" xmlns:ma="http://schemas.microsoft.com/office/2006/metadata/properties/metaAttributes" ct:_="" ma:_="" ma:contentTypeName="Dokument" ma:contentTypeID="0x01010014404779DB204842B1E0A6972ABBAB03" ma:contentTypeVersion="16" ma:contentTypeDescription="Ein neues Dokument erstellen." ma:contentTypeScope="" ma:versionID="d8fc27870d34e3b2b93ced011cb63aff">
  <xsd:schema xmlns:xsd="http://www.w3.org/2001/XMLSchema" xmlns:xs="http://www.w3.org/2001/XMLSchema" xmlns:p="http://schemas.microsoft.com/office/2006/metadata/properties" xmlns:ns2="2a23c68f-a610-4cf0-be32-d8fa933a1337" xmlns:ns3="76f780aa-2d06-4e38-b1e0-203efab4445e" targetNamespace="http://schemas.microsoft.com/office/2006/metadata/properties" ma:root="true" ma:fieldsID="18e50f2902a1c401d314d3fe69b08258" ns2:_="" ns3:_="">
    <xsd:import namespace="2a23c68f-a610-4cf0-be32-d8fa933a1337"/>
    <xsd:import namespace="76f780aa-2d06-4e38-b1e0-203efab4445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23c68f-a610-4cf0-be32-d8fa933a13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7873907d-d049-4c15-acb6-7b8f2d6df67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f780aa-2d06-4e38-b1e0-203efab4445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1089b4-3e42-41bd-a428-8fae0044f96c}" ma:internalName="TaxCatchAll" ma:showField="CatchAllData" ma:web="76f780aa-2d06-4e38-b1e0-203efab4445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evaluation xmlns="http://schema.officeatwork365.com/2015/evaluation">
  <parameters>officeatworkDocumentPart: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</parameters>
</evaluation>
</file>

<file path=customXml/item9.xml><?xml version="1.0" encoding="utf-8"?>
<documentPropertyPlaceholders xmlns="http://schema.officeatwork.com/2022/documentPropertyPlaceholders">
  <placeholders>officeatworkDocumentPart:U2FsdGVkX1+wBAXR57+ZIu2GXmH5l9ScMIJIC4eFyRsjDOhEJEoqglHZWPOKJvQUois+Km61f399FrAHmcYjz4mEswBpwtsM+6enD9C229GSivF/RIhe1SS7oj/GKfzrBNiV5MOhl26lVu7juj6bLXSY1V7bzjq729Oeb73ukT9zVI/pX4iNznZZUF6c4NGOrZENE6YX7Z0VOEAQSLV66kMD6gxFFL9EBurzb3P8J+3TMOBAcMFlKHvV/GY+CxrTZ3KvnHcPEbsTpaTtI9lvZZC2LfRf4f0SUUqkJRodUKE=</placeholders>
</documentPropertyPlaceholders>
</file>

<file path=customXml/item10.xml><?xml version="1.0" encoding="utf-8"?>
<designSettings xmlns="http://schema.officeatwork365.com/2015/designSettings">
  <settings>officeatworkDocumentPart: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</settings>
</designSetting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15B207-2E71-45A5-8DAF-80510AF974A8}">
  <ds:schemaRefs>
    <ds:schemaRef ds:uri="http://schemas.openxmlformats.org/officeDocument/2006/bibliography"/>
  </ds:schemaRefs>
</ds:datastoreItem>
</file>

<file path=customXml/itemProps3.xml><?xml version="1.0" encoding="utf-8"?>
<ds:datastoreItem xmlns:ds="http://schemas.openxmlformats.org/officeDocument/2006/customXml" ds:itemID="{068397A8-9A63-417A-BC1C-FE8B3289520B}">
  <ds:schemaRefs>
    <ds:schemaRef ds:uri="http://schema.officeatwork365.com/2015/dataConnections"/>
  </ds:schemaRefs>
</ds:datastoreItem>
</file>

<file path=customXml/itemProps4.xml><?xml version="1.0" encoding="utf-8"?>
<ds:datastoreItem xmlns:ds="http://schemas.openxmlformats.org/officeDocument/2006/customXml" ds:itemID="{1F6B0FBB-D13E-4918-976D-793DDDB207D9}">
  <ds:schemaRefs>
    <ds:schemaRef ds:uri="http://schemas.microsoft.com/office/2006/metadata/properties"/>
    <ds:schemaRef ds:uri="http://schemas.microsoft.com/office/infopath/2007/PartnerControls"/>
    <ds:schemaRef ds:uri="2a23c68f-a610-4cf0-be32-d8fa933a1337"/>
    <ds:schemaRef ds:uri="76f780aa-2d06-4e38-b1e0-203efab4445e"/>
  </ds:schemaRefs>
</ds:datastoreItem>
</file>

<file path=customXml/itemProps5.xml><?xml version="1.0" encoding="utf-8"?>
<ds:datastoreItem xmlns:ds="http://schemas.openxmlformats.org/officeDocument/2006/customXml" ds:itemID="{9462FD11-357C-4B6A-9715-4D41433E7672}">
  <ds:schemaRefs>
    <ds:schemaRef ds:uri="http://schemas.microsoft.com/sharepoint/v3/contenttype/forms"/>
  </ds:schemaRefs>
</ds:datastoreItem>
</file>

<file path=customXml/itemProps6.xml><?xml version="1.0" encoding="utf-8"?>
<ds:datastoreItem xmlns:ds="http://schemas.openxmlformats.org/officeDocument/2006/customXml" ds:itemID="{CA2D0938-5E6E-262E-5B24-ECB50B9681AC}">
  <ds:schemaRefs>
    <ds:schemaRef ds:uri="http://schema.officeatwork.com/2022/templateReference"/>
  </ds:schemaRefs>
</ds:datastoreItem>
</file>

<file path=customXml/itemProps7.xml><?xml version="1.0" encoding="utf-8"?>
<ds:datastoreItem xmlns:ds="http://schemas.openxmlformats.org/officeDocument/2006/customXml" ds:itemID="{6486D6E9-18C7-4E48-8F26-503B752121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23c68f-a610-4cf0-be32-d8fa933a1337"/>
    <ds:schemaRef ds:uri="76f780aa-2d06-4e38-b1e0-203efab444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8.xml><?xml version="1.0" encoding="utf-8"?>
<ds:datastoreItem xmlns:ds="http://schemas.openxmlformats.org/officeDocument/2006/customXml" ds:itemID="{99F82EC0-1C94-455A-88C8-7B7ED06E036A}">
  <ds:schemaRefs>
    <ds:schemaRef ds:uri="http://schema.officeatwork365.com/2015/evaluation"/>
  </ds:schemaRefs>
</ds:datastoreItem>
</file>

<file path=customXml/itemProps9.xml><?xml version="1.0" encoding="utf-8"?>
<ds:datastoreItem xmlns:ds="http://schemas.openxmlformats.org/officeDocument/2006/customXml" ds:itemID="{9335BBB9-1895-44FE-8EEE-56D240CB0C90}">
  <ds:schemaRefs>
    <ds:schemaRef ds:uri="http://schema.officeatwork.com/2022/documentPropertyPlaceholders"/>
  </ds:schemaRefs>
</ds:datastoreItem>
</file>

<file path=customXml/itemProps10.xml><?xml version="1.0" encoding="utf-8"?>
<ds:datastoreItem xmlns:ds="http://schemas.openxmlformats.org/officeDocument/2006/customXml" ds:itemID="{52B403AD-A8EB-4FB0-963D-E3A8FC9F3D01}">
  <ds:schemaRefs>
    <ds:schemaRef ds:uri="http://schema.officeatwork365.com/2015/designSettings"/>
  </ds:schemaRefs>
</ds:datastoreItem>
</file>

<file path=docProps/app.xml><?xml version="1.0" encoding="utf-8"?>
<Properties xmlns="http://schemas.openxmlformats.org/officeDocument/2006/extended-properties" xmlns:vt="http://schemas.openxmlformats.org/officeDocument/2006/docPropsVTypes">
  <Template>FHNW_Briefvorlage_A4_mit_Logo_de</Template>
  <TotalTime>0</TotalTime>
  <Pages>12</Pages>
  <Words>4185</Words>
  <Characters>23860</Characters>
  <Application>Microsoft Office Word</Application>
  <DocSecurity>0</DocSecurity>
  <Lines>198</Lines>
  <Paragraphs>55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Fachhochschule Nordwestschweiz</Company>
  <LinksUpToDate>false</LinksUpToDate>
  <CharactersWithSpaces>27990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Susanne Suter</dc:creator>
  <cp:lastModifiedBy>Susanne Suter</cp:lastModifiedBy>
  <cp:revision>305</cp:revision>
  <cp:lastPrinted>2015-11-18T15:27:00Z</cp:lastPrinted>
  <dcterms:created xsi:type="dcterms:W3CDTF">2022-04-21T07:53:00Z</dcterms:created>
  <dcterms:modified xsi:type="dcterms:W3CDTF">2026-04-18T15:53:00Z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0x01010014404779DB204842B1E0A6972ABBAB03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