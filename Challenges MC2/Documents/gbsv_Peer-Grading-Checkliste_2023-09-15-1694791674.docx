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Dokument Informationen"/>
        <w:tag w:val="officeatworkDocumentPart: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"/>
        <w:id w:val="-695539582"/>
        <w:lock w:val="sdtLocked"/>
        <w:placeholder>
          <w:docPart w:val="C1545A24D22543498D375BC2A65F534F"/>
        </w:placeholder>
      </w:sdtPr>
      <w:sdtEndPr>
        <w:rPr>
          <w:b w:val="0"/>
          <w:sz w:val="22"/>
        </w:rPr>
      </w:sdtEndPr>
      <w:sdtContent>
        <w:p w14:paraId="072E160B" w14:textId="77777777" w:rsidR="008D5E7A" w:rsidRDefault="008D5E7A">
          <w:pPr>
            <w:pStyle w:val="seitentitel"/>
            <w:rPr>
              <w:sz w:val="24"/>
              <w:szCs w:val="24"/>
            </w:rPr>
          </w:pPr>
          <w:proofErr w:type="spellStart"/>
          <w:r>
            <w:t>gbsv</w:t>
          </w:r>
          <w:proofErr w:type="spellEnd"/>
          <w:r>
            <w:t xml:space="preserve"> Mini Challenge Checkliste Bewertungskriterien</w:t>
          </w:r>
        </w:p>
        <w:p w14:paraId="0E10577A" w14:textId="77777777" w:rsidR="008D5E7A" w:rsidRDefault="008D5E7A">
          <w:pPr>
            <w:pStyle w:val="untertitel"/>
          </w:pPr>
          <w:r>
            <w:t xml:space="preserve">Stand: 2023-09-15 </w:t>
          </w:r>
        </w:p>
        <w:p w14:paraId="33F7F10F" w14:textId="23F88EA2" w:rsidR="00801F0B" w:rsidRDefault="008D5E7A" w:rsidP="00F17BA5">
          <w:r>
            <w:rPr>
              <w:rFonts w:eastAsia="Times New Roman"/>
            </w:rPr>
            <w:br/>
            <w:t> </w:t>
          </w:r>
        </w:p>
      </w:sdtContent>
    </w:sdt>
    <w:p w14:paraId="7E48FFD5" w14:textId="77777777" w:rsidR="008D5E7A" w:rsidRDefault="008D5E7A" w:rsidP="008D5E7A">
      <w:pPr>
        <w:pStyle w:val="Heading1"/>
      </w:pPr>
      <w:r>
        <w:t>Daten</w:t>
      </w:r>
    </w:p>
    <w:p w14:paraId="31FD60DA" w14:textId="77777777" w:rsidR="008D5E7A" w:rsidRDefault="008D5E7A" w:rsidP="008D5E7A"/>
    <w:p w14:paraId="607948EF" w14:textId="77777777" w:rsidR="008D5E7A" w:rsidRDefault="008D5E7A" w:rsidP="008D5E7A">
      <w:pPr>
        <w:pStyle w:val="ListParagraph"/>
        <w:numPr>
          <w:ilvl w:val="0"/>
          <w:numId w:val="53"/>
        </w:numPr>
      </w:pPr>
      <w:r w:rsidRPr="000514B8">
        <w:t>Die Studierenden wählen passende Bilder und Signale zu dem gewählten Land und den vorgegebenen Aufgaben, welche sich mit klassischer Bild- und Signalverarbeitung lösen lassen.</w:t>
      </w:r>
    </w:p>
    <w:p w14:paraId="6D1CC0BC" w14:textId="77777777" w:rsidR="008D5E7A" w:rsidRDefault="008D5E7A" w:rsidP="008D5E7A"/>
    <w:p w14:paraId="031AEEAD" w14:textId="77777777" w:rsidR="008D5E7A" w:rsidRDefault="008D5E7A" w:rsidP="008D5E7A">
      <w:pPr>
        <w:pStyle w:val="ListParagraph"/>
        <w:numPr>
          <w:ilvl w:val="0"/>
          <w:numId w:val="53"/>
        </w:numPr>
      </w:pPr>
      <w:r>
        <w:t>Ist die Datenlage mindestens minimal vorhanden?</w:t>
      </w:r>
    </w:p>
    <w:p w14:paraId="3B43186C" w14:textId="77777777" w:rsidR="008D5E7A" w:rsidRDefault="008D5E7A" w:rsidP="008D5E7A"/>
    <w:p w14:paraId="1221C133" w14:textId="77777777" w:rsidR="008D5E7A" w:rsidRDefault="008D5E7A" w:rsidP="008D5E7A">
      <w:pPr>
        <w:pStyle w:val="ListParagraph"/>
        <w:numPr>
          <w:ilvl w:val="0"/>
          <w:numId w:val="53"/>
        </w:numPr>
      </w:pPr>
      <w:r w:rsidRPr="000514B8">
        <w:t xml:space="preserve">Sind </w:t>
      </w:r>
      <w:r>
        <w:t xml:space="preserve">die </w:t>
      </w:r>
      <w:r w:rsidRPr="000514B8">
        <w:t>Daten umfassend beschrieben?</w:t>
      </w:r>
      <w:r>
        <w:t xml:space="preserve"> Beschreiben bedeutet, </w:t>
      </w:r>
      <w:proofErr w:type="spellStart"/>
      <w:r>
        <w:t>das</w:t>
      </w:r>
      <w:proofErr w:type="spellEnd"/>
      <w:r>
        <w:t xml:space="preserve"> WAS zu erläutern.</w:t>
      </w:r>
    </w:p>
    <w:p w14:paraId="33FD783A" w14:textId="77777777" w:rsidR="008D5E7A" w:rsidRDefault="008D5E7A" w:rsidP="008D5E7A"/>
    <w:p w14:paraId="672DC556" w14:textId="77777777" w:rsidR="008D5E7A" w:rsidRDefault="008D5E7A" w:rsidP="008D5E7A">
      <w:pPr>
        <w:pStyle w:val="ListParagraph"/>
        <w:numPr>
          <w:ilvl w:val="0"/>
          <w:numId w:val="53"/>
        </w:numPr>
      </w:pPr>
      <w:r>
        <w:t>Sind Daten klar beschrieben? Klar bedeutet: Sind die Aussagen/Informationen verständlich und deutlich? Sind die Aussagen eindeutig? Sind die Sätze einfach formuliert, strukturiert und leserfreundlich? D.h., wenig Verschachtelungen bzw. komplizierte Sätze.</w:t>
      </w:r>
    </w:p>
    <w:p w14:paraId="61F86861" w14:textId="77777777" w:rsidR="008D5E7A" w:rsidRDefault="008D5E7A" w:rsidP="008D5E7A"/>
    <w:p w14:paraId="19F8212F" w14:textId="1C445582" w:rsidR="008D5E7A" w:rsidRDefault="008D5E7A" w:rsidP="008D5E7A">
      <w:pPr>
        <w:pStyle w:val="ListParagraph"/>
        <w:numPr>
          <w:ilvl w:val="0"/>
          <w:numId w:val="53"/>
        </w:numPr>
      </w:pPr>
      <w:r>
        <w:t>Sind Daten präzise beschrieben? Präzise bedeutet: Sind die Aussagen genau und korrekt? Enthalten die Aussagen Fakten? Ist die Information detailliert und auf den Punkt gebracht, ohne unnötige Informationen? D.h., es gibt keine vagen/unspezifischen Aussagen.</w:t>
      </w:r>
    </w:p>
    <w:p w14:paraId="5F1DCB6F" w14:textId="77777777" w:rsidR="008D5E7A" w:rsidRDefault="008D5E7A" w:rsidP="008D5E7A"/>
    <w:p w14:paraId="79269866" w14:textId="77777777" w:rsidR="008D5E7A" w:rsidRDefault="008D5E7A" w:rsidP="008D5E7A">
      <w:pPr>
        <w:pStyle w:val="ListParagraph"/>
        <w:numPr>
          <w:ilvl w:val="0"/>
          <w:numId w:val="53"/>
        </w:numPr>
      </w:pPr>
      <w:r>
        <w:t>Ist die Motivation für die Daten bekannt?</w:t>
      </w:r>
    </w:p>
    <w:p w14:paraId="58B17857" w14:textId="77777777" w:rsidR="008D5E7A" w:rsidRDefault="008D5E7A" w:rsidP="008D5E7A"/>
    <w:p w14:paraId="578D09C2" w14:textId="77777777" w:rsidR="008D5E7A" w:rsidRDefault="008D5E7A" w:rsidP="008D5E7A">
      <w:pPr>
        <w:pStyle w:val="ListParagraph"/>
        <w:numPr>
          <w:ilvl w:val="0"/>
          <w:numId w:val="53"/>
        </w:numPr>
      </w:pPr>
      <w:r>
        <w:t>Sind Daten umfassend motiviert? Motiviert bedeutet: WARUM ist etwas relevant für die Daten.</w:t>
      </w:r>
    </w:p>
    <w:p w14:paraId="58BC46BE" w14:textId="77777777" w:rsidR="008D5E7A" w:rsidRDefault="008D5E7A" w:rsidP="008D5E7A"/>
    <w:p w14:paraId="3966142D" w14:textId="77777777" w:rsidR="008D5E7A" w:rsidRDefault="008D5E7A" w:rsidP="008D5E7A">
      <w:pPr>
        <w:pStyle w:val="ListParagraph"/>
        <w:numPr>
          <w:ilvl w:val="0"/>
          <w:numId w:val="53"/>
        </w:numPr>
      </w:pPr>
      <w:r>
        <w:t>Ist die Datenwahl kreativ motiviert? Motivieren bedeutet, das WARUM zu erläutern.</w:t>
      </w:r>
    </w:p>
    <w:p w14:paraId="1C20C45D" w14:textId="77777777" w:rsidR="008D5E7A" w:rsidRDefault="008D5E7A" w:rsidP="008D5E7A"/>
    <w:p w14:paraId="319B680F" w14:textId="77777777" w:rsidR="008D5E7A" w:rsidRDefault="008D5E7A" w:rsidP="008D5E7A">
      <w:pPr>
        <w:pStyle w:val="ListParagraph"/>
        <w:numPr>
          <w:ilvl w:val="0"/>
          <w:numId w:val="53"/>
        </w:numPr>
      </w:pPr>
      <w:r w:rsidRPr="000514B8">
        <w:t>Wurden eigene Daten gewählt? Oder sind die gewählten Daten äusserst vielseitig?</w:t>
      </w:r>
    </w:p>
    <w:p w14:paraId="31F3DA8C" w14:textId="77777777" w:rsidR="008D5E7A" w:rsidRDefault="008D5E7A" w:rsidP="008D5E7A"/>
    <w:p w14:paraId="571C3FDF" w14:textId="77777777" w:rsidR="008D5E7A" w:rsidRDefault="008D5E7A" w:rsidP="008D5E7A">
      <w:pPr>
        <w:pStyle w:val="ListParagraph"/>
        <w:numPr>
          <w:ilvl w:val="0"/>
          <w:numId w:val="53"/>
        </w:numPr>
      </w:pPr>
      <w:r w:rsidRPr="000514B8">
        <w:t>Werden Erwartungen übertroffen in der Abgabe?</w:t>
      </w:r>
    </w:p>
    <w:p w14:paraId="71CB2AC5" w14:textId="77777777" w:rsidR="008D5E7A" w:rsidRDefault="008D5E7A" w:rsidP="008D5E7A"/>
    <w:p w14:paraId="60A23A3C" w14:textId="77777777" w:rsidR="008D5E7A" w:rsidRDefault="008D5E7A" w:rsidP="008D5E7A">
      <w:pPr>
        <w:pStyle w:val="Heading1"/>
      </w:pPr>
      <w:r>
        <w:t>Domäne</w:t>
      </w:r>
    </w:p>
    <w:p w14:paraId="4AA1092E" w14:textId="77777777" w:rsidR="008D5E7A" w:rsidRDefault="008D5E7A" w:rsidP="008D5E7A"/>
    <w:p w14:paraId="7E841309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 xml:space="preserve">Ist die Domäne mindestens minimal beschrieben? Beschreiben bedeutet, </w:t>
      </w:r>
      <w:proofErr w:type="spellStart"/>
      <w:r>
        <w:t>das</w:t>
      </w:r>
      <w:proofErr w:type="spellEnd"/>
      <w:r>
        <w:t xml:space="preserve"> WAS zu erläutern.</w:t>
      </w:r>
    </w:p>
    <w:p w14:paraId="2BDB4D49" w14:textId="77777777" w:rsidR="008D5E7A" w:rsidRDefault="008D5E7A" w:rsidP="008D5E7A"/>
    <w:p w14:paraId="5C156C6B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>Ist</w:t>
      </w:r>
      <w:r w:rsidRPr="000514B8">
        <w:t xml:space="preserve"> </w:t>
      </w:r>
      <w:r>
        <w:t>die Domäne</w:t>
      </w:r>
      <w:r w:rsidRPr="000514B8">
        <w:t xml:space="preserve"> umfassend beschrieben?</w:t>
      </w:r>
      <w:r>
        <w:t xml:space="preserve"> Beschreiben bedeutet, </w:t>
      </w:r>
      <w:proofErr w:type="spellStart"/>
      <w:r>
        <w:t>das</w:t>
      </w:r>
      <w:proofErr w:type="spellEnd"/>
      <w:r>
        <w:t xml:space="preserve"> WAS zu erläutern.</w:t>
      </w:r>
    </w:p>
    <w:p w14:paraId="3CED1CFD" w14:textId="77777777" w:rsidR="008D5E7A" w:rsidRDefault="008D5E7A" w:rsidP="008D5E7A"/>
    <w:p w14:paraId="52F3D0A4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>Ist die Domäne klar beschrieben? Klar bedeutet: Sind die Aussagen/Informationen verständlich und deutlich? Sind die Aussagen eindeutig? Sind die Sätze einfach formuliert, strukturiert und leserfreundlich? D.h., wenig Verschachtelungen bzw. komplizierte Sätze.</w:t>
      </w:r>
    </w:p>
    <w:p w14:paraId="6E980189" w14:textId="77777777" w:rsidR="008D5E7A" w:rsidRDefault="008D5E7A" w:rsidP="008D5E7A"/>
    <w:p w14:paraId="55B9E1B6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>Ist Domäne präzise beschrieben? Präzise bedeutet: Sind die Aussagen genau und korrekt? Enthalten die Aussagen Fakten? Ist die Information detailliert und auf den Punkt gebracht, ohne unnötige Informationen? D.h., es gibt keine vagen/unspezifischen Aussagen.</w:t>
      </w:r>
    </w:p>
    <w:p w14:paraId="5714EF3D" w14:textId="77777777" w:rsidR="008D5E7A" w:rsidRDefault="008D5E7A" w:rsidP="008D5E7A"/>
    <w:p w14:paraId="5B3ED78F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>Ist die Motivation für die Domäne bekannt? Motivieren bedeutet, das WARUM zu erläutern.</w:t>
      </w:r>
    </w:p>
    <w:p w14:paraId="14E065DD" w14:textId="77777777" w:rsidR="008D5E7A" w:rsidRDefault="008D5E7A" w:rsidP="008D5E7A"/>
    <w:p w14:paraId="7773D201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>Ist die Domäne umfassend motiviert? Motiviert bedeutet: WARUM ist etwas relevant für die Daten.</w:t>
      </w:r>
    </w:p>
    <w:p w14:paraId="314C797C" w14:textId="77777777" w:rsidR="008D5E7A" w:rsidRDefault="008D5E7A" w:rsidP="008D5E7A"/>
    <w:p w14:paraId="7D25D257" w14:textId="77777777" w:rsidR="008D5E7A" w:rsidRDefault="008D5E7A" w:rsidP="008D5E7A">
      <w:pPr>
        <w:pStyle w:val="ListParagraph"/>
        <w:numPr>
          <w:ilvl w:val="0"/>
          <w:numId w:val="52"/>
        </w:numPr>
      </w:pPr>
      <w:r>
        <w:t>Ist die Domänenwahl kreativ motiviert? Motivieren bedeutet, das WARUM zu erläutern.</w:t>
      </w:r>
    </w:p>
    <w:p w14:paraId="2F034965" w14:textId="77777777" w:rsidR="008D5E7A" w:rsidRDefault="008D5E7A" w:rsidP="008D5E7A"/>
    <w:p w14:paraId="1591E8C8" w14:textId="04911BFF" w:rsidR="008D5E7A" w:rsidRDefault="008D5E7A" w:rsidP="008D5E7A">
      <w:pPr>
        <w:pStyle w:val="ListParagraph"/>
        <w:numPr>
          <w:ilvl w:val="0"/>
          <w:numId w:val="52"/>
        </w:numPr>
      </w:pPr>
      <w:r w:rsidRPr="000514B8">
        <w:t>Werden Erwartungen übertroffen in der Abgabe?</w:t>
      </w:r>
    </w:p>
    <w:p w14:paraId="199BF1BD" w14:textId="77777777" w:rsidR="008D5E7A" w:rsidRDefault="008D5E7A" w:rsidP="008D5E7A">
      <w:pPr>
        <w:pStyle w:val="Heading1"/>
      </w:pPr>
      <w:r>
        <w:t>Technische Kompetenzen</w:t>
      </w:r>
    </w:p>
    <w:p w14:paraId="0E95922A" w14:textId="77777777" w:rsidR="008D5E7A" w:rsidRDefault="008D5E7A" w:rsidP="008D5E7A"/>
    <w:p w14:paraId="351C14A8" w14:textId="77777777" w:rsidR="008D5E7A" w:rsidRDefault="008D5E7A" w:rsidP="008D5E7A">
      <w:pPr>
        <w:pStyle w:val="ListParagraph"/>
        <w:numPr>
          <w:ilvl w:val="0"/>
          <w:numId w:val="51"/>
        </w:numPr>
      </w:pPr>
      <w:r w:rsidRPr="00E94F4D">
        <w:t>Die Studierenden integrieren Wissen, Werkzeuge und Methoden im realitätsnahen Kontext der Aufgabestellung. Sie können die Auswahl von Werkzeugen und Methoden, deren Konzepte und Einsatz in der Mini-Challenge verständlich argumentieren und erklären.</w:t>
      </w:r>
    </w:p>
    <w:p w14:paraId="11514448" w14:textId="77777777" w:rsidR="008D5E7A" w:rsidRDefault="008D5E7A" w:rsidP="008D5E7A"/>
    <w:p w14:paraId="36D35830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Es werden keine falschen Verfahren eingesetzt?</w:t>
      </w:r>
    </w:p>
    <w:p w14:paraId="64EAFF27" w14:textId="77777777" w:rsidR="008D5E7A" w:rsidRDefault="008D5E7A" w:rsidP="008D5E7A"/>
    <w:p w14:paraId="3B7388D6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Wurden mindestens Standardverfahren zuverlässig eingesetzt?</w:t>
      </w:r>
    </w:p>
    <w:p w14:paraId="5A55475E" w14:textId="77777777" w:rsidR="008D5E7A" w:rsidRDefault="008D5E7A" w:rsidP="008D5E7A"/>
    <w:p w14:paraId="095C3477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Werden die in Frage kommenden Verfahren in korrekter Gewichtung umfassend eingesetzt? Umfassend bedeutet dass verschiedene Aspekte/Verfahren berücksichtigt wurden.</w:t>
      </w:r>
    </w:p>
    <w:p w14:paraId="31555D33" w14:textId="77777777" w:rsidR="008D5E7A" w:rsidRDefault="008D5E7A" w:rsidP="008D5E7A"/>
    <w:p w14:paraId="743FE929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Werden die in Frage kommenden Verfahren in korrekter Gewichtung effektiv eingesetzt? Effektiv bedeutet, dass die gewählten Verfahren wirksam bzw. zielführend sind.</w:t>
      </w:r>
    </w:p>
    <w:p w14:paraId="52E0BC16" w14:textId="77777777" w:rsidR="008D5E7A" w:rsidRDefault="008D5E7A" w:rsidP="008D5E7A"/>
    <w:p w14:paraId="15BF55F4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Kommen keine konzeptionellen Fehler vor?</w:t>
      </w:r>
    </w:p>
    <w:p w14:paraId="6851202B" w14:textId="77777777" w:rsidR="008D5E7A" w:rsidRDefault="008D5E7A" w:rsidP="008D5E7A"/>
    <w:p w14:paraId="6ACFB7CD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Sind die Vorgehensweisen der relevanten Konzepte zuverlässig eingesetzt?</w:t>
      </w:r>
    </w:p>
    <w:p w14:paraId="3DCB27FD" w14:textId="77777777" w:rsidR="008D5E7A" w:rsidRDefault="008D5E7A" w:rsidP="008D5E7A"/>
    <w:p w14:paraId="6AE0F03C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Werden besonders viele verschiedene Verfahren eingesetzt?</w:t>
      </w:r>
    </w:p>
    <w:p w14:paraId="526D2C93" w14:textId="77777777" w:rsidR="008D5E7A" w:rsidRDefault="008D5E7A" w:rsidP="008D5E7A"/>
    <w:p w14:paraId="69952DBF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Werden die in Frage kommenden Konzepte in korrekter Gewichtung umfassend eingesetzt? Umfassend bedeutet dass verschiedene Konzepte berücksichtigt wurden.</w:t>
      </w:r>
    </w:p>
    <w:p w14:paraId="1B08E0B1" w14:textId="77777777" w:rsidR="008D5E7A" w:rsidRDefault="008D5E7A" w:rsidP="008D5E7A"/>
    <w:p w14:paraId="3BED1DDE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Werden die in Frage kommenden Konzepte in korrekter Gewichtung effektiv eingesetzt? Effektiv bedeutet, dass die gewählten Konzepte wirksam bzw. zielführend sind.</w:t>
      </w:r>
    </w:p>
    <w:p w14:paraId="129FA445" w14:textId="77777777" w:rsidR="008D5E7A" w:rsidRDefault="008D5E7A" w:rsidP="008D5E7A"/>
    <w:p w14:paraId="5A2B29E1" w14:textId="77777777" w:rsidR="008D5E7A" w:rsidRDefault="008D5E7A" w:rsidP="008D5E7A">
      <w:pPr>
        <w:pStyle w:val="ListParagraph"/>
        <w:numPr>
          <w:ilvl w:val="0"/>
          <w:numId w:val="51"/>
        </w:numPr>
      </w:pPr>
      <w:r>
        <w:t>Werden besonders viele verschiedene Konzepte eingesetzt?</w:t>
      </w:r>
    </w:p>
    <w:p w14:paraId="4D9671F7" w14:textId="77777777" w:rsidR="008D5E7A" w:rsidRDefault="008D5E7A" w:rsidP="008D5E7A"/>
    <w:p w14:paraId="30B8FC45" w14:textId="4DEBA8DA" w:rsidR="008D5E7A" w:rsidRDefault="008D5E7A" w:rsidP="008D5E7A">
      <w:pPr>
        <w:pStyle w:val="ListParagraph"/>
        <w:numPr>
          <w:ilvl w:val="0"/>
          <w:numId w:val="51"/>
        </w:numPr>
      </w:pPr>
      <w:r>
        <w:t>Kommen problemspezifischen Analysen zum Einsatz?</w:t>
      </w:r>
    </w:p>
    <w:p w14:paraId="05039227" w14:textId="77777777" w:rsidR="008D5E7A" w:rsidRDefault="008D5E7A" w:rsidP="008D5E7A">
      <w:pPr>
        <w:pStyle w:val="Heading1"/>
      </w:pPr>
      <w:r>
        <w:t>Analyse und Kommunikation</w:t>
      </w:r>
    </w:p>
    <w:p w14:paraId="750A9112" w14:textId="77777777" w:rsidR="008D5E7A" w:rsidRDefault="008D5E7A" w:rsidP="008D5E7A"/>
    <w:p w14:paraId="5C2209AB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Die Studierenden können ihren Arbeitsweg, die Ergebnisse und ihre Abgabe kritisch einordnen und adressatengerecht kommunizieren.</w:t>
      </w:r>
    </w:p>
    <w:p w14:paraId="20D9C34F" w14:textId="77777777" w:rsidR="008D5E7A" w:rsidRDefault="008D5E7A" w:rsidP="008D5E7A"/>
    <w:p w14:paraId="43AA522A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lastRenderedPageBreak/>
        <w:t>Gibt es keine fehlerhaften Analysen?</w:t>
      </w:r>
    </w:p>
    <w:p w14:paraId="781EFAEF" w14:textId="77777777" w:rsidR="008D5E7A" w:rsidRDefault="008D5E7A" w:rsidP="008D5E7A"/>
    <w:p w14:paraId="6CC0173A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Ist eine vollständige Analyse der Ergebnisse vorhanden?</w:t>
      </w:r>
    </w:p>
    <w:p w14:paraId="2047EF21" w14:textId="77777777" w:rsidR="008D5E7A" w:rsidRDefault="008D5E7A" w:rsidP="008D5E7A"/>
    <w:p w14:paraId="54B6B61B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Wird die Wahl der Konzepte, Methoden und Parameter minimal diskutiert?</w:t>
      </w:r>
    </w:p>
    <w:p w14:paraId="00751DE1" w14:textId="77777777" w:rsidR="008D5E7A" w:rsidRDefault="008D5E7A" w:rsidP="008D5E7A"/>
    <w:p w14:paraId="53F7363D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Wird die Wahl der Konzepte, Methoden und Parameter vollständig diskutiert?</w:t>
      </w:r>
    </w:p>
    <w:p w14:paraId="4DE8ACBF" w14:textId="77777777" w:rsidR="008D5E7A" w:rsidRDefault="008D5E7A" w:rsidP="008D5E7A"/>
    <w:p w14:paraId="671DEB5F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Wird die Wahl der Konzepte, Methoden und Parameter besonders umfassend diskutiert?</w:t>
      </w:r>
    </w:p>
    <w:p w14:paraId="01DB81F1" w14:textId="77777777" w:rsidR="008D5E7A" w:rsidRDefault="008D5E7A" w:rsidP="008D5E7A"/>
    <w:p w14:paraId="6E678F6C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Sind die Graphiken und Visualisierungen im Text korrekt beschrieben?</w:t>
      </w:r>
    </w:p>
    <w:p w14:paraId="15F6218A" w14:textId="77777777" w:rsidR="008D5E7A" w:rsidRDefault="008D5E7A" w:rsidP="008D5E7A"/>
    <w:p w14:paraId="77E60F3E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Sind die Graphiken und Visualisierungen passend gewählt?</w:t>
      </w:r>
    </w:p>
    <w:p w14:paraId="4FE3B3E9" w14:textId="77777777" w:rsidR="008D5E7A" w:rsidRDefault="008D5E7A" w:rsidP="008D5E7A"/>
    <w:p w14:paraId="66D19C25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Sind die Graphiken und Visualisierungen besonders treffend gewählt?</w:t>
      </w:r>
    </w:p>
    <w:p w14:paraId="1260127B" w14:textId="77777777" w:rsidR="008D5E7A" w:rsidRDefault="008D5E7A" w:rsidP="008D5E7A"/>
    <w:p w14:paraId="6122E4A7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Werden im Report die wichtigsten Ergebnisse zusammengefasst?</w:t>
      </w:r>
    </w:p>
    <w:p w14:paraId="12AAD541" w14:textId="77777777" w:rsidR="008D5E7A" w:rsidRDefault="008D5E7A" w:rsidP="008D5E7A"/>
    <w:p w14:paraId="7A510329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Werden die Ergebnisse kritisch analysiert und diskutiert?</w:t>
      </w:r>
    </w:p>
    <w:p w14:paraId="10F33AC0" w14:textId="77777777" w:rsidR="008D5E7A" w:rsidRDefault="008D5E7A" w:rsidP="008D5E7A"/>
    <w:p w14:paraId="1964B655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Werden klare Schlussfolgerungen gezogen? Klar bedeutet: Sind die Aussagen/Informationen verständlich und deutlich? Sind die Aussagen eindeutig? Sind die Sätze einfach formuliert, strukturiert und leserfreundlich? D.h., wenig Verschachtelungen bzw. komplizierte Sätze.</w:t>
      </w:r>
    </w:p>
    <w:p w14:paraId="47B399AB" w14:textId="77777777" w:rsidR="008D5E7A" w:rsidRDefault="008D5E7A" w:rsidP="008D5E7A"/>
    <w:p w14:paraId="0EEA6A00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Werden Vorschläge für die Umsetzung oder Vertiefung erarbeitet?</w:t>
      </w:r>
    </w:p>
    <w:p w14:paraId="51F12CB5" w14:textId="77777777" w:rsidR="008D5E7A" w:rsidRDefault="008D5E7A" w:rsidP="008D5E7A"/>
    <w:p w14:paraId="228A3675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Gibt es eine abschliessende Reflektion der Mini-Challenge?</w:t>
      </w:r>
    </w:p>
    <w:p w14:paraId="2B57EF43" w14:textId="77777777" w:rsidR="008D5E7A" w:rsidRDefault="008D5E7A" w:rsidP="008D5E7A"/>
    <w:p w14:paraId="191F7AE6" w14:textId="77777777" w:rsidR="008D5E7A" w:rsidRDefault="008D5E7A" w:rsidP="008D5E7A">
      <w:pPr>
        <w:pStyle w:val="ListParagraph"/>
        <w:numPr>
          <w:ilvl w:val="0"/>
          <w:numId w:val="50"/>
        </w:numPr>
      </w:pPr>
      <w:r>
        <w:t>Ist ein regelmässiges Lerntagebuch vorhanden?</w:t>
      </w:r>
    </w:p>
    <w:sectPr w:rsidR="008D5E7A" w:rsidSect="00F86BA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2268" w:right="737" w:bottom="1701" w:left="1191" w:header="568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25B75" w14:textId="77777777" w:rsidR="009B2AE6" w:rsidRDefault="009B2AE6" w:rsidP="00A76598">
      <w:r>
        <w:separator/>
      </w:r>
    </w:p>
  </w:endnote>
  <w:endnote w:type="continuationSeparator" w:id="0">
    <w:p w14:paraId="25119235" w14:textId="77777777" w:rsidR="009B2AE6" w:rsidRDefault="009B2AE6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77F25" w14:textId="77777777" w:rsidR="00F86BA7" w:rsidRDefault="00F86B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795C7" w14:textId="73B26490" w:rsidR="00CA3CD5" w:rsidRPr="00581BD4" w:rsidRDefault="00000000" w:rsidP="00CA3CD5">
    <w:pPr>
      <w:pStyle w:val="Footer"/>
      <w:tabs>
        <w:tab w:val="clear" w:pos="4536"/>
        <w:tab w:val="left" w:pos="1134"/>
      </w:tabs>
      <w:rPr>
        <w:lang w:val="en-US"/>
      </w:rPr>
    </w:pPr>
    <w:sdt>
      <w:sdtPr>
        <w:tag w:val="officeatworkDocumentPart: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"/>
        <w:id w:val="-1110113097"/>
        <w:placeholder>
          <w:docPart w:val="9672A0A187324BCC9964C1C7D89495B1"/>
        </w:placeholder>
      </w:sdtPr>
      <w:sdtContent>
        <w:r w:rsidR="008D5E7A">
          <w:rPr>
            <w:rFonts w:eastAsia="Times New Roman"/>
          </w:rPr>
          <w:t xml:space="preserve">Seite </w:t>
        </w:r>
      </w:sdtContent>
    </w:sdt>
    <w:r w:rsidR="00CA3CD5">
      <w:fldChar w:fldCharType="begin"/>
    </w:r>
    <w:r w:rsidR="00CA3CD5" w:rsidRPr="00581BD4">
      <w:rPr>
        <w:lang w:val="en-US"/>
      </w:rPr>
      <w:instrText xml:space="preserve"> PAGE  \* Arabic  \* MERGEFORMAT </w:instrText>
    </w:r>
    <w:r w:rsidR="00CA3CD5">
      <w:fldChar w:fldCharType="separate"/>
    </w:r>
    <w:r w:rsidR="00CA3CD5" w:rsidRPr="00581BD4">
      <w:rPr>
        <w:lang w:val="en-US"/>
      </w:rPr>
      <w:t>2</w:t>
    </w:r>
    <w:r w:rsidR="00CA3CD5">
      <w:fldChar w:fldCharType="end"/>
    </w:r>
    <w:r w:rsidR="00CA3CD5" w:rsidRPr="00581BD4">
      <w:rPr>
        <w:lang w:val="en-US"/>
      </w:rPr>
      <w:t>/</w:t>
    </w:r>
    <w:r w:rsidR="000D0B0E">
      <w:fldChar w:fldCharType="begin"/>
    </w:r>
    <w:r w:rsidR="000D0B0E" w:rsidRPr="00581BD4">
      <w:rPr>
        <w:lang w:val="en-US"/>
      </w:rPr>
      <w:instrText xml:space="preserve"> NUMPAGES   \* MERGEFORMAT </w:instrText>
    </w:r>
    <w:r w:rsidR="000D0B0E">
      <w:fldChar w:fldCharType="separate"/>
    </w:r>
    <w:r w:rsidR="00CA3CD5" w:rsidRPr="00581BD4">
      <w:rPr>
        <w:lang w:val="en-US"/>
      </w:rPr>
      <w:t>2</w:t>
    </w:r>
    <w:r w:rsidR="000D0B0E">
      <w:fldChar w:fldCharType="end"/>
    </w:r>
    <w:r w:rsidR="00CA3CD5" w:rsidRPr="00581BD4">
      <w:rPr>
        <w:lang w:val="en-US"/>
      </w:rPr>
      <w:t xml:space="preserve"> </w:t>
    </w:r>
  </w:p>
  <w:p w14:paraId="44D98107" w14:textId="7A7DA2B3" w:rsidR="00236C64" w:rsidRPr="00581BD4" w:rsidRDefault="00236C64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Fusszeileblock"/>
      <w:tag w:val="officeatworkDocumentPart: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"/>
      <w:id w:val="1943715413"/>
      <w:placeholder>
        <w:docPart w:val="FFFB8951B06344BD9C201A6E0EC02528"/>
      </w:placeholder>
      <w15:color w:val="000000"/>
    </w:sdtPr>
    <w:sdtContent>
      <w:p w14:paraId="155731C6" w14:textId="77777777" w:rsidR="008D5E7A" w:rsidRDefault="008D5E7A" w:rsidP="00146E89">
        <w:pPr>
          <w:pStyle w:val="Footer"/>
        </w:pPr>
      </w:p>
      <w:tbl>
        <w:tblPr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>
        <w:tblGrid>
          <w:gridCol w:w="2491"/>
          <w:gridCol w:w="2498"/>
          <w:gridCol w:w="2485"/>
          <w:gridCol w:w="2504"/>
        </w:tblGrid>
        <w:tr w:rsidR="008D5E7A" w14:paraId="0F06492D" w14:textId="77777777">
          <w:trPr>
            <w:divId w:val="2125147496"/>
          </w:trPr>
          <w:tc>
            <w:tcPr>
              <w:tcW w:w="2550" w:type="dxa"/>
              <w:hideMark/>
            </w:tcPr>
            <w:p w14:paraId="2C6C57BA" w14:textId="77777777" w:rsidR="008D5E7A" w:rsidRPr="008D5E7A" w:rsidRDefault="008D5E7A">
              <w:pPr>
                <w:pStyle w:val="footerdetails"/>
                <w:rPr>
                  <w:sz w:val="24"/>
                  <w:szCs w:val="24"/>
                  <w:lang w:val="en-US"/>
                </w:rPr>
              </w:pPr>
              <w:r w:rsidRPr="008D5E7A">
                <w:rPr>
                  <w:lang w:val="en-US"/>
                </w:rPr>
                <w:t>Institute for Data Science (I4DS)</w:t>
              </w:r>
            </w:p>
          </w:tc>
          <w:tc>
            <w:tcPr>
              <w:tcW w:w="2550" w:type="dxa"/>
              <w:hideMark/>
            </w:tcPr>
            <w:p w14:paraId="536E3C95" w14:textId="77777777" w:rsidR="008D5E7A" w:rsidRDefault="008D5E7A">
              <w:pPr>
                <w:pStyle w:val="footerdetails"/>
              </w:pPr>
              <w:r>
                <w:t>Bahnhofstrasse 6</w:t>
              </w:r>
              <w:r>
                <w:br/>
                <w:t>5210 Windisch</w:t>
              </w:r>
            </w:p>
          </w:tc>
          <w:tc>
            <w:tcPr>
              <w:tcW w:w="2550" w:type="dxa"/>
              <w:hideMark/>
            </w:tcPr>
            <w:p w14:paraId="4716FAF1" w14:textId="77777777" w:rsidR="008D5E7A" w:rsidRDefault="008D5E7A">
              <w:pPr>
                <w:pStyle w:val="footerdetails"/>
              </w:pPr>
              <w:r>
                <w:t>T +41 56 202 80 24</w:t>
              </w:r>
            </w:p>
          </w:tc>
          <w:tc>
            <w:tcPr>
              <w:tcW w:w="2550" w:type="dxa"/>
              <w:hideMark/>
            </w:tcPr>
            <w:p w14:paraId="57A5CF15" w14:textId="77777777" w:rsidR="008D5E7A" w:rsidRDefault="008D5E7A">
              <w:pPr>
                <w:pStyle w:val="footerdetails"/>
              </w:pPr>
              <w:r>
                <w:t>susanne.suter@fhnw.ch</w:t>
              </w:r>
              <w:r>
                <w:br/>
                <w:t>www.fhnw.ch</w:t>
              </w:r>
            </w:p>
          </w:tc>
        </w:tr>
      </w:tbl>
      <w:p w14:paraId="4C8B6B59" w14:textId="1278E76B" w:rsidR="00236C64" w:rsidRPr="00565F3F" w:rsidRDefault="00000000" w:rsidP="00146E89">
        <w:pPr>
          <w:pStyle w:val="Footer"/>
          <w:rPr>
            <w:lang w:val="en-GB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23DDC" w14:textId="77777777" w:rsidR="009B2AE6" w:rsidRPr="00ED0D02" w:rsidRDefault="009B2AE6" w:rsidP="00ED0D02">
      <w:pPr>
        <w:pStyle w:val="Footer"/>
      </w:pPr>
    </w:p>
  </w:footnote>
  <w:footnote w:type="continuationSeparator" w:id="0">
    <w:p w14:paraId="5AFFB100" w14:textId="77777777" w:rsidR="009B2AE6" w:rsidRDefault="009B2AE6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3DFE" w14:textId="77777777" w:rsidR="00F86BA7" w:rsidRDefault="00F86B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E6839" w14:textId="77777777" w:rsidR="00F86BA7" w:rsidRDefault="00F86B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661A4" w14:textId="48802B4B" w:rsidR="00AB20F9" w:rsidRPr="00740737" w:rsidRDefault="00000000" w:rsidP="00F86BA7">
    <w:pPr>
      <w:pStyle w:val="Header"/>
      <w:tabs>
        <w:tab w:val="clear" w:pos="4536"/>
        <w:tab w:val="clear" w:pos="9072"/>
        <w:tab w:val="right" w:pos="9923"/>
      </w:tabs>
      <w:rPr>
        <w:lang w:val="en-GB"/>
      </w:rPr>
    </w:pPr>
    <w:sdt>
      <w:sdtPr>
        <w:alias w:val="Logo (Gesperrt)"/>
        <w:tag w:val="officeatworkDocumentPart: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"/>
        <w:id w:val="664133293"/>
        <w:lock w:val="sdtContentLocked"/>
        <w:placeholder>
          <w:docPart w:val="C7C0FF6AB4AB4D50BDEEED1656A0001A"/>
        </w:placeholder>
        <w15:color w:val="000000"/>
      </w:sdtPr>
      <w:sdtContent>
        <w:r w:rsidR="008D5E7A">
          <w:rPr>
            <w:noProof/>
          </w:rPr>
          <w:drawing>
            <wp:inline distT="0" distB="0" distL="0" distR="0" wp14:anchorId="5EAC0235" wp14:editId="67B59CC9">
              <wp:extent cx="1575819" cy="362713"/>
              <wp:effectExtent l="0" t="0" r="5715" b="0"/>
              <wp:docPr id="34710329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7103298" name="Picture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5819" cy="3627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  <w:r w:rsidR="00504636" w:rsidRPr="00504636">
      <w:rPr>
        <w:lang w:val="en-US"/>
      </w:rPr>
      <w:tab/>
    </w:r>
    <w:sdt>
      <w:sdtPr>
        <w:alias w:val="Zusatz-Logo (Gesperrt)"/>
        <w:tag w:val="officeatworkDocumentPart: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"/>
        <w:id w:val="1975319663"/>
        <w:lock w:val="sdtContentLocked"/>
        <w:placeholder>
          <w:docPart w:val="1F00EB4251A64F71A4E813F289467D3C"/>
        </w:placeholder>
        <w:showingPlcHdr/>
      </w:sdtPr>
      <w:sdtContent>
        <w:r w:rsidR="008D5E7A" w:rsidRPr="00894A9E">
          <w:rPr>
            <w:rStyle w:val="PlaceholderText"/>
          </w:rPr>
          <w:t>​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10C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6893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48001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B0259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1251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0E281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1AD308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8A5324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A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90757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740E8"/>
    <w:multiLevelType w:val="hybridMultilevel"/>
    <w:tmpl w:val="8E80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918FA"/>
    <w:multiLevelType w:val="hybridMultilevel"/>
    <w:tmpl w:val="368C2776"/>
    <w:lvl w:ilvl="0" w:tplc="25C44D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6F2123A"/>
    <w:multiLevelType w:val="multilevel"/>
    <w:tmpl w:val="D174DF22"/>
    <w:numStyleLink w:val="FHNWAufzhlung"/>
  </w:abstractNum>
  <w:abstractNum w:abstractNumId="14" w15:restartNumberingAfterBreak="0">
    <w:nsid w:val="0AAD3213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1650152"/>
    <w:multiLevelType w:val="multilevel"/>
    <w:tmpl w:val="513CC91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9307B5E"/>
    <w:multiLevelType w:val="hybridMultilevel"/>
    <w:tmpl w:val="0DC4806E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47C09"/>
    <w:multiLevelType w:val="multilevel"/>
    <w:tmpl w:val="644AD130"/>
    <w:styleLink w:val="FormatvorlageNummerierteListeLinks063cmHngend063cm"/>
    <w:lvl w:ilvl="0">
      <w:start w:val="1"/>
      <w:numFmt w:val="lowerLetter"/>
      <w:lvlText w:val="%1)"/>
      <w:lvlJc w:val="left"/>
      <w:pPr>
        <w:ind w:left="227" w:hanging="227"/>
      </w:pPr>
      <w:rPr>
        <w:rFonts w:ascii="Arial" w:hAnsi="Arial"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5330" w:hanging="22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ind w:left="7031" w:hanging="227"/>
      </w:pPr>
      <w:rPr>
        <w:rFonts w:hint="default"/>
      </w:rPr>
    </w:lvl>
  </w:abstractNum>
  <w:abstractNum w:abstractNumId="18" w15:restartNumberingAfterBreak="0">
    <w:nsid w:val="1D5D420F"/>
    <w:multiLevelType w:val="hybridMultilevel"/>
    <w:tmpl w:val="06A2F236"/>
    <w:lvl w:ilvl="0" w:tplc="08070019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77745D"/>
    <w:multiLevelType w:val="hybridMultilevel"/>
    <w:tmpl w:val="CF3CD3B2"/>
    <w:lvl w:ilvl="0" w:tplc="08070019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A9181D"/>
    <w:multiLevelType w:val="multilevel"/>
    <w:tmpl w:val="66CA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1F08FE"/>
    <w:multiLevelType w:val="hybridMultilevel"/>
    <w:tmpl w:val="995854D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3F2E1A"/>
    <w:multiLevelType w:val="multilevel"/>
    <w:tmpl w:val="D174DF22"/>
    <w:styleLink w:val="FHNWAufzhlung"/>
    <w:lvl w:ilvl="0">
      <w:start w:val="1"/>
      <w:numFmt w:val="bullet"/>
      <w:pStyle w:val="List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pStyle w:val="ListBullet4"/>
      <w:lvlText w:val=""/>
      <w:lvlJc w:val="left"/>
      <w:pPr>
        <w:tabs>
          <w:tab w:val="num" w:pos="2552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pStyle w:val="ListBullet5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2160" w:firstLine="2093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23" w15:restartNumberingAfterBreak="0">
    <w:nsid w:val="2C5562EA"/>
    <w:multiLevelType w:val="multilevel"/>
    <w:tmpl w:val="0D0E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9F2999"/>
    <w:multiLevelType w:val="multilevel"/>
    <w:tmpl w:val="F1225C24"/>
    <w:numStyleLink w:val="Formatvorlage1"/>
  </w:abstractNum>
  <w:abstractNum w:abstractNumId="25" w15:restartNumberingAfterBreak="0">
    <w:nsid w:val="30A97502"/>
    <w:multiLevelType w:val="hybridMultilevel"/>
    <w:tmpl w:val="4476E03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035E1D"/>
    <w:multiLevelType w:val="multilevel"/>
    <w:tmpl w:val="D174DF22"/>
    <w:numStyleLink w:val="FHNWAufzhlung"/>
  </w:abstractNum>
  <w:abstractNum w:abstractNumId="27" w15:restartNumberingAfterBreak="0">
    <w:nsid w:val="337377E4"/>
    <w:multiLevelType w:val="multilevel"/>
    <w:tmpl w:val="235A7B96"/>
    <w:lvl w:ilvl="0">
      <w:start w:val="1"/>
      <w:numFmt w:val="decimal"/>
      <w:pStyle w:val="traktandenlist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44208B0"/>
    <w:multiLevelType w:val="hybridMultilevel"/>
    <w:tmpl w:val="DD40647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83566B"/>
    <w:multiLevelType w:val="multilevel"/>
    <w:tmpl w:val="05D2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6159AB"/>
    <w:multiLevelType w:val="multilevel"/>
    <w:tmpl w:val="D174DF22"/>
    <w:numStyleLink w:val="FHNWAufzhlung"/>
  </w:abstractNum>
  <w:abstractNum w:abstractNumId="31" w15:restartNumberingAfterBreak="0">
    <w:nsid w:val="447176CF"/>
    <w:multiLevelType w:val="multilevel"/>
    <w:tmpl w:val="644AD130"/>
    <w:numStyleLink w:val="FormatvorlageNummerierteListeLinks063cmHngend063cm"/>
  </w:abstractNum>
  <w:abstractNum w:abstractNumId="32" w15:restartNumberingAfterBreak="0">
    <w:nsid w:val="45F92CCC"/>
    <w:multiLevelType w:val="hybridMultilevel"/>
    <w:tmpl w:val="7A385C8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260D8F"/>
    <w:multiLevelType w:val="multilevel"/>
    <w:tmpl w:val="F1225C24"/>
    <w:numStyleLink w:val="Formatvorlage1"/>
  </w:abstractNum>
  <w:abstractNum w:abstractNumId="34" w15:restartNumberingAfterBreak="0">
    <w:nsid w:val="4FBE66EF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5" w15:restartNumberingAfterBreak="0">
    <w:nsid w:val="51F44949"/>
    <w:multiLevelType w:val="hybridMultilevel"/>
    <w:tmpl w:val="F6385F22"/>
    <w:lvl w:ilvl="0" w:tplc="38BA8D38">
      <w:start w:val="1"/>
      <w:numFmt w:val="bullet"/>
      <w:pStyle w:val="ListParagraph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EA5008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B18743B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5C7406F8"/>
    <w:multiLevelType w:val="multilevel"/>
    <w:tmpl w:val="F1225C24"/>
    <w:styleLink w:val="Formatvorlage1"/>
    <w:lvl w:ilvl="0">
      <w:start w:val="1"/>
      <w:numFmt w:val="ordinal"/>
      <w:lvlText w:val="%1"/>
      <w:lvlJc w:val="left"/>
      <w:pPr>
        <w:ind w:left="567" w:hanging="567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ordin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ordinal"/>
      <w:lvlText w:val="%1%2%3"/>
      <w:lvlJc w:val="left"/>
      <w:pPr>
        <w:ind w:left="567" w:hanging="567"/>
      </w:pPr>
      <w:rPr>
        <w:rFonts w:hint="default"/>
      </w:rPr>
    </w:lvl>
    <w:lvl w:ilvl="3">
      <w:start w:val="1"/>
      <w:numFmt w:val="ordinal"/>
      <w:lvlText w:val="%1%2%3%4"/>
      <w:lvlJc w:val="left"/>
      <w:pPr>
        <w:ind w:left="567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39" w15:restartNumberingAfterBreak="0">
    <w:nsid w:val="5ED135DC"/>
    <w:multiLevelType w:val="multilevel"/>
    <w:tmpl w:val="D174DF22"/>
    <w:numStyleLink w:val="FHNWAufzhlung"/>
  </w:abstractNum>
  <w:abstractNum w:abstractNumId="40" w15:restartNumberingAfterBreak="0">
    <w:nsid w:val="61DA3215"/>
    <w:multiLevelType w:val="multilevel"/>
    <w:tmpl w:val="644AD130"/>
    <w:numStyleLink w:val="FormatvorlageNummerierteListeLinks063cmHngend063cm"/>
  </w:abstractNum>
  <w:abstractNum w:abstractNumId="41" w15:restartNumberingAfterBreak="0">
    <w:nsid w:val="623E32C9"/>
    <w:multiLevelType w:val="multilevel"/>
    <w:tmpl w:val="644AD130"/>
    <w:numStyleLink w:val="FormatvorlageNummerierteListeLinks063cmHngend063cm"/>
  </w:abstractNum>
  <w:abstractNum w:abstractNumId="42" w15:restartNumberingAfterBreak="0">
    <w:nsid w:val="62871D14"/>
    <w:multiLevelType w:val="multilevel"/>
    <w:tmpl w:val="D174DF22"/>
    <w:numStyleLink w:val="FHNWAufzhlung"/>
  </w:abstractNum>
  <w:abstractNum w:abstractNumId="43" w15:restartNumberingAfterBreak="0">
    <w:nsid w:val="65176A91"/>
    <w:multiLevelType w:val="hybridMultilevel"/>
    <w:tmpl w:val="8A5A3562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8E2B7B"/>
    <w:multiLevelType w:val="multilevel"/>
    <w:tmpl w:val="D174DF22"/>
    <w:numStyleLink w:val="FHNWAufzhlung"/>
  </w:abstractNum>
  <w:abstractNum w:abstractNumId="45" w15:restartNumberingAfterBreak="0">
    <w:nsid w:val="68710230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6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025F24"/>
    <w:multiLevelType w:val="hybridMultilevel"/>
    <w:tmpl w:val="5E0A2E38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7D4B92"/>
    <w:multiLevelType w:val="multilevel"/>
    <w:tmpl w:val="D174DF22"/>
    <w:numStyleLink w:val="FHNWAufzhlung"/>
  </w:abstractNum>
  <w:num w:numId="1" w16cid:durableId="499350885">
    <w:abstractNumId w:val="9"/>
  </w:num>
  <w:num w:numId="2" w16cid:durableId="1595093623">
    <w:abstractNumId w:val="35"/>
  </w:num>
  <w:num w:numId="3" w16cid:durableId="896865939">
    <w:abstractNumId w:val="46"/>
  </w:num>
  <w:num w:numId="4" w16cid:durableId="608121933">
    <w:abstractNumId w:val="7"/>
  </w:num>
  <w:num w:numId="5" w16cid:durableId="2001611445">
    <w:abstractNumId w:val="48"/>
  </w:num>
  <w:num w:numId="6" w16cid:durableId="40518512">
    <w:abstractNumId w:val="10"/>
  </w:num>
  <w:num w:numId="7" w16cid:durableId="1643584960">
    <w:abstractNumId w:val="35"/>
  </w:num>
  <w:num w:numId="8" w16cid:durableId="1575967483">
    <w:abstractNumId w:val="5"/>
  </w:num>
  <w:num w:numId="9" w16cid:durableId="1706130686">
    <w:abstractNumId w:val="6"/>
  </w:num>
  <w:num w:numId="10" w16cid:durableId="1682005704">
    <w:abstractNumId w:val="36"/>
  </w:num>
  <w:num w:numId="11" w16cid:durableId="66690714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49089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3908279">
    <w:abstractNumId w:val="22"/>
  </w:num>
  <w:num w:numId="14" w16cid:durableId="190653605">
    <w:abstractNumId w:val="42"/>
  </w:num>
  <w:num w:numId="15" w16cid:durableId="839929146">
    <w:abstractNumId w:val="4"/>
  </w:num>
  <w:num w:numId="16" w16cid:durableId="1421218146">
    <w:abstractNumId w:val="44"/>
  </w:num>
  <w:num w:numId="17" w16cid:durableId="1521622237">
    <w:abstractNumId w:val="39"/>
  </w:num>
  <w:num w:numId="18" w16cid:durableId="1684358191">
    <w:abstractNumId w:val="30"/>
  </w:num>
  <w:num w:numId="19" w16cid:durableId="1264461200">
    <w:abstractNumId w:val="19"/>
  </w:num>
  <w:num w:numId="20" w16cid:durableId="356077200">
    <w:abstractNumId w:val="18"/>
  </w:num>
  <w:num w:numId="21" w16cid:durableId="248975765">
    <w:abstractNumId w:val="17"/>
  </w:num>
  <w:num w:numId="22" w16cid:durableId="121072079">
    <w:abstractNumId w:val="41"/>
  </w:num>
  <w:num w:numId="23" w16cid:durableId="634027862">
    <w:abstractNumId w:val="31"/>
  </w:num>
  <w:num w:numId="24" w16cid:durableId="1308167139">
    <w:abstractNumId w:val="40"/>
  </w:num>
  <w:num w:numId="25" w16cid:durableId="11536291">
    <w:abstractNumId w:val="26"/>
  </w:num>
  <w:num w:numId="26" w16cid:durableId="1326515793">
    <w:abstractNumId w:val="14"/>
  </w:num>
  <w:num w:numId="27" w16cid:durableId="2044793139">
    <w:abstractNumId w:val="45"/>
  </w:num>
  <w:num w:numId="28" w16cid:durableId="618224733">
    <w:abstractNumId w:val="34"/>
  </w:num>
  <w:num w:numId="29" w16cid:durableId="1551576536">
    <w:abstractNumId w:val="38"/>
  </w:num>
  <w:num w:numId="30" w16cid:durableId="2060742192">
    <w:abstractNumId w:val="33"/>
  </w:num>
  <w:num w:numId="31" w16cid:durableId="1481073537">
    <w:abstractNumId w:val="24"/>
  </w:num>
  <w:num w:numId="32" w16cid:durableId="1573202304">
    <w:abstractNumId w:val="13"/>
  </w:num>
  <w:num w:numId="33" w16cid:durableId="1365667855">
    <w:abstractNumId w:val="8"/>
  </w:num>
  <w:num w:numId="34" w16cid:durableId="1635522512">
    <w:abstractNumId w:val="3"/>
  </w:num>
  <w:num w:numId="35" w16cid:durableId="1489589808">
    <w:abstractNumId w:val="2"/>
  </w:num>
  <w:num w:numId="36" w16cid:durableId="250700284">
    <w:abstractNumId w:val="1"/>
  </w:num>
  <w:num w:numId="37" w16cid:durableId="1294099103">
    <w:abstractNumId w:val="0"/>
  </w:num>
  <w:num w:numId="38" w16cid:durableId="1610578604">
    <w:abstractNumId w:val="20"/>
  </w:num>
  <w:num w:numId="39" w16cid:durableId="1931230301">
    <w:abstractNumId w:val="29"/>
  </w:num>
  <w:num w:numId="40" w16cid:durableId="9458705">
    <w:abstractNumId w:val="23"/>
  </w:num>
  <w:num w:numId="41" w16cid:durableId="124742656">
    <w:abstractNumId w:val="25"/>
  </w:num>
  <w:num w:numId="42" w16cid:durableId="409038032">
    <w:abstractNumId w:val="12"/>
  </w:num>
  <w:num w:numId="43" w16cid:durableId="2089687004">
    <w:abstractNumId w:val="27"/>
  </w:num>
  <w:num w:numId="44" w16cid:durableId="356275555">
    <w:abstractNumId w:val="47"/>
  </w:num>
  <w:num w:numId="45" w16cid:durableId="1731155056">
    <w:abstractNumId w:val="49"/>
  </w:num>
  <w:num w:numId="46" w16cid:durableId="402993272">
    <w:abstractNumId w:val="15"/>
  </w:num>
  <w:num w:numId="47" w16cid:durableId="913508211">
    <w:abstractNumId w:val="37"/>
  </w:num>
  <w:num w:numId="48" w16cid:durableId="158691635">
    <w:abstractNumId w:val="11"/>
  </w:num>
  <w:num w:numId="49" w16cid:durableId="79521023">
    <w:abstractNumId w:val="43"/>
  </w:num>
  <w:num w:numId="50" w16cid:durableId="460077968">
    <w:abstractNumId w:val="21"/>
  </w:num>
  <w:num w:numId="51" w16cid:durableId="603880020">
    <w:abstractNumId w:val="32"/>
  </w:num>
  <w:num w:numId="52" w16cid:durableId="667905712">
    <w:abstractNumId w:val="28"/>
  </w:num>
  <w:num w:numId="53" w16cid:durableId="20122484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/>
  <w:attachedTemplate r:id="rId1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89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2A"/>
    <w:rsid w:val="000210DE"/>
    <w:rsid w:val="00030B90"/>
    <w:rsid w:val="0005534A"/>
    <w:rsid w:val="00071507"/>
    <w:rsid w:val="000908A3"/>
    <w:rsid w:val="000D0B0E"/>
    <w:rsid w:val="000F7F62"/>
    <w:rsid w:val="0010041C"/>
    <w:rsid w:val="00106EAE"/>
    <w:rsid w:val="00106F9C"/>
    <w:rsid w:val="00125065"/>
    <w:rsid w:val="00146E89"/>
    <w:rsid w:val="00156BA9"/>
    <w:rsid w:val="0016700E"/>
    <w:rsid w:val="001A3D25"/>
    <w:rsid w:val="001B1F8B"/>
    <w:rsid w:val="001B4EA4"/>
    <w:rsid w:val="001B55EF"/>
    <w:rsid w:val="001B6F72"/>
    <w:rsid w:val="001C69E8"/>
    <w:rsid w:val="001D03AC"/>
    <w:rsid w:val="001D3084"/>
    <w:rsid w:val="001D716A"/>
    <w:rsid w:val="001E544A"/>
    <w:rsid w:val="001E5902"/>
    <w:rsid w:val="00203DDE"/>
    <w:rsid w:val="00213675"/>
    <w:rsid w:val="00236C64"/>
    <w:rsid w:val="00247194"/>
    <w:rsid w:val="00286BA0"/>
    <w:rsid w:val="00287478"/>
    <w:rsid w:val="0029605A"/>
    <w:rsid w:val="002B50CC"/>
    <w:rsid w:val="002E0389"/>
    <w:rsid w:val="002E5078"/>
    <w:rsid w:val="002E68CE"/>
    <w:rsid w:val="00310F88"/>
    <w:rsid w:val="00324A12"/>
    <w:rsid w:val="00327464"/>
    <w:rsid w:val="00351B21"/>
    <w:rsid w:val="003879D0"/>
    <w:rsid w:val="003A08CA"/>
    <w:rsid w:val="003B1DF1"/>
    <w:rsid w:val="003B6A0E"/>
    <w:rsid w:val="003D6328"/>
    <w:rsid w:val="00403DF3"/>
    <w:rsid w:val="00416A86"/>
    <w:rsid w:val="00424C97"/>
    <w:rsid w:val="00425687"/>
    <w:rsid w:val="004336A6"/>
    <w:rsid w:val="00433939"/>
    <w:rsid w:val="004413CC"/>
    <w:rsid w:val="00446551"/>
    <w:rsid w:val="00460C63"/>
    <w:rsid w:val="00473483"/>
    <w:rsid w:val="0049796D"/>
    <w:rsid w:val="004A269D"/>
    <w:rsid w:val="004B29F6"/>
    <w:rsid w:val="004E6873"/>
    <w:rsid w:val="004E74B4"/>
    <w:rsid w:val="004F505A"/>
    <w:rsid w:val="00504636"/>
    <w:rsid w:val="00565F3F"/>
    <w:rsid w:val="00572350"/>
    <w:rsid w:val="00572B8F"/>
    <w:rsid w:val="0057705E"/>
    <w:rsid w:val="00581BD4"/>
    <w:rsid w:val="005A5E71"/>
    <w:rsid w:val="005B0F4D"/>
    <w:rsid w:val="005C561A"/>
    <w:rsid w:val="005E2EF6"/>
    <w:rsid w:val="005F02A5"/>
    <w:rsid w:val="005F7495"/>
    <w:rsid w:val="00607F7C"/>
    <w:rsid w:val="006163C4"/>
    <w:rsid w:val="00616620"/>
    <w:rsid w:val="00620768"/>
    <w:rsid w:val="0063084B"/>
    <w:rsid w:val="006402CB"/>
    <w:rsid w:val="00645C35"/>
    <w:rsid w:val="006562E6"/>
    <w:rsid w:val="00657E07"/>
    <w:rsid w:val="00660F12"/>
    <w:rsid w:val="006614D8"/>
    <w:rsid w:val="00685816"/>
    <w:rsid w:val="006957F9"/>
    <w:rsid w:val="006B0359"/>
    <w:rsid w:val="006C00D9"/>
    <w:rsid w:val="006D02C9"/>
    <w:rsid w:val="006D1010"/>
    <w:rsid w:val="006D4D06"/>
    <w:rsid w:val="006F4D85"/>
    <w:rsid w:val="00724200"/>
    <w:rsid w:val="007339BB"/>
    <w:rsid w:val="00740737"/>
    <w:rsid w:val="007412CF"/>
    <w:rsid w:val="00795CD4"/>
    <w:rsid w:val="00797138"/>
    <w:rsid w:val="007C1C5A"/>
    <w:rsid w:val="007C2606"/>
    <w:rsid w:val="007C2CBA"/>
    <w:rsid w:val="007E332A"/>
    <w:rsid w:val="007E3C24"/>
    <w:rsid w:val="007E49A4"/>
    <w:rsid w:val="007F05CD"/>
    <w:rsid w:val="007F747B"/>
    <w:rsid w:val="00801F0B"/>
    <w:rsid w:val="008179D8"/>
    <w:rsid w:val="00884CF6"/>
    <w:rsid w:val="008C5001"/>
    <w:rsid w:val="008D5E7A"/>
    <w:rsid w:val="008D7AC6"/>
    <w:rsid w:val="008E5A6B"/>
    <w:rsid w:val="008E73D6"/>
    <w:rsid w:val="00906054"/>
    <w:rsid w:val="00910622"/>
    <w:rsid w:val="00916D2E"/>
    <w:rsid w:val="009279BA"/>
    <w:rsid w:val="009348D0"/>
    <w:rsid w:val="00943217"/>
    <w:rsid w:val="0095137D"/>
    <w:rsid w:val="00952F27"/>
    <w:rsid w:val="009944CC"/>
    <w:rsid w:val="009A295F"/>
    <w:rsid w:val="009B2AE6"/>
    <w:rsid w:val="009D228C"/>
    <w:rsid w:val="009D65FB"/>
    <w:rsid w:val="009E55BD"/>
    <w:rsid w:val="00A05EFF"/>
    <w:rsid w:val="00A163CB"/>
    <w:rsid w:val="00A206B7"/>
    <w:rsid w:val="00A4243E"/>
    <w:rsid w:val="00A43F6C"/>
    <w:rsid w:val="00A5737E"/>
    <w:rsid w:val="00A76598"/>
    <w:rsid w:val="00AB20F9"/>
    <w:rsid w:val="00AC1D9F"/>
    <w:rsid w:val="00AC76D5"/>
    <w:rsid w:val="00AD0C43"/>
    <w:rsid w:val="00AE01E2"/>
    <w:rsid w:val="00AF2533"/>
    <w:rsid w:val="00B03FAC"/>
    <w:rsid w:val="00B22B80"/>
    <w:rsid w:val="00B2538B"/>
    <w:rsid w:val="00B253C0"/>
    <w:rsid w:val="00B272D4"/>
    <w:rsid w:val="00B534BF"/>
    <w:rsid w:val="00B858F9"/>
    <w:rsid w:val="00B97438"/>
    <w:rsid w:val="00BA2119"/>
    <w:rsid w:val="00BB0684"/>
    <w:rsid w:val="00BB139D"/>
    <w:rsid w:val="00BF091D"/>
    <w:rsid w:val="00BF5B1A"/>
    <w:rsid w:val="00C50216"/>
    <w:rsid w:val="00C54E6F"/>
    <w:rsid w:val="00C55850"/>
    <w:rsid w:val="00C71FC4"/>
    <w:rsid w:val="00CA3CD5"/>
    <w:rsid w:val="00CA50DE"/>
    <w:rsid w:val="00CB751B"/>
    <w:rsid w:val="00CC1DD6"/>
    <w:rsid w:val="00CE2B5E"/>
    <w:rsid w:val="00CE57C2"/>
    <w:rsid w:val="00CE5917"/>
    <w:rsid w:val="00CF5606"/>
    <w:rsid w:val="00D0309D"/>
    <w:rsid w:val="00D27BA8"/>
    <w:rsid w:val="00D3108D"/>
    <w:rsid w:val="00D32807"/>
    <w:rsid w:val="00D36B2A"/>
    <w:rsid w:val="00D40A08"/>
    <w:rsid w:val="00D4184A"/>
    <w:rsid w:val="00D64C88"/>
    <w:rsid w:val="00D769FD"/>
    <w:rsid w:val="00D778D9"/>
    <w:rsid w:val="00D84670"/>
    <w:rsid w:val="00DF7BFD"/>
    <w:rsid w:val="00E47BD5"/>
    <w:rsid w:val="00E47C52"/>
    <w:rsid w:val="00E55BB0"/>
    <w:rsid w:val="00E60E0B"/>
    <w:rsid w:val="00E61CCE"/>
    <w:rsid w:val="00E620CA"/>
    <w:rsid w:val="00EC39C5"/>
    <w:rsid w:val="00EC531C"/>
    <w:rsid w:val="00ED076C"/>
    <w:rsid w:val="00ED0D02"/>
    <w:rsid w:val="00EE224A"/>
    <w:rsid w:val="00EE2A7C"/>
    <w:rsid w:val="00EE7776"/>
    <w:rsid w:val="00F013A1"/>
    <w:rsid w:val="00F069A2"/>
    <w:rsid w:val="00F17BA5"/>
    <w:rsid w:val="00F369AA"/>
    <w:rsid w:val="00F73D6D"/>
    <w:rsid w:val="00F86BA7"/>
    <w:rsid w:val="00FC5224"/>
    <w:rsid w:val="00FE1076"/>
    <w:rsid w:val="00FF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B9862"/>
  <w15:docId w15:val="{BE942C9A-ABA8-4D94-8838-D2ED4476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E89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9BA"/>
    <w:pPr>
      <w:keepNext/>
      <w:keepLines/>
      <w:numPr>
        <w:numId w:val="46"/>
      </w:numPr>
      <w:spacing w:before="480" w:after="120"/>
      <w:ind w:left="720" w:hanging="7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279BA"/>
    <w:pPr>
      <w:numPr>
        <w:ilvl w:val="1"/>
      </w:numPr>
      <w:spacing w:before="280"/>
      <w:ind w:left="720" w:hanging="720"/>
      <w:outlineLvl w:val="1"/>
    </w:pPr>
    <w:rPr>
      <w:bCs w:val="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902"/>
    <w:pPr>
      <w:keepNext/>
      <w:keepLines/>
      <w:numPr>
        <w:ilvl w:val="2"/>
        <w:numId w:val="46"/>
      </w:numPr>
      <w:spacing w:before="28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5902"/>
    <w:pPr>
      <w:keepNext/>
      <w:keepLines/>
      <w:numPr>
        <w:ilvl w:val="3"/>
        <w:numId w:val="46"/>
      </w:numPr>
      <w:spacing w:before="200"/>
      <w:ind w:left="737" w:hanging="737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E5902"/>
    <w:pPr>
      <w:keepNext/>
      <w:keepLines/>
      <w:numPr>
        <w:ilvl w:val="4"/>
        <w:numId w:val="46"/>
      </w:numPr>
      <w:spacing w:before="200"/>
      <w:ind w:left="1009" w:hanging="1009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E5902"/>
    <w:pPr>
      <w:keepNext/>
      <w:keepLines/>
      <w:numPr>
        <w:ilvl w:val="5"/>
        <w:numId w:val="46"/>
      </w:numPr>
      <w:spacing w:before="200"/>
      <w:ind w:left="1151" w:hanging="1151"/>
      <w:outlineLvl w:val="5"/>
    </w:pPr>
    <w:rPr>
      <w:rFonts w:eastAsiaTheme="majorEastAsia" w:cstheme="majorBidi"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279BA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BA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BA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4C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65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59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46E89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46E89"/>
    <w:rPr>
      <w:rFonts w:ascii="Arial" w:hAnsi="Arial"/>
      <w:sz w:val="16"/>
    </w:rPr>
  </w:style>
  <w:style w:type="table" w:styleId="TableGrid">
    <w:name w:val="Table Grid"/>
    <w:basedOn w:val="TableNormal"/>
    <w:rsid w:val="0063084B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Salutation">
    <w:name w:val="Salutation"/>
    <w:basedOn w:val="Normal"/>
    <w:next w:val="Normal"/>
    <w:link w:val="SalutationChar"/>
    <w:uiPriority w:val="99"/>
    <w:qFormat/>
    <w:rsid w:val="00CB751B"/>
    <w:pPr>
      <w:spacing w:after="260"/>
    </w:pPr>
  </w:style>
  <w:style w:type="character" w:customStyle="1" w:styleId="SalutationChar">
    <w:name w:val="Salutation Char"/>
    <w:basedOn w:val="DefaultParagraphFont"/>
    <w:link w:val="Salutation"/>
    <w:uiPriority w:val="99"/>
    <w:rsid w:val="00CB751B"/>
    <w:rPr>
      <w:rFonts w:ascii="Arial" w:hAnsi="Arial"/>
    </w:rPr>
  </w:style>
  <w:style w:type="paragraph" w:styleId="Signature">
    <w:name w:val="Signature"/>
    <w:basedOn w:val="Normal"/>
    <w:link w:val="SignatureChar"/>
    <w:uiPriority w:val="99"/>
    <w:qFormat/>
    <w:rsid w:val="00EC531C"/>
    <w:pPr>
      <w:spacing w:after="52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sid w:val="00EC531C"/>
    <w:rPr>
      <w:rFonts w:ascii="Arial" w:hAnsi="Arial"/>
    </w:rPr>
  </w:style>
  <w:style w:type="paragraph" w:styleId="Date">
    <w:name w:val="Date"/>
    <w:basedOn w:val="Normal"/>
    <w:next w:val="Normal"/>
    <w:link w:val="DateChar"/>
    <w:uiPriority w:val="99"/>
    <w:qFormat/>
    <w:rsid w:val="001D03AC"/>
    <w:pPr>
      <w:spacing w:before="1480" w:after="780"/>
    </w:pPr>
  </w:style>
  <w:style w:type="character" w:customStyle="1" w:styleId="DateChar">
    <w:name w:val="Date Char"/>
    <w:basedOn w:val="DefaultParagraphFont"/>
    <w:link w:val="Date"/>
    <w:uiPriority w:val="99"/>
    <w:rsid w:val="001D03AC"/>
    <w:rPr>
      <w:rFonts w:ascii="Arial" w:hAnsi="Arial"/>
    </w:rPr>
  </w:style>
  <w:style w:type="paragraph" w:styleId="Closing">
    <w:name w:val="Closing"/>
    <w:basedOn w:val="Normal"/>
    <w:link w:val="ClosingChar"/>
    <w:uiPriority w:val="99"/>
    <w:qFormat/>
    <w:rsid w:val="00CB751B"/>
    <w:pPr>
      <w:spacing w:before="520" w:after="780"/>
      <w:contextualSpacing/>
    </w:pPr>
  </w:style>
  <w:style w:type="character" w:customStyle="1" w:styleId="ClosingChar">
    <w:name w:val="Closing Char"/>
    <w:basedOn w:val="DefaultParagraphFont"/>
    <w:link w:val="Closing"/>
    <w:uiPriority w:val="99"/>
    <w:rsid w:val="00CB751B"/>
    <w:rPr>
      <w:rFonts w:ascii="Arial" w:hAnsi="Arial"/>
    </w:rPr>
  </w:style>
  <w:style w:type="paragraph" w:styleId="Title">
    <w:name w:val="Title"/>
    <w:basedOn w:val="Normal"/>
    <w:next w:val="Normal"/>
    <w:link w:val="TitleChar"/>
    <w:uiPriority w:val="10"/>
    <w:qFormat/>
    <w:rsid w:val="008D7AC6"/>
    <w:pPr>
      <w:framePr w:w="9072" w:wrap="around" w:vAnchor="text" w:hAnchor="text" w:y="1"/>
      <w:spacing w:before="3060" w:after="260"/>
      <w:contextualSpacing/>
    </w:pPr>
    <w:rPr>
      <w:rFonts w:eastAsiaTheme="majorEastAsia" w:cstheme="majorBidi"/>
      <w:b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AC6"/>
    <w:rPr>
      <w:rFonts w:ascii="Arial" w:eastAsiaTheme="majorEastAsia" w:hAnsi="Arial" w:cstheme="majorBidi"/>
      <w:b/>
      <w:szCs w:val="52"/>
    </w:rPr>
  </w:style>
  <w:style w:type="paragraph" w:styleId="ListParagraph">
    <w:name w:val="List Paragraph"/>
    <w:basedOn w:val="Normal"/>
    <w:uiPriority w:val="34"/>
    <w:rsid w:val="00CB751B"/>
    <w:pPr>
      <w:numPr>
        <w:numId w:val="7"/>
      </w:numPr>
      <w:ind w:left="227" w:hanging="22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52F27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2F27"/>
    <w:rPr>
      <w:rFonts w:ascii="Arial" w:hAnsi="Arial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39BB"/>
    <w:rPr>
      <w:sz w:val="22"/>
      <w:vertAlign w:val="superscript"/>
    </w:rPr>
  </w:style>
  <w:style w:type="paragraph" w:styleId="ListBullet">
    <w:name w:val="List Bullet"/>
    <w:basedOn w:val="Normal"/>
    <w:uiPriority w:val="99"/>
    <w:qFormat/>
    <w:rsid w:val="00446551"/>
    <w:pPr>
      <w:numPr>
        <w:numId w:val="32"/>
      </w:numPr>
      <w:contextualSpacing/>
    </w:pPr>
  </w:style>
  <w:style w:type="paragraph" w:styleId="ListBullet2">
    <w:name w:val="List Bullet 2"/>
    <w:basedOn w:val="Normal"/>
    <w:uiPriority w:val="99"/>
    <w:qFormat/>
    <w:rsid w:val="00446551"/>
    <w:pPr>
      <w:numPr>
        <w:ilvl w:val="1"/>
        <w:numId w:val="32"/>
      </w:numPr>
      <w:tabs>
        <w:tab w:val="left" w:pos="1134"/>
      </w:tabs>
      <w:contextualSpacing/>
    </w:pPr>
  </w:style>
  <w:style w:type="paragraph" w:styleId="ListBullet3">
    <w:name w:val="List Bullet 3"/>
    <w:basedOn w:val="Normal"/>
    <w:uiPriority w:val="99"/>
    <w:qFormat/>
    <w:rsid w:val="00446551"/>
    <w:pPr>
      <w:numPr>
        <w:ilvl w:val="2"/>
        <w:numId w:val="32"/>
      </w:numPr>
      <w:contextualSpacing/>
    </w:pPr>
  </w:style>
  <w:style w:type="numbering" w:customStyle="1" w:styleId="FHNWAufzhlung">
    <w:name w:val="FHNW Aufzählung"/>
    <w:uiPriority w:val="99"/>
    <w:rsid w:val="00446551"/>
    <w:pPr>
      <w:numPr>
        <w:numId w:val="13"/>
      </w:numPr>
    </w:pPr>
  </w:style>
  <w:style w:type="paragraph" w:styleId="ListBullet4">
    <w:name w:val="List Bullet 4"/>
    <w:basedOn w:val="Normal"/>
    <w:uiPriority w:val="99"/>
    <w:unhideWhenUsed/>
    <w:rsid w:val="00446551"/>
    <w:pPr>
      <w:numPr>
        <w:ilvl w:val="3"/>
        <w:numId w:val="3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46551"/>
    <w:pPr>
      <w:numPr>
        <w:ilvl w:val="4"/>
        <w:numId w:val="32"/>
      </w:numPr>
      <w:tabs>
        <w:tab w:val="clear" w:pos="3402"/>
        <w:tab w:val="num" w:pos="360"/>
      </w:tabs>
      <w:ind w:left="0" w:firstLine="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79BA"/>
    <w:rPr>
      <w:rFonts w:ascii="Arial" w:eastAsiaTheme="majorEastAsia" w:hAnsi="Arial" w:cstheme="majorBidi"/>
      <w:b/>
      <w:bCs/>
      <w:sz w:val="28"/>
      <w:szCs w:val="28"/>
    </w:rPr>
  </w:style>
  <w:style w:type="numbering" w:customStyle="1" w:styleId="FormatvorlageNummerierteListeLinks063cmHngend063cm">
    <w:name w:val="Formatvorlage Nummerierte Liste Links:  0.63 cm Hängend:  0.63 cm"/>
    <w:basedOn w:val="NoList"/>
    <w:rsid w:val="00E47C52"/>
    <w:pPr>
      <w:numPr>
        <w:numId w:val="21"/>
      </w:numPr>
    </w:pPr>
  </w:style>
  <w:style w:type="numbering" w:customStyle="1" w:styleId="Formatvorlage1">
    <w:name w:val="Formatvorlage1"/>
    <w:uiPriority w:val="99"/>
    <w:rsid w:val="002B50CC"/>
    <w:pPr>
      <w:numPr>
        <w:numId w:val="29"/>
      </w:numPr>
    </w:pPr>
  </w:style>
  <w:style w:type="character" w:styleId="Strong">
    <w:name w:val="Strong"/>
    <w:basedOn w:val="DefaultParagraphFont"/>
    <w:uiPriority w:val="22"/>
    <w:qFormat/>
    <w:rsid w:val="00657E0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279BA"/>
    <w:rPr>
      <w:rFonts w:ascii="Arial" w:eastAsiaTheme="majorEastAsia" w:hAnsi="Arial" w:cstheme="majorBidi"/>
      <w:b/>
      <w:szCs w:val="26"/>
    </w:rPr>
  </w:style>
  <w:style w:type="paragraph" w:customStyle="1" w:styleId="function">
    <w:name w:val="function"/>
    <w:basedOn w:val="Normal"/>
    <w:rsid w:val="00EC39C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customStyle="1" w:styleId="footerdetails">
    <w:name w:val="footerdetails"/>
    <w:basedOn w:val="Normal"/>
    <w:rsid w:val="00146E89"/>
    <w:rPr>
      <w:sz w:val="16"/>
    </w:rPr>
  </w:style>
  <w:style w:type="paragraph" w:styleId="NormalWeb">
    <w:name w:val="Normal (Web)"/>
    <w:basedOn w:val="Normal"/>
    <w:uiPriority w:val="99"/>
    <w:semiHidden/>
    <w:unhideWhenUsed/>
    <w:rsid w:val="00801F0B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customStyle="1" w:styleId="titel">
    <w:name w:val="titel"/>
    <w:basedOn w:val="Normal"/>
    <w:rsid w:val="00B2538B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customStyle="1" w:styleId="seitentitel">
    <w:name w:val="seitentitel"/>
    <w:basedOn w:val="Normal"/>
    <w:link w:val="seitentitelZchn"/>
    <w:qFormat/>
    <w:rsid w:val="00BB0684"/>
    <w:pPr>
      <w:tabs>
        <w:tab w:val="left" w:pos="1276"/>
      </w:tabs>
    </w:pPr>
    <w:rPr>
      <w:b/>
      <w:sz w:val="28"/>
    </w:rPr>
  </w:style>
  <w:style w:type="paragraph" w:customStyle="1" w:styleId="TraktandumThema">
    <w:name w:val="Traktandum/Thema"/>
    <w:basedOn w:val="Normal"/>
    <w:link w:val="TraktandumThemaZchn"/>
    <w:rsid w:val="00616620"/>
    <w:pPr>
      <w:spacing w:after="260"/>
    </w:pPr>
  </w:style>
  <w:style w:type="character" w:customStyle="1" w:styleId="seitentitelZchn">
    <w:name w:val="seitentitel Zchn"/>
    <w:basedOn w:val="DefaultParagraphFont"/>
    <w:link w:val="seitentitel"/>
    <w:rsid w:val="00BB0684"/>
    <w:rPr>
      <w:rFonts w:ascii="Arial" w:hAnsi="Arial"/>
      <w:b/>
      <w:sz w:val="28"/>
    </w:rPr>
  </w:style>
  <w:style w:type="paragraph" w:customStyle="1" w:styleId="traktandenliste">
    <w:name w:val="traktandenliste"/>
    <w:basedOn w:val="TraktandumThema"/>
    <w:link w:val="traktandenlisteZchn"/>
    <w:rsid w:val="00616620"/>
    <w:pPr>
      <w:numPr>
        <w:numId w:val="43"/>
      </w:numPr>
    </w:pPr>
  </w:style>
  <w:style w:type="character" w:customStyle="1" w:styleId="TraktandumThemaZchn">
    <w:name w:val="Traktandum/Thema Zchn"/>
    <w:basedOn w:val="DefaultParagraphFont"/>
    <w:link w:val="TraktandumThema"/>
    <w:rsid w:val="00616620"/>
    <w:rPr>
      <w:rFonts w:ascii="Arial" w:hAnsi="Arial"/>
    </w:rPr>
  </w:style>
  <w:style w:type="character" w:customStyle="1" w:styleId="traktandenlisteZchn">
    <w:name w:val="traktandenliste Zchn"/>
    <w:basedOn w:val="TraktandumThemaZchn"/>
    <w:link w:val="traktandenliste"/>
    <w:rsid w:val="00616620"/>
    <w:rPr>
      <w:rFonts w:ascii="Arial" w:hAnsi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D5"/>
    <w:pPr>
      <w:numPr>
        <w:ilvl w:val="1"/>
      </w:numPr>
      <w:contextualSpacing/>
    </w:pPr>
    <w:rPr>
      <w:rFonts w:eastAsiaTheme="majorEastAsia" w:cstheme="majorBidi"/>
      <w:iCs/>
      <w:spacing w:val="15"/>
      <w:kern w:val="28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CD5"/>
    <w:rPr>
      <w:rFonts w:ascii="Arial" w:eastAsiaTheme="majorEastAsia" w:hAnsi="Arial" w:cstheme="majorBidi"/>
      <w:iCs/>
      <w:spacing w:val="15"/>
      <w:kern w:val="28"/>
      <w:sz w:val="28"/>
      <w:szCs w:val="24"/>
    </w:rPr>
  </w:style>
  <w:style w:type="paragraph" w:customStyle="1" w:styleId="untertitel">
    <w:name w:val="untertitel"/>
    <w:basedOn w:val="Subtitle"/>
    <w:link w:val="untertitelZchn"/>
    <w:qFormat/>
    <w:rsid w:val="00CA3CD5"/>
  </w:style>
  <w:style w:type="character" w:customStyle="1" w:styleId="untertitelZchn">
    <w:name w:val="untertitel Zchn"/>
    <w:basedOn w:val="SubtitleChar"/>
    <w:link w:val="untertitel"/>
    <w:rsid w:val="00CA3CD5"/>
    <w:rPr>
      <w:rFonts w:ascii="Arial" w:eastAsiaTheme="majorEastAsia" w:hAnsi="Arial" w:cstheme="majorBidi"/>
      <w:iCs/>
      <w:spacing w:val="15"/>
      <w:kern w:val="28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E5902"/>
    <w:rPr>
      <w:rFonts w:ascii="Arial" w:eastAsiaTheme="majorEastAsia" w:hAnsi="Arial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5902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E5902"/>
    <w:rPr>
      <w:rFonts w:ascii="Arial" w:eastAsiaTheme="majorEastAsia" w:hAnsi="Arial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1E5902"/>
    <w:rPr>
      <w:rFonts w:ascii="Arial" w:eastAsiaTheme="majorEastAsia" w:hAnsi="Arial" w:cstheme="majorBidi"/>
      <w:i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9279B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23" Type="http://schemas.openxmlformats.org/officeDocument/2006/relationships/glossaryDocument" Target="glossary/document.xml"/><Relationship Id="rId10" Type="http://schemas.openxmlformats.org/officeDocument/2006/relationships/numbering" Target="numbering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Iglesias\OneDrive%20-%20officeatwork%20AG\Desktop\Projects%202021\fhnw.ch\Vorlagen\FHNW_Briefvorlage_A4_mit_Logo_d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545A24D22543498D375BC2A65F534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4C27073-E5DC-4B3B-8DDD-73B7F1DD98FF}"/>
      </w:docPartPr>
      <w:docPartBody>
        <w:p w:rsidR="009A3A74" w:rsidRDefault="00E46107" w:rsidP="00E46107">
          <w:pPr>
            <w:pStyle w:val="C1545A24D22543498D375BC2A65F534F"/>
          </w:pPr>
          <w:r w:rsidRPr="00582B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72A0A187324BCC9964C1C7D8949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49431-3DDE-4B93-B11D-BA1C1F5305A3}"/>
      </w:docPartPr>
      <w:docPartBody>
        <w:p w:rsidR="00000000" w:rsidRDefault="00A6326E">
          <w:r w:rsidRPr="00894A9E">
            <w:rPr>
              <w:rStyle w:val="PlaceholderText"/>
            </w:rPr>
            <w:t>​</w:t>
          </w:r>
        </w:p>
      </w:docPartBody>
    </w:docPart>
    <w:docPart>
      <w:docPartPr>
        <w:name w:val="C7C0FF6AB4AB4D50BDEEED1656A00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B1EFF-DB6C-45E1-BAAD-A1A9799B176F}"/>
      </w:docPartPr>
      <w:docPartBody>
        <w:p w:rsidR="00000000" w:rsidRDefault="00A6326E">
          <w:r w:rsidRPr="00894A9E">
            <w:rPr>
              <w:rStyle w:val="PlaceholderText"/>
            </w:rPr>
            <w:t>​</w:t>
          </w:r>
        </w:p>
      </w:docPartBody>
    </w:docPart>
    <w:docPart>
      <w:docPartPr>
        <w:name w:val="1F00EB4251A64F71A4E813F289467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055A3-89F3-41D1-8A37-7A25E5A85CCD}"/>
      </w:docPartPr>
      <w:docPartBody>
        <w:p w:rsidR="00000000" w:rsidRDefault="00A6326E">
          <w:r w:rsidRPr="00894A9E">
            <w:rPr>
              <w:rStyle w:val="PlaceholderText"/>
            </w:rPr>
            <w:t>​</w:t>
          </w:r>
        </w:p>
      </w:docPartBody>
    </w:docPart>
    <w:docPart>
      <w:docPartPr>
        <w:name w:val="FFFB8951B06344BD9C201A6E0EC02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548A8-E3FA-470D-8D8C-89C9037D2D77}"/>
      </w:docPartPr>
      <w:docPartBody>
        <w:p w:rsidR="00000000" w:rsidRDefault="00A6326E">
          <w:r w:rsidRPr="00894A9E">
            <w:rPr>
              <w:rStyle w:val="Placehold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DC"/>
    <w:rsid w:val="00014280"/>
    <w:rsid w:val="000234C0"/>
    <w:rsid w:val="000333A3"/>
    <w:rsid w:val="001320FC"/>
    <w:rsid w:val="00155E2A"/>
    <w:rsid w:val="001E34F7"/>
    <w:rsid w:val="001F0F78"/>
    <w:rsid w:val="002206A0"/>
    <w:rsid w:val="00296220"/>
    <w:rsid w:val="002C20DE"/>
    <w:rsid w:val="002F698D"/>
    <w:rsid w:val="00302E8E"/>
    <w:rsid w:val="00315789"/>
    <w:rsid w:val="00330518"/>
    <w:rsid w:val="00394CBF"/>
    <w:rsid w:val="0043214F"/>
    <w:rsid w:val="004351F3"/>
    <w:rsid w:val="00454B1D"/>
    <w:rsid w:val="00455B05"/>
    <w:rsid w:val="0050371B"/>
    <w:rsid w:val="005939AC"/>
    <w:rsid w:val="005B231E"/>
    <w:rsid w:val="005B73B0"/>
    <w:rsid w:val="00630BDC"/>
    <w:rsid w:val="006A4B76"/>
    <w:rsid w:val="006E4ACA"/>
    <w:rsid w:val="006F6104"/>
    <w:rsid w:val="00757B41"/>
    <w:rsid w:val="007A46BC"/>
    <w:rsid w:val="0082412E"/>
    <w:rsid w:val="00853DCF"/>
    <w:rsid w:val="00874B25"/>
    <w:rsid w:val="008C1201"/>
    <w:rsid w:val="008C18EE"/>
    <w:rsid w:val="00907A41"/>
    <w:rsid w:val="00923CDA"/>
    <w:rsid w:val="0094724B"/>
    <w:rsid w:val="009A3A74"/>
    <w:rsid w:val="009B6AD1"/>
    <w:rsid w:val="009D4615"/>
    <w:rsid w:val="00A118B4"/>
    <w:rsid w:val="00A323D7"/>
    <w:rsid w:val="00A42571"/>
    <w:rsid w:val="00A6326E"/>
    <w:rsid w:val="00AA72A5"/>
    <w:rsid w:val="00B95F1A"/>
    <w:rsid w:val="00BD3EAA"/>
    <w:rsid w:val="00BF5C7B"/>
    <w:rsid w:val="00C03A7D"/>
    <w:rsid w:val="00C13816"/>
    <w:rsid w:val="00C6558D"/>
    <w:rsid w:val="00CB3F46"/>
    <w:rsid w:val="00D17726"/>
    <w:rsid w:val="00D6329B"/>
    <w:rsid w:val="00E46107"/>
    <w:rsid w:val="00EA3201"/>
    <w:rsid w:val="00EF5127"/>
    <w:rsid w:val="00F21A95"/>
    <w:rsid w:val="00FA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26E"/>
    <w:rPr>
      <w:color w:val="808080"/>
    </w:rPr>
  </w:style>
  <w:style w:type="paragraph" w:customStyle="1" w:styleId="C1545A24D22543498D375BC2A65F534F">
    <w:name w:val="C1545A24D22543498D375BC2A65F534F"/>
    <w:rsid w:val="00E461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4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FA09F69-C8AB-4739-8701-C0363717FFA5}">
  <we:reference id="444c804e-8891-41f9-b246-f6dac759fca9" version="3.1.0.0" store="EXCatalog" storeType="EXCatalog"/>
  <we:alternateReferences>
    <we:reference id="WA104380518" version="3.1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BC53E2C-63C0-440E-AACE-F510AA6E858C}">
  <we:reference id="e765dd0b-6697-44aa-9025-1ce65686c598" version="3.1.0.0" store="EXCatalog" storeType="EXCatalog"/>
  <we:alternateReferences>
    <we:reference id="WA104380519" version="3.1.0.0" store="en-US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E8E528C-CDED-4C33-BA2F-CE7B3FC6978D}">
  <we:reference id="ea375709-5511-4a7d-9ad9-0150d03e7fbe" version="3.1.0.0" store="EXCatalog" storeType="EXCatalog"/>
  <we:alternateReferences>
    <we:reference id="WA104380602" version="3.1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9EC43C3EC6C4F801E7AAA80A3BF26" ma:contentTypeVersion="6" ma:contentTypeDescription="Ein neues Dokument erstellen." ma:contentTypeScope="" ma:versionID="e3643964c7a02fee849dd43304b9b0ab">
  <xsd:schema xmlns:xsd="http://www.w3.org/2001/XMLSchema" xmlns:xs="http://www.w3.org/2001/XMLSchema" xmlns:p="http://schemas.microsoft.com/office/2006/metadata/properties" xmlns:ns2="4b7740e2-dd4b-4a20-9a64-b0a52f3a0c59" targetNamespace="http://schemas.microsoft.com/office/2006/metadata/properties" ma:root="true" ma:fieldsID="9549ed6240f72f13d5a20d4c8719faa4" ns2:_="">
    <xsd:import namespace="4b7740e2-dd4b-4a20-9a64-b0a52f3a0c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itle0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740e2-dd4b-4a20-9a64-b0a52f3a0c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itle0" ma:index="10" nillable="true" ma:displayName="Title" ma:format="Dropdown" ma:internalName="Title0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dataConnections xmlns="http://schema.officeatwork365.com/2015/dataConnections">
  <definitions>officeatworkDocumentPart: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</definitions>
</dataConnection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tle0 xmlns="4b7740e2-dd4b-4a20-9a64-b0a52f3a0c59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templateReference xmlns="http://schema.officeatwork.com/2022/templateReference">
  <reference>officeatworkDocumentPart: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</reference>
</templateReference>
</file>

<file path=customXml/item8.xml><?xml version="1.0" encoding="utf-8"?>
<designSettings xmlns="http://schema.officeatwork365.com/2015/designSettings">
  <settings>officeatworkDocumentPart: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</settings>
</designSettings>
</file>

<file path=customXml/item9.xml><?xml version="1.0" encoding="utf-8"?>
<evaluation xmlns="http://schema.officeatwork365.com/2015/evaluation">
  <parameters>officeatworkDocumentPart: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</parameters>
</evaluation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62FD11-357C-4B6A-9715-4D41433E7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2B521D-639E-498A-BAED-2532A4C30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740e2-dd4b-4a20-9a64-b0a52f3a0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8397A8-9A63-417A-BC1C-FE8B3289520B}">
  <ds:schemaRefs>
    <ds:schemaRef ds:uri="http://schema.officeatwork365.com/2015/dataConnections"/>
  </ds:schemaRefs>
</ds:datastoreItem>
</file>

<file path=customXml/itemProps5.xml><?xml version="1.0" encoding="utf-8"?>
<ds:datastoreItem xmlns:ds="http://schemas.openxmlformats.org/officeDocument/2006/customXml" ds:itemID="{1F6B0FBB-D13E-4918-976D-793DDDB207D9}">
  <ds:schemaRefs>
    <ds:schemaRef ds:uri="http://schemas.microsoft.com/office/2006/metadata/properties"/>
    <ds:schemaRef ds:uri="http://schemas.microsoft.com/office/infopath/2007/PartnerControls"/>
    <ds:schemaRef ds:uri="4b7740e2-dd4b-4a20-9a64-b0a52f3a0c59"/>
  </ds:schemaRefs>
</ds:datastoreItem>
</file>

<file path=customXml/itemProps6.xml><?xml version="1.0" encoding="utf-8"?>
<ds:datastoreItem xmlns:ds="http://schemas.openxmlformats.org/officeDocument/2006/customXml" ds:itemID="{B015B207-2E71-45A5-8DAF-80510AF974A8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D65DB0B9-72EB-15D9-C1FF-EE1E5CDF8B87}">
  <ds:schemaRefs>
    <ds:schemaRef ds:uri="http://schema.officeatwork.com/2022/templateReference"/>
  </ds:schemaRefs>
</ds:datastoreItem>
</file>

<file path=customXml/itemProps8.xml><?xml version="1.0" encoding="utf-8"?>
<ds:datastoreItem xmlns:ds="http://schemas.openxmlformats.org/officeDocument/2006/customXml" ds:itemID="{D773D8FB-3572-49DF-A576-B2095305EB82}">
  <ds:schemaRefs>
    <ds:schemaRef ds:uri="http://schema.officeatwork365.com/2015/designSettings"/>
  </ds:schemaRefs>
</ds:datastoreItem>
</file>

<file path=customXml/itemProps9.xml><?xml version="1.0" encoding="utf-8"?>
<ds:datastoreItem xmlns:ds="http://schemas.openxmlformats.org/officeDocument/2006/customXml" ds:itemID="{BB997686-FA65-434D-A2A8-EEFAC98AA5DE}">
  <ds:schemaRefs>
    <ds:schemaRef ds:uri="http://schema.officeatwork365.com/2015/evalu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FHNW_Briefvorlage_A4_mit_Logo_de</Template>
  <TotalTime>0</TotalTime>
  <Pages>3</Pages>
  <Words>720</Words>
  <Characters>4109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Fachhochschule Nordwestschweiz</Company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Fachhochschule Nordwestschweiz FHNW</dc:creator>
  <cp:lastModifiedBy>Susanne Suter</cp:lastModifiedBy>
  <cp:revision>1</cp:revision>
  <cp:lastPrinted>2015-11-18T15:27:00Z</cp:lastPrinted>
  <dcterms:created xsi:type="dcterms:W3CDTF">2022-04-21T07:53:00Z</dcterms:created>
  <dcterms:modified xsi:type="dcterms:W3CDTF">2023-09-15T15:25:00Z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0x01010019F9EC43C3EC6C4F801E7AAA80A3BF26</vt:lpwstr>
  </property>
</Properties>
</file>