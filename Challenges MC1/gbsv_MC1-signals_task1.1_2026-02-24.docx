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alias w:val="Dokument Informationen"/>
        <w:tag w:val="officeatworkDocumentPart: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"/>
        <w:id w:val="-695539582"/>
        <w:lock w:val="sdtLocked"/>
        <w:placeholder>
          <w:docPart w:val="C1545A24D22543498D375BC2A65F534F"/>
        </w:placeholder>
      </w:sdtPr>
      <w:sdtEndPr/>
      <w:sdtContent>
        <w:p w14:paraId="6D7D824C" w14:textId="704B4552" w:rsidR="002F75DA" w:rsidRPr="00F70E05" w:rsidRDefault="002F75DA" w:rsidP="002F75DA">
          <w:pPr>
            <w:pStyle w:val="berschrift1ohneNummerierung"/>
            <w:rPr>
              <w:lang w:val="en-US"/>
            </w:rPr>
          </w:pPr>
          <w:proofErr w:type="spellStart"/>
          <w:r w:rsidRPr="00F70E05">
            <w:rPr>
              <w:lang w:val="en-US"/>
            </w:rPr>
            <w:t>gbsv</w:t>
          </w:r>
          <w:proofErr w:type="spellEnd"/>
          <w:r w:rsidRPr="00F70E05">
            <w:rPr>
              <w:lang w:val="en-US"/>
            </w:rPr>
            <w:t xml:space="preserve"> Mini-Challenge 1</w:t>
          </w:r>
        </w:p>
      </w:sdtContent>
    </w:sdt>
    <w:p w14:paraId="773313AD" w14:textId="2A0E7F80" w:rsidR="002F75DA" w:rsidRPr="00F70E05" w:rsidRDefault="002F75DA" w:rsidP="00F17BA5">
      <w:pPr>
        <w:spacing w:after="200" w:line="276" w:lineRule="auto"/>
        <w:rPr>
          <w:lang w:val="en-US"/>
        </w:rPr>
      </w:pPr>
      <w:r w:rsidRPr="00F70E05">
        <w:rPr>
          <w:lang w:val="en-US"/>
        </w:rPr>
        <w:t>2026-02-</w:t>
      </w:r>
      <w:r w:rsidR="004F2B11">
        <w:rPr>
          <w:lang w:val="en-US"/>
        </w:rPr>
        <w:t>2</w:t>
      </w:r>
      <w:r w:rsidR="00813686">
        <w:rPr>
          <w:lang w:val="en-US"/>
        </w:rPr>
        <w:t>4</w:t>
      </w:r>
    </w:p>
    <w:p w14:paraId="5DE2B4DA" w14:textId="2BC6FCBB" w:rsidR="002F75DA" w:rsidRPr="00F70E05" w:rsidRDefault="002F75DA" w:rsidP="002F75DA">
      <w:pPr>
        <w:pStyle w:val="berschrift1ohneNummerierung"/>
        <w:rPr>
          <w:lang w:val="en-US"/>
        </w:rPr>
      </w:pPr>
      <w:r w:rsidRPr="00F70E05">
        <w:rPr>
          <w:lang w:val="en-US"/>
        </w:rPr>
        <w:t>General Information</w:t>
      </w:r>
    </w:p>
    <w:p w14:paraId="1D55E44A" w14:textId="0E64657D" w:rsidR="002F75DA" w:rsidRPr="00F70E05" w:rsidRDefault="002F75DA" w:rsidP="002F75DA">
      <w:pPr>
        <w:spacing w:after="200" w:line="276" w:lineRule="auto"/>
        <w:rPr>
          <w:lang w:val="en-US"/>
        </w:rPr>
      </w:pPr>
      <w:r w:rsidRPr="00F70E05">
        <w:rPr>
          <w:lang w:val="en-US"/>
        </w:rPr>
        <w:t>In this mini-challenge, a profile of a country (</w:t>
      </w:r>
      <w:proofErr w:type="spellStart"/>
      <w:r w:rsidRPr="00F70E05">
        <w:rPr>
          <w:lang w:val="en-US"/>
        </w:rPr>
        <w:t>Steckbrief</w:t>
      </w:r>
      <w:proofErr w:type="spellEnd"/>
      <w:r w:rsidRPr="00F70E05">
        <w:rPr>
          <w:lang w:val="en-US"/>
        </w:rPr>
        <w:t xml:space="preserve">) will be compiled in the form of experiments in foundations in image and signal processing to assess aspects of LO1-LO3. Each student will submit a unique solution with individual data and analysis. This means you will choose images and signals themed suitably for your selected country and the tasks assigned to you. Unless otherwise mentioned, existing libraries may be used. </w:t>
      </w:r>
    </w:p>
    <w:p w14:paraId="0B815E70" w14:textId="77777777" w:rsidR="002F75DA" w:rsidRPr="00F70E05" w:rsidRDefault="002F75DA" w:rsidP="002F75DA">
      <w:pPr>
        <w:spacing w:after="200" w:line="276" w:lineRule="auto"/>
        <w:rPr>
          <w:lang w:val="en-US"/>
        </w:rPr>
      </w:pPr>
      <w:r w:rsidRPr="00F70E05">
        <w:rPr>
          <w:lang w:val="en-US"/>
        </w:rPr>
        <w:t xml:space="preserve">Note: Certain tasks are kept open-ended. Set your own frame for the limitation or ask if the boundaries are not clear to you. As a rule of thumb one day should take you around 2h +/-30min per day. Appropriate data selection, pinpoint creativity, moderate diversity, and critical thinking are sought rather than extensive submissions. </w:t>
      </w:r>
    </w:p>
    <w:p w14:paraId="7D10A9CE" w14:textId="77777777" w:rsidR="002F75DA" w:rsidRPr="00F70E05" w:rsidRDefault="002F75DA" w:rsidP="002F75DA">
      <w:pPr>
        <w:spacing w:after="200" w:line="276" w:lineRule="auto"/>
        <w:rPr>
          <w:b/>
          <w:bCs/>
          <w:lang w:val="en-US"/>
        </w:rPr>
      </w:pPr>
      <w:r w:rsidRPr="00F70E05">
        <w:rPr>
          <w:b/>
          <w:bCs/>
          <w:lang w:val="en-US"/>
        </w:rPr>
        <w:t>Version Individual Rhythm</w:t>
      </w:r>
    </w:p>
    <w:p w14:paraId="12732F10" w14:textId="2E043F98" w:rsidR="002F75DA" w:rsidRPr="00F70E05" w:rsidRDefault="002F75DA" w:rsidP="008C4FBA">
      <w:pPr>
        <w:pStyle w:val="ListParagraph"/>
        <w:numPr>
          <w:ilvl w:val="0"/>
          <w:numId w:val="12"/>
        </w:numPr>
        <w:spacing w:after="200" w:line="276" w:lineRule="auto"/>
        <w:rPr>
          <w:lang w:val="en-US"/>
        </w:rPr>
      </w:pPr>
      <w:r w:rsidRPr="00F70E05">
        <w:rPr>
          <w:lang w:val="en-US"/>
        </w:rPr>
        <w:t>Conduct your MC according to your own schedule/rhythm</w:t>
      </w:r>
    </w:p>
    <w:p w14:paraId="67E12638" w14:textId="73B490E0" w:rsidR="002F75DA" w:rsidRPr="00F70E05" w:rsidRDefault="002F75DA" w:rsidP="008C4FBA">
      <w:pPr>
        <w:pStyle w:val="ListParagraph"/>
        <w:numPr>
          <w:ilvl w:val="0"/>
          <w:numId w:val="12"/>
        </w:numPr>
        <w:spacing w:after="200" w:line="276" w:lineRule="auto"/>
        <w:rPr>
          <w:lang w:val="en-US"/>
        </w:rPr>
      </w:pPr>
      <w:r w:rsidRPr="00F70E05">
        <w:rPr>
          <w:lang w:val="en-US"/>
        </w:rPr>
        <w:t>Mandatory check-in (review meeting): MC is only graded if a check-in was conducted.</w:t>
      </w:r>
    </w:p>
    <w:p w14:paraId="3FB3EC21" w14:textId="77777777" w:rsidR="002F75DA" w:rsidRPr="00F70E05" w:rsidRDefault="002F75DA" w:rsidP="002F75DA">
      <w:pPr>
        <w:pStyle w:val="berschrift2ohneNummerierung"/>
        <w:rPr>
          <w:lang w:val="en-US"/>
        </w:rPr>
      </w:pPr>
      <w:r w:rsidRPr="00F70E05">
        <w:rPr>
          <w:lang w:val="en-US"/>
        </w:rPr>
        <w:t>Version 15-Day Challenge</w:t>
      </w:r>
    </w:p>
    <w:p w14:paraId="01DB467A" w14:textId="0F22A72D" w:rsidR="002F75DA" w:rsidRPr="003E0E84" w:rsidRDefault="002F75DA" w:rsidP="008C4FBA">
      <w:pPr>
        <w:pStyle w:val="ListParagraph"/>
        <w:numPr>
          <w:ilvl w:val="0"/>
          <w:numId w:val="13"/>
        </w:numPr>
        <w:spacing w:after="200" w:line="276" w:lineRule="auto"/>
        <w:rPr>
          <w:lang w:val="en-US"/>
        </w:rPr>
      </w:pPr>
      <w:r w:rsidRPr="003E0E84">
        <w:rPr>
          <w:lang w:val="en-US"/>
        </w:rPr>
        <w:t>Profit from regular feedback</w:t>
      </w:r>
    </w:p>
    <w:p w14:paraId="1F93D92F" w14:textId="09D4B215" w:rsidR="00D0284A" w:rsidRDefault="002F75DA" w:rsidP="00D0284A">
      <w:pPr>
        <w:pStyle w:val="ListParagraph"/>
        <w:numPr>
          <w:ilvl w:val="0"/>
          <w:numId w:val="13"/>
        </w:numPr>
        <w:spacing w:after="200" w:line="276" w:lineRule="auto"/>
        <w:rPr>
          <w:lang w:val="en-US"/>
        </w:rPr>
      </w:pPr>
      <w:r w:rsidRPr="003E0E84">
        <w:rPr>
          <w:lang w:val="en-US"/>
        </w:rPr>
        <w:t xml:space="preserve">Earn 1 bonus </w:t>
      </w:r>
      <w:r w:rsidR="002D77F7">
        <w:rPr>
          <w:lang w:val="en-US"/>
        </w:rPr>
        <w:t>credit</w:t>
      </w:r>
      <w:r w:rsidRPr="003E0E84">
        <w:rPr>
          <w:lang w:val="en-US"/>
        </w:rPr>
        <w:t xml:space="preserve"> per submitted day if you submit at least 1</w:t>
      </w:r>
      <w:r w:rsidR="0014784E">
        <w:rPr>
          <w:lang w:val="en-US"/>
        </w:rPr>
        <w:t>0</w:t>
      </w:r>
      <w:r w:rsidRPr="003E0E84">
        <w:rPr>
          <w:lang w:val="en-US"/>
        </w:rPr>
        <w:t xml:space="preserve"> days</w:t>
      </w:r>
    </w:p>
    <w:p w14:paraId="5D0CCA03" w14:textId="26933B83" w:rsidR="00E55631" w:rsidRDefault="009646D9" w:rsidP="008C4FBA">
      <w:pPr>
        <w:pStyle w:val="ListParagraph"/>
        <w:numPr>
          <w:ilvl w:val="0"/>
          <w:numId w:val="13"/>
        </w:numPr>
        <w:spacing w:after="200" w:line="276" w:lineRule="auto"/>
        <w:rPr>
          <w:lang w:val="en-US"/>
        </w:rPr>
      </w:pPr>
      <w:r>
        <w:rPr>
          <w:lang w:val="en-US"/>
        </w:rPr>
        <w:t xml:space="preserve">Bonus credits: </w:t>
      </w:r>
      <w:r w:rsidR="00E55631" w:rsidRPr="00E55631">
        <w:rPr>
          <w:lang w:val="en-US"/>
        </w:rPr>
        <w:t>up to +0.33 added to final grade (scaled to 15; capped at 6.0</w:t>
      </w:r>
      <w:r>
        <w:rPr>
          <w:lang w:val="en-US"/>
        </w:rPr>
        <w:t xml:space="preserve"> for maximum grade</w:t>
      </w:r>
      <w:r w:rsidR="00E55631" w:rsidRPr="00E55631">
        <w:rPr>
          <w:lang w:val="en-US"/>
        </w:rPr>
        <w:t>)</w:t>
      </w:r>
    </w:p>
    <w:p w14:paraId="2052CB1D" w14:textId="6452F1A2" w:rsidR="002F75DA" w:rsidRDefault="002F75DA" w:rsidP="008C4FBA">
      <w:pPr>
        <w:pStyle w:val="ListParagraph"/>
        <w:numPr>
          <w:ilvl w:val="0"/>
          <w:numId w:val="13"/>
        </w:numPr>
        <w:spacing w:after="200" w:line="276" w:lineRule="auto"/>
        <w:rPr>
          <w:lang w:val="en-US"/>
        </w:rPr>
      </w:pPr>
      <w:r w:rsidRPr="003E0E84">
        <w:rPr>
          <w:lang w:val="en-US"/>
        </w:rPr>
        <w:t>Revisions are allowed until day 15 if changes are clearly highlighted in color. Code does not need to be colored, but a colored text tag should mark start and end of code changes.</w:t>
      </w:r>
    </w:p>
    <w:p w14:paraId="34AA521C" w14:textId="07EF46EA" w:rsidR="000A6B54" w:rsidRPr="003E0E84" w:rsidRDefault="000A6B54" w:rsidP="008C4FBA">
      <w:pPr>
        <w:pStyle w:val="ListParagraph"/>
        <w:numPr>
          <w:ilvl w:val="0"/>
          <w:numId w:val="13"/>
        </w:numPr>
        <w:spacing w:after="200" w:line="276" w:lineRule="auto"/>
        <w:rPr>
          <w:lang w:val="en-US"/>
        </w:rPr>
      </w:pPr>
      <w:r w:rsidRPr="000A6B54">
        <w:rPr>
          <w:lang w:val="en-US"/>
        </w:rPr>
        <w:t xml:space="preserve">Submission deadline: all entries must be submitted by </w:t>
      </w:r>
      <w:r>
        <w:rPr>
          <w:lang w:val="en-US"/>
        </w:rPr>
        <w:t>d</w:t>
      </w:r>
      <w:r w:rsidRPr="000A6B54">
        <w:rPr>
          <w:lang w:val="en-US"/>
        </w:rPr>
        <w:t>ay 15 (per challenge)</w:t>
      </w:r>
    </w:p>
    <w:p w14:paraId="2346DF05" w14:textId="77777777" w:rsidR="002F75DA" w:rsidRPr="00F70E05" w:rsidRDefault="002F75DA" w:rsidP="002F75DA">
      <w:pPr>
        <w:pStyle w:val="berschrift2ohneNummerierung"/>
        <w:rPr>
          <w:lang w:val="en-US"/>
        </w:rPr>
      </w:pPr>
      <w:r w:rsidRPr="00F70E05">
        <w:rPr>
          <w:lang w:val="en-US"/>
        </w:rPr>
        <w:t>Submission and Grading</w:t>
      </w:r>
    </w:p>
    <w:p w14:paraId="70E6813B" w14:textId="5399A00D" w:rsidR="002F75DA" w:rsidRPr="00F70E05" w:rsidRDefault="002F75DA" w:rsidP="008C4FBA">
      <w:pPr>
        <w:pStyle w:val="ListParagraph"/>
        <w:numPr>
          <w:ilvl w:val="0"/>
          <w:numId w:val="14"/>
        </w:numPr>
        <w:spacing w:after="200" w:line="276" w:lineRule="auto"/>
        <w:rPr>
          <w:lang w:val="en-US"/>
        </w:rPr>
      </w:pPr>
      <w:r w:rsidRPr="00F70E05">
        <w:rPr>
          <w:lang w:val="en-US"/>
        </w:rPr>
        <w:t xml:space="preserve">Submission </w:t>
      </w:r>
      <w:proofErr w:type="gramStart"/>
      <w:r w:rsidRPr="00F70E05">
        <w:rPr>
          <w:lang w:val="en-US"/>
        </w:rPr>
        <w:t>are</w:t>
      </w:r>
      <w:proofErr w:type="gramEnd"/>
      <w:r w:rsidRPr="00F70E05">
        <w:rPr>
          <w:lang w:val="en-US"/>
        </w:rPr>
        <w:t xml:space="preserve"> conducted via Microsoft Teams Assignments in the </w:t>
      </w:r>
      <w:proofErr w:type="spellStart"/>
      <w:r w:rsidRPr="00F70E05">
        <w:rPr>
          <w:lang w:val="en-US"/>
        </w:rPr>
        <w:t>gbsv</w:t>
      </w:r>
      <w:proofErr w:type="spellEnd"/>
      <w:r w:rsidRPr="00F70E05">
        <w:rPr>
          <w:lang w:val="en-US"/>
        </w:rPr>
        <w:t xml:space="preserve"> Teams.</w:t>
      </w:r>
    </w:p>
    <w:p w14:paraId="3A7CE480" w14:textId="77777777" w:rsidR="002F75DA" w:rsidRPr="00F70E05" w:rsidRDefault="002F75DA" w:rsidP="008C4FBA">
      <w:pPr>
        <w:pStyle w:val="ListParagraph"/>
        <w:numPr>
          <w:ilvl w:val="0"/>
          <w:numId w:val="14"/>
        </w:numPr>
        <w:spacing w:after="200" w:line="276" w:lineRule="auto"/>
        <w:rPr>
          <w:lang w:val="en-US"/>
        </w:rPr>
      </w:pPr>
      <w:r w:rsidRPr="00F70E05">
        <w:rPr>
          <w:lang w:val="en-US"/>
        </w:rPr>
        <w:t>Deliverables:</w:t>
      </w:r>
    </w:p>
    <w:p w14:paraId="18326AFF" w14:textId="3910DAF2" w:rsidR="002F75DA" w:rsidRPr="00F70E05" w:rsidRDefault="002F75DA" w:rsidP="008C4FBA">
      <w:pPr>
        <w:pStyle w:val="ListParagraph"/>
        <w:numPr>
          <w:ilvl w:val="1"/>
          <w:numId w:val="14"/>
        </w:numPr>
        <w:spacing w:after="200" w:line="276" w:lineRule="auto"/>
        <w:rPr>
          <w:lang w:val="en-US"/>
        </w:rPr>
      </w:pPr>
      <w:r w:rsidRPr="00F70E05">
        <w:rPr>
          <w:lang w:val="en-US"/>
        </w:rPr>
        <w:t>Submit HTML export of your submission</w:t>
      </w:r>
      <w:r w:rsidR="00677888">
        <w:rPr>
          <w:lang w:val="en-US"/>
        </w:rPr>
        <w:t xml:space="preserve"> (one notebook per</w:t>
      </w:r>
      <w:r w:rsidR="00177C77">
        <w:rPr>
          <w:lang w:val="en-US"/>
        </w:rPr>
        <w:t xml:space="preserve"> </w:t>
      </w:r>
      <w:r w:rsidR="00D96829">
        <w:rPr>
          <w:lang w:val="en-US"/>
        </w:rPr>
        <w:t>section 1.1-1-3</w:t>
      </w:r>
      <w:r w:rsidR="00177C77">
        <w:rPr>
          <w:lang w:val="en-US"/>
        </w:rPr>
        <w:t>)</w:t>
      </w:r>
    </w:p>
    <w:p w14:paraId="3821F23D" w14:textId="088B3D22" w:rsidR="002F75DA" w:rsidRPr="00F70E05" w:rsidRDefault="002F75DA" w:rsidP="008C4FBA">
      <w:pPr>
        <w:pStyle w:val="ListParagraph"/>
        <w:numPr>
          <w:ilvl w:val="1"/>
          <w:numId w:val="14"/>
        </w:numPr>
        <w:spacing w:after="200" w:line="276" w:lineRule="auto"/>
        <w:rPr>
          <w:lang w:val="en-US"/>
        </w:rPr>
      </w:pPr>
      <w:r w:rsidRPr="00F70E05">
        <w:rPr>
          <w:lang w:val="en-US"/>
        </w:rPr>
        <w:t>Link to code and results incl. signals/images</w:t>
      </w:r>
      <w:r w:rsidR="00D96829">
        <w:rPr>
          <w:lang w:val="en-US"/>
        </w:rPr>
        <w:t>, if applicable</w:t>
      </w:r>
    </w:p>
    <w:p w14:paraId="55F89A09" w14:textId="6AF13810" w:rsidR="002F75DA" w:rsidRDefault="002F75DA" w:rsidP="008C4FBA">
      <w:pPr>
        <w:pStyle w:val="ListParagraph"/>
        <w:numPr>
          <w:ilvl w:val="1"/>
          <w:numId w:val="14"/>
        </w:numPr>
        <w:spacing w:after="200" w:line="276" w:lineRule="auto"/>
        <w:rPr>
          <w:lang w:val="en-US"/>
        </w:rPr>
      </w:pPr>
      <w:r w:rsidRPr="00F70E05">
        <w:rPr>
          <w:lang w:val="en-US"/>
        </w:rPr>
        <w:t>No zip files are accepted!</w:t>
      </w:r>
    </w:p>
    <w:p w14:paraId="215224B6" w14:textId="7ED3F361" w:rsidR="003E0E84" w:rsidRPr="00F70E05" w:rsidRDefault="003E0E84" w:rsidP="008C4FBA">
      <w:pPr>
        <w:pStyle w:val="ListParagraph"/>
        <w:numPr>
          <w:ilvl w:val="0"/>
          <w:numId w:val="14"/>
        </w:numPr>
        <w:spacing w:after="200" w:line="276" w:lineRule="auto"/>
        <w:rPr>
          <w:lang w:val="en-US"/>
        </w:rPr>
      </w:pPr>
      <w:r>
        <w:rPr>
          <w:lang w:val="en-US"/>
        </w:rPr>
        <w:t>Make sure that audios are playable</w:t>
      </w:r>
      <w:r w:rsidR="007B3795">
        <w:rPr>
          <w:lang w:val="en-US"/>
        </w:rPr>
        <w:t xml:space="preserve"> within notebook exports</w:t>
      </w:r>
    </w:p>
    <w:p w14:paraId="43040304" w14:textId="1E5C9EDA" w:rsidR="002F75DA" w:rsidRDefault="002F75DA" w:rsidP="008C4FBA">
      <w:pPr>
        <w:pStyle w:val="ListParagraph"/>
        <w:numPr>
          <w:ilvl w:val="0"/>
          <w:numId w:val="14"/>
        </w:numPr>
        <w:spacing w:after="200" w:line="276" w:lineRule="auto"/>
        <w:rPr>
          <w:lang w:val="en-US"/>
        </w:rPr>
      </w:pPr>
      <w:r w:rsidRPr="00F70E05">
        <w:rPr>
          <w:lang w:val="en-US"/>
        </w:rPr>
        <w:t xml:space="preserve">See grading rubrics, </w:t>
      </w:r>
      <w:proofErr w:type="spellStart"/>
      <w:r w:rsidRPr="00F70E05">
        <w:rPr>
          <w:lang w:val="en-US"/>
        </w:rPr>
        <w:t>gbsv</w:t>
      </w:r>
      <w:proofErr w:type="spellEnd"/>
      <w:r w:rsidRPr="00F70E05">
        <w:rPr>
          <w:lang w:val="en-US"/>
        </w:rPr>
        <w:t xml:space="preserve"> interpretations and indicators for strong vs. weak performance</w:t>
      </w:r>
    </w:p>
    <w:p w14:paraId="0462E01B" w14:textId="1C256D69" w:rsidR="00BA4AA0" w:rsidRDefault="00BA4AA0" w:rsidP="00BA4AA0">
      <w:pPr>
        <w:pStyle w:val="ListParagraph"/>
        <w:numPr>
          <w:ilvl w:val="0"/>
          <w:numId w:val="14"/>
        </w:numPr>
        <w:spacing w:after="200" w:line="276" w:lineRule="auto"/>
        <w:rPr>
          <w:lang w:val="en-US"/>
        </w:rPr>
      </w:pPr>
      <w:r w:rsidRPr="00BA4AA0">
        <w:rPr>
          <w:lang w:val="en-US"/>
        </w:rPr>
        <w:t>Submissions received after the deadline or submitted via email will not be considered.</w:t>
      </w:r>
    </w:p>
    <w:p w14:paraId="6A5632AA" w14:textId="0E6C3501" w:rsidR="00014C4A" w:rsidRPr="00BA4AA0" w:rsidRDefault="00014C4A" w:rsidP="00014C4A">
      <w:pPr>
        <w:pStyle w:val="ListParagraph"/>
        <w:numPr>
          <w:ilvl w:val="0"/>
          <w:numId w:val="14"/>
        </w:numPr>
        <w:spacing w:after="200" w:line="276" w:lineRule="auto"/>
        <w:rPr>
          <w:lang w:val="en-US"/>
        </w:rPr>
      </w:pPr>
      <w:r w:rsidRPr="00014C4A">
        <w:rPr>
          <w:lang w:val="en-US"/>
        </w:rPr>
        <w:t xml:space="preserve">Assessment is based on the quality of your technical framing and justification, not on whether you adopt a provided example </w:t>
      </w:r>
      <w:r>
        <w:rPr>
          <w:lang w:val="en-US"/>
        </w:rPr>
        <w:t xml:space="preserve">use case </w:t>
      </w:r>
      <w:r w:rsidRPr="00014C4A">
        <w:rPr>
          <w:lang w:val="en-US"/>
        </w:rPr>
        <w:t>or develop your own.</w:t>
      </w:r>
    </w:p>
    <w:p w14:paraId="5066C6FC" w14:textId="603C1F35" w:rsidR="002F75DA" w:rsidRPr="004E6C22" w:rsidRDefault="002F75DA" w:rsidP="00AA78C0">
      <w:pPr>
        <w:pStyle w:val="ListParagraph"/>
        <w:numPr>
          <w:ilvl w:val="0"/>
          <w:numId w:val="14"/>
        </w:numPr>
        <w:spacing w:after="200" w:line="276" w:lineRule="auto"/>
        <w:rPr>
          <w:lang w:val="en-US"/>
        </w:rPr>
      </w:pPr>
      <w:r w:rsidRPr="004E6C22">
        <w:rPr>
          <w:lang w:val="en-US"/>
        </w:rPr>
        <w:br w:type="page"/>
      </w:r>
    </w:p>
    <w:p w14:paraId="5C5FC584" w14:textId="1B1FFE08" w:rsidR="002F75DA" w:rsidRDefault="002F75DA" w:rsidP="008C4FBA">
      <w:pPr>
        <w:pStyle w:val="berschrift1ohneNummerierung"/>
        <w:numPr>
          <w:ilvl w:val="1"/>
          <w:numId w:val="8"/>
        </w:numPr>
        <w:rPr>
          <w:lang w:val="en-US"/>
        </w:rPr>
      </w:pPr>
      <w:r w:rsidRPr="00F70E05">
        <w:rPr>
          <w:lang w:val="en-US"/>
        </w:rPr>
        <w:lastRenderedPageBreak/>
        <w:t>Sampling Theorem</w:t>
      </w:r>
    </w:p>
    <w:p w14:paraId="303110F9" w14:textId="655B0C75" w:rsidR="00252126" w:rsidRPr="00252126" w:rsidRDefault="00252126" w:rsidP="00252126">
      <w:pPr>
        <w:pStyle w:val="berschrift2ohneNummerierung"/>
        <w:rPr>
          <w:lang w:val="en-US"/>
        </w:rPr>
      </w:pPr>
      <w:r>
        <w:rPr>
          <w:lang w:val="en-US"/>
        </w:rPr>
        <w:t>Learning Objectives</w:t>
      </w:r>
    </w:p>
    <w:p w14:paraId="1D4F0144" w14:textId="583CD12A" w:rsidR="00EE00E0" w:rsidRPr="00EE00E0" w:rsidRDefault="00EE00E0" w:rsidP="008C4FBA">
      <w:pPr>
        <w:pStyle w:val="ListParagraph"/>
        <w:numPr>
          <w:ilvl w:val="0"/>
          <w:numId w:val="9"/>
        </w:numPr>
        <w:rPr>
          <w:lang w:val="en-US"/>
        </w:rPr>
      </w:pPr>
      <w:r w:rsidRPr="00EE00E0">
        <w:rPr>
          <w:lang w:val="en-US"/>
        </w:rPr>
        <w:t xml:space="preserve">Conceptual: Apply </w:t>
      </w:r>
      <w:r w:rsidR="00252126">
        <w:rPr>
          <w:lang w:val="en-US"/>
        </w:rPr>
        <w:t xml:space="preserve">the </w:t>
      </w:r>
      <w:r w:rsidRPr="00EE00E0">
        <w:rPr>
          <w:lang w:val="en-US"/>
        </w:rPr>
        <w:t>Nyquist</w:t>
      </w:r>
      <w:r w:rsidR="00252126">
        <w:rPr>
          <w:lang w:val="en-US"/>
        </w:rPr>
        <w:t>-</w:t>
      </w:r>
      <w:r w:rsidRPr="00EE00E0">
        <w:rPr>
          <w:lang w:val="en-US"/>
        </w:rPr>
        <w:t>Shannon theorem to explain aliasing in a domain-specific context.</w:t>
      </w:r>
    </w:p>
    <w:p w14:paraId="6D82D912" w14:textId="2F8A924A" w:rsidR="00EE00E0" w:rsidRPr="00EE00E0" w:rsidRDefault="00EE00E0" w:rsidP="008C4FBA">
      <w:pPr>
        <w:pStyle w:val="ListParagraph"/>
        <w:numPr>
          <w:ilvl w:val="0"/>
          <w:numId w:val="9"/>
        </w:numPr>
        <w:rPr>
          <w:lang w:val="en-US"/>
        </w:rPr>
      </w:pPr>
      <w:r w:rsidRPr="00EE00E0">
        <w:rPr>
          <w:lang w:val="en-US"/>
        </w:rPr>
        <w:t xml:space="preserve">Methodological: Identify a domain-relevant signal where sampling affects information fidelity and </w:t>
      </w:r>
      <w:proofErr w:type="gramStart"/>
      <w:r w:rsidRPr="00EE00E0">
        <w:rPr>
          <w:lang w:val="en-US"/>
        </w:rPr>
        <w:t>derive</w:t>
      </w:r>
      <w:proofErr w:type="gramEnd"/>
      <w:r w:rsidRPr="00EE00E0">
        <w:rPr>
          <w:lang w:val="en-US"/>
        </w:rPr>
        <w:t xml:space="preserve"> its required sampling rate from the bandwidth.</w:t>
      </w:r>
    </w:p>
    <w:p w14:paraId="3F9C6865" w14:textId="2A260190" w:rsidR="00EE00E0" w:rsidRPr="00EE00E0" w:rsidRDefault="00EE00E0" w:rsidP="008C4FBA">
      <w:pPr>
        <w:pStyle w:val="ListParagraph"/>
        <w:numPr>
          <w:ilvl w:val="0"/>
          <w:numId w:val="9"/>
        </w:numPr>
        <w:rPr>
          <w:lang w:val="en-US"/>
        </w:rPr>
      </w:pPr>
      <w:r w:rsidRPr="00EE00E0">
        <w:rPr>
          <w:lang w:val="en-US"/>
        </w:rPr>
        <w:t>Technical: Implement and compare sampling above, at, and below the Nyquist rate.</w:t>
      </w:r>
    </w:p>
    <w:p w14:paraId="1C359F02" w14:textId="0E60CEEE" w:rsidR="00EE00E0" w:rsidRPr="00EE00E0" w:rsidRDefault="00EE00E0" w:rsidP="008C4FBA">
      <w:pPr>
        <w:pStyle w:val="ListParagraph"/>
        <w:numPr>
          <w:ilvl w:val="0"/>
          <w:numId w:val="9"/>
        </w:numPr>
        <w:rPr>
          <w:lang w:val="en-US"/>
        </w:rPr>
      </w:pPr>
      <w:r w:rsidRPr="00EE00E0">
        <w:rPr>
          <w:lang w:val="en-US"/>
        </w:rPr>
        <w:t>Analytical: Quantitatively assess sampling distortion using appropriate metrics.</w:t>
      </w:r>
    </w:p>
    <w:p w14:paraId="5B258D3B" w14:textId="5021BDF5" w:rsidR="00EE00E0" w:rsidRPr="00EE00E0" w:rsidRDefault="00EE00E0" w:rsidP="008C4FBA">
      <w:pPr>
        <w:pStyle w:val="ListParagraph"/>
        <w:numPr>
          <w:ilvl w:val="0"/>
          <w:numId w:val="9"/>
        </w:numPr>
        <w:rPr>
          <w:lang w:val="en-US"/>
        </w:rPr>
      </w:pPr>
      <w:r w:rsidRPr="00EE00E0">
        <w:rPr>
          <w:lang w:val="en-US"/>
        </w:rPr>
        <w:t>Reflective: Evaluate practical risks and real-world implications of incorrect sampling decisions.</w:t>
      </w:r>
    </w:p>
    <w:p w14:paraId="56E24155" w14:textId="77777777" w:rsidR="002F75DA" w:rsidRPr="00F70E05" w:rsidRDefault="002F75DA" w:rsidP="002F75DA">
      <w:pPr>
        <w:pStyle w:val="berschrift2ohneNummerierung"/>
        <w:rPr>
          <w:lang w:val="en-US"/>
        </w:rPr>
      </w:pPr>
      <w:r w:rsidRPr="00F70E05">
        <w:rPr>
          <w:lang w:val="en-US"/>
        </w:rPr>
        <w:t>Day 1 – Data &amp; Domain</w:t>
      </w:r>
    </w:p>
    <w:p w14:paraId="5C3B5D5E" w14:textId="7930F932" w:rsidR="005205BA" w:rsidRPr="005205BA" w:rsidRDefault="005205BA" w:rsidP="005205BA">
      <w:pPr>
        <w:rPr>
          <w:lang w:val="en-US"/>
        </w:rPr>
      </w:pPr>
      <w:r w:rsidRPr="005205BA">
        <w:rPr>
          <w:lang w:val="en-US"/>
        </w:rPr>
        <w:t xml:space="preserve">On this day, you will define the conceptual and application framework of </w:t>
      </w:r>
      <w:r>
        <w:rPr>
          <w:lang w:val="en-US"/>
        </w:rPr>
        <w:t>this MC task</w:t>
      </w:r>
      <w:r w:rsidRPr="005205BA">
        <w:rPr>
          <w:lang w:val="en-US"/>
        </w:rPr>
        <w:t>. First, describe a realistic use case in which sampling plays a critical role and briefly justify why it is relevant to your selected country. Then formulate a precise problem statement that explicitly addresses the sampling rate, identifies what may go wrong if it is chosen inadequately, and clarifies which aspect of signal fidelity is essential in your context.</w:t>
      </w:r>
      <w:r w:rsidR="002F4457">
        <w:rPr>
          <w:lang w:val="en-US"/>
        </w:rPr>
        <w:t xml:space="preserve"> </w:t>
      </w:r>
      <w:r w:rsidRPr="005205BA">
        <w:rPr>
          <w:lang w:val="en-US"/>
        </w:rPr>
        <w:t>Next, state the experimental objective by defining what you intend to investigate regarding sampling behavior and explain how this investigation helps address the technical vulnerability identified in your problem statement.</w:t>
      </w:r>
    </w:p>
    <w:p w14:paraId="6C79BE9B" w14:textId="77777777" w:rsidR="005205BA" w:rsidRPr="005205BA" w:rsidRDefault="005205BA" w:rsidP="005205BA">
      <w:pPr>
        <w:rPr>
          <w:lang w:val="en-US"/>
        </w:rPr>
      </w:pPr>
    </w:p>
    <w:p w14:paraId="7723D0E6" w14:textId="2F070E8D" w:rsidR="005B17ED" w:rsidRDefault="005B17ED" w:rsidP="005205BA">
      <w:pPr>
        <w:rPr>
          <w:lang w:val="en-US"/>
        </w:rPr>
      </w:pPr>
      <w:r>
        <w:rPr>
          <w:lang w:val="en-US"/>
        </w:rPr>
        <w:t xml:space="preserve">Then </w:t>
      </w:r>
      <w:r w:rsidR="005205BA" w:rsidRPr="005205BA">
        <w:rPr>
          <w:lang w:val="en-US"/>
        </w:rPr>
        <w:t xml:space="preserve">select and describe a representative one-dimensional signal suitable for your use case, including its physical origin, unit of measurement, acquisition method, and expected frequency characteristics. </w:t>
      </w:r>
    </w:p>
    <w:p w14:paraId="2F9013F4" w14:textId="77777777" w:rsidR="005B17ED" w:rsidRDefault="005B17ED" w:rsidP="005205BA">
      <w:pPr>
        <w:rPr>
          <w:lang w:val="en-US"/>
        </w:rPr>
      </w:pPr>
    </w:p>
    <w:p w14:paraId="5BB9A418" w14:textId="77777777" w:rsidR="00727011" w:rsidRDefault="005B17ED" w:rsidP="00727011">
      <w:pPr>
        <w:rPr>
          <w:lang w:val="en-US"/>
        </w:rPr>
      </w:pPr>
      <w:r w:rsidRPr="005B17ED">
        <w:rPr>
          <w:lang w:val="en-US"/>
        </w:rPr>
        <w:t xml:space="preserve">Interpret the Nyquist frequency and Nyquist rate for your specific signal and application. </w:t>
      </w:r>
      <w:proofErr w:type="gramStart"/>
      <w:r w:rsidRPr="005B17ED">
        <w:rPr>
          <w:lang w:val="en-US"/>
        </w:rPr>
        <w:t>Base</w:t>
      </w:r>
      <w:proofErr w:type="gramEnd"/>
      <w:r w:rsidRPr="005B17ED">
        <w:rPr>
          <w:lang w:val="en-US"/>
        </w:rPr>
        <w:t xml:space="preserve"> your explanation on the physical meaning and the observable temporal or spatial variations in your data. Discuss practical consequences of too low and unnecessarily high sampling rates in your use case.</w:t>
      </w:r>
      <w:r w:rsidR="00727011">
        <w:rPr>
          <w:lang w:val="en-US"/>
        </w:rPr>
        <w:t xml:space="preserve"> </w:t>
      </w:r>
      <w:r w:rsidR="00727011" w:rsidRPr="005205BA">
        <w:rPr>
          <w:lang w:val="en-US"/>
        </w:rPr>
        <w:t>No mathematical derivations or implementations are required at this stage.</w:t>
      </w:r>
    </w:p>
    <w:p w14:paraId="123635E2" w14:textId="77777777" w:rsidR="00E57D4C" w:rsidRDefault="00E57D4C" w:rsidP="002F75DA">
      <w:pPr>
        <w:rPr>
          <w:lang w:val="en-US"/>
        </w:rPr>
      </w:pPr>
    </w:p>
    <w:p w14:paraId="4E7A2E30" w14:textId="292D239F" w:rsidR="002F75DA" w:rsidRDefault="002F75DA" w:rsidP="002F75DA">
      <w:pPr>
        <w:rPr>
          <w:lang w:val="en-US"/>
        </w:rPr>
      </w:pPr>
      <w:r w:rsidRPr="00F70E05">
        <w:rPr>
          <w:lang w:val="en-US"/>
        </w:rPr>
        <w:t>Start a new notebook for this block.</w:t>
      </w:r>
    </w:p>
    <w:p w14:paraId="3D89AC1A" w14:textId="77777777" w:rsidR="00A250F1" w:rsidRDefault="00A250F1" w:rsidP="002F75DA">
      <w:pPr>
        <w:rPr>
          <w:lang w:val="en-US"/>
        </w:rPr>
      </w:pPr>
    </w:p>
    <w:p w14:paraId="2B2D4569" w14:textId="77777777" w:rsidR="00FD3A11" w:rsidRPr="00FD3A11" w:rsidRDefault="00FD3A11" w:rsidP="00FD3A11">
      <w:pPr>
        <w:rPr>
          <w:lang w:val="en-US"/>
        </w:rPr>
      </w:pPr>
      <w:r w:rsidRPr="00FD3A11">
        <w:rPr>
          <w:lang w:val="en-US"/>
        </w:rPr>
        <w:t xml:space="preserve">Reference examples: The following use cases are provided for orientation. You may select one of them and adapt it to your chosen </w:t>
      </w:r>
      <w:proofErr w:type="gramStart"/>
      <w:r w:rsidRPr="00FD3A11">
        <w:rPr>
          <w:lang w:val="en-US"/>
        </w:rPr>
        <w:t>country, or</w:t>
      </w:r>
      <w:proofErr w:type="gramEnd"/>
      <w:r w:rsidRPr="00FD3A11">
        <w:rPr>
          <w:lang w:val="en-US"/>
        </w:rPr>
        <w:t xml:space="preserve"> define a suitable alternative within your selected domain.</w:t>
      </w:r>
    </w:p>
    <w:p w14:paraId="6D495490" w14:textId="77777777" w:rsidR="00FD3A11" w:rsidRDefault="00FD3A11" w:rsidP="00FD3A11">
      <w:pPr>
        <w:rPr>
          <w:lang w:val="en-US"/>
        </w:rPr>
      </w:pPr>
    </w:p>
    <w:p w14:paraId="522A2A12" w14:textId="4ECCEDF2" w:rsidR="00EB7587" w:rsidRDefault="00EB7587" w:rsidP="00EB7587">
      <w:pPr>
        <w:rPr>
          <w:b/>
          <w:bCs/>
          <w:lang w:val="en-US"/>
        </w:rPr>
      </w:pPr>
      <w:r w:rsidRPr="00EB7587">
        <w:rPr>
          <w:b/>
          <w:bCs/>
          <w:lang w:val="en-US"/>
        </w:rPr>
        <w:t>Ocean Wave Monitoring</w:t>
      </w:r>
    </w:p>
    <w:p w14:paraId="77015650" w14:textId="77777777" w:rsidR="00EB7587" w:rsidRPr="00EB7587" w:rsidRDefault="00EB7587" w:rsidP="00EB7587">
      <w:pPr>
        <w:rPr>
          <w:b/>
          <w:bCs/>
          <w:lang w:val="en-US"/>
        </w:rPr>
      </w:pPr>
    </w:p>
    <w:p w14:paraId="377A4208" w14:textId="22C4D42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At a coastal holiday destination, wave height is continuously recorded to assess swimming safety and characterize prevailing sea conditions. The ocean surface motion consists of periodic swell components superimposed with shorter wind-driven waves.</w:t>
      </w:r>
    </w:p>
    <w:p w14:paraId="6843F18A" w14:textId="77777777" w:rsidR="00EB7587" w:rsidRPr="00EB7587" w:rsidRDefault="00EB7587" w:rsidP="00EB7587">
      <w:pPr>
        <w:rPr>
          <w:lang w:val="en-US"/>
        </w:rPr>
      </w:pPr>
    </w:p>
    <w:p w14:paraId="62D6EBF2" w14:textId="304D30FF"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The wave height signal contains multiple frequency components that describe the energy and dynamics of the sea state. If the sampling rate is chosen too low, faster wave components may be aliased and appear as misleading lower-frequency oscillations, potentially distorting the interpretation of wave conditions. Conversely, excessively high sampling increases storage and transmission demands without adding meaningful information beyond the physical bandwidth of the signal. The critical requirement is the faithful digital representation of the relevant wave frequency range without distortion.</w:t>
      </w:r>
    </w:p>
    <w:p w14:paraId="6A269434" w14:textId="77777777" w:rsidR="00EB7587" w:rsidRPr="00EB7587" w:rsidRDefault="00EB7587" w:rsidP="00EB7587">
      <w:pPr>
        <w:rPr>
          <w:lang w:val="en-US"/>
        </w:rPr>
      </w:pPr>
    </w:p>
    <w:p w14:paraId="6510814E" w14:textId="1C5D75F3" w:rsidR="00EB7587" w:rsidRDefault="00EB7587" w:rsidP="00EB7587">
      <w:pPr>
        <w:rPr>
          <w:b/>
          <w:bCs/>
          <w:lang w:val="en-US"/>
        </w:rPr>
      </w:pPr>
      <w:r w:rsidRPr="00EB7587">
        <w:rPr>
          <w:b/>
          <w:bCs/>
          <w:lang w:val="en-US"/>
        </w:rPr>
        <w:t>Audio Engineering – Speech Recording</w:t>
      </w:r>
    </w:p>
    <w:p w14:paraId="21039676" w14:textId="77777777" w:rsidR="00EB7587" w:rsidRPr="00EB7587" w:rsidRDefault="00EB7587" w:rsidP="00EB7587">
      <w:pPr>
        <w:rPr>
          <w:b/>
          <w:bCs/>
          <w:lang w:val="en-US"/>
        </w:rPr>
      </w:pPr>
    </w:p>
    <w:p w14:paraId="713921C2" w14:textId="64540369" w:rsidR="00EB7587" w:rsidRPr="00EB7587" w:rsidRDefault="00EB7587" w:rsidP="00EB7587">
      <w:pPr>
        <w:rPr>
          <w:lang w:val="en-US"/>
        </w:rPr>
      </w:pPr>
      <w:r w:rsidRPr="00EB7587">
        <w:rPr>
          <w:b/>
          <w:bCs/>
          <w:lang w:val="en-US"/>
        </w:rPr>
        <w:lastRenderedPageBreak/>
        <w:t>Use Case</w:t>
      </w:r>
      <w:r>
        <w:rPr>
          <w:b/>
          <w:bCs/>
          <w:lang w:val="en-US"/>
        </w:rPr>
        <w:t xml:space="preserve">: </w:t>
      </w:r>
      <w:r w:rsidRPr="00EB7587">
        <w:rPr>
          <w:lang w:val="en-US"/>
        </w:rPr>
        <w:t>Digital speech recordings are used in communication and voice-processing systems. Speech signals contain broadband frequency components that determine intelligibility and phonetic structure.</w:t>
      </w:r>
    </w:p>
    <w:p w14:paraId="37D0FD66" w14:textId="77777777" w:rsidR="00EB7587" w:rsidRPr="00EB7587" w:rsidRDefault="00EB7587" w:rsidP="00EB7587">
      <w:pPr>
        <w:rPr>
          <w:lang w:val="en-US"/>
        </w:rPr>
      </w:pPr>
    </w:p>
    <w:p w14:paraId="1F76726B" w14:textId="2619DAB5"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Speech signals include frequency components that are essential for preserving intelligibility and phoneme discrimination. If the sampling rate falls below the required threshold, higher-frequency components may be aliased or distorted, altering spectral characteristics and reducing clarity. At the same time, unnecessarily high sampling increases data volume and computational load without improving perceptual quality. The central issue is ensuring accurate spectral representation of the relevant speech bandwidth in the digital domain.</w:t>
      </w:r>
    </w:p>
    <w:p w14:paraId="6E343144" w14:textId="77777777" w:rsidR="00EB7587" w:rsidRDefault="00EB7587" w:rsidP="00EB7587">
      <w:pPr>
        <w:rPr>
          <w:lang w:val="en-US"/>
        </w:rPr>
      </w:pPr>
    </w:p>
    <w:p w14:paraId="6CDB3328" w14:textId="39BBA19F" w:rsidR="00EB7587" w:rsidRDefault="00EB7587" w:rsidP="00EB7587">
      <w:pPr>
        <w:rPr>
          <w:b/>
          <w:bCs/>
          <w:lang w:val="en-US"/>
        </w:rPr>
      </w:pPr>
      <w:r w:rsidRPr="00EB7587">
        <w:rPr>
          <w:b/>
          <w:bCs/>
          <w:lang w:val="en-US"/>
        </w:rPr>
        <w:t>Fitness Tracker During Hiking Holidays</w:t>
      </w:r>
    </w:p>
    <w:p w14:paraId="60BFA7BC" w14:textId="77777777" w:rsidR="00EB7587" w:rsidRPr="00EB7587" w:rsidRDefault="00EB7587" w:rsidP="00EB7587">
      <w:pPr>
        <w:rPr>
          <w:b/>
          <w:bCs/>
          <w:lang w:val="en-US"/>
        </w:rPr>
      </w:pPr>
    </w:p>
    <w:p w14:paraId="0C66CE5A" w14:textId="2252128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During a hiking holiday, a wearable fitness tracker records acceleration signals and optical pulse measurements to monitor movement and cardiovascular activity. These signals contain rhythmic physiological and biomechanical components.</w:t>
      </w:r>
    </w:p>
    <w:p w14:paraId="5F06FB3B" w14:textId="77777777" w:rsidR="00EB7587" w:rsidRPr="00EB7587" w:rsidRDefault="00EB7587" w:rsidP="00EB7587">
      <w:pPr>
        <w:rPr>
          <w:lang w:val="en-US"/>
        </w:rPr>
      </w:pPr>
    </w:p>
    <w:p w14:paraId="72E0FCDA" w14:textId="7B46135B" w:rsidR="00EB7587" w:rsidRPr="00EB7587" w:rsidRDefault="00EB7587" w:rsidP="00EB7587">
      <w:pPr>
        <w:rPr>
          <w:lang w:val="en-US"/>
        </w:rPr>
      </w:pPr>
      <w:r w:rsidRPr="00EB7587">
        <w:rPr>
          <w:b/>
          <w:bCs/>
          <w:lang w:val="en-US"/>
        </w:rPr>
        <w:t>Problem Statement</w:t>
      </w:r>
      <w:r>
        <w:rPr>
          <w:b/>
          <w:bCs/>
          <w:lang w:val="en-US"/>
        </w:rPr>
        <w:t xml:space="preserve">: </w:t>
      </w:r>
      <w:r w:rsidRPr="00EB7587">
        <w:rPr>
          <w:lang w:val="en-US"/>
        </w:rPr>
        <w:t>Acceleration and pulse signals exhibit dominant periodic components, higher-order harmonics, and short-term variations caused by changes in activity. If the sampling rate is insufficient, rapid physiological fluctuations or harmonic components may be aliased or attenuated, leading to inaccurate representation of cadence or heart rate dynamics. Excessively high sampling, however, increases energy consumption and reduces battery life in wearable devices. The key requirement is the reliable digital capture of relevant physiological frequency content within practical device constraints.</w:t>
      </w:r>
    </w:p>
    <w:p w14:paraId="3C5138BF" w14:textId="77777777" w:rsidR="00EB7587" w:rsidRPr="00EB7587" w:rsidRDefault="00EB7587" w:rsidP="00EB7587">
      <w:pPr>
        <w:rPr>
          <w:lang w:val="en-US"/>
        </w:rPr>
      </w:pPr>
    </w:p>
    <w:p w14:paraId="12FAD37A" w14:textId="4A61714F" w:rsidR="00EB7587" w:rsidRDefault="00EB7587" w:rsidP="00EB7587">
      <w:pPr>
        <w:rPr>
          <w:b/>
          <w:bCs/>
          <w:lang w:val="en-US"/>
        </w:rPr>
      </w:pPr>
      <w:r w:rsidRPr="00EB7587">
        <w:rPr>
          <w:b/>
          <w:bCs/>
          <w:lang w:val="en-US"/>
        </w:rPr>
        <w:t>Wind Turbine Vibration Monitoring</w:t>
      </w:r>
    </w:p>
    <w:p w14:paraId="158E7C98" w14:textId="77777777" w:rsidR="00EB7587" w:rsidRPr="00EB7587" w:rsidRDefault="00EB7587" w:rsidP="00EB7587">
      <w:pPr>
        <w:rPr>
          <w:b/>
          <w:bCs/>
          <w:lang w:val="en-US"/>
        </w:rPr>
      </w:pPr>
    </w:p>
    <w:p w14:paraId="364807D1" w14:textId="5BC909CA" w:rsidR="00EB7587" w:rsidRPr="00EB7587" w:rsidRDefault="00EB7587" w:rsidP="00EB7587">
      <w:pPr>
        <w:rPr>
          <w:lang w:val="en-US"/>
        </w:rPr>
      </w:pPr>
      <w:r w:rsidRPr="00EB7587">
        <w:rPr>
          <w:b/>
          <w:bCs/>
          <w:lang w:val="en-US"/>
        </w:rPr>
        <w:t>Use Case</w:t>
      </w:r>
      <w:r>
        <w:rPr>
          <w:b/>
          <w:bCs/>
          <w:lang w:val="en-US"/>
        </w:rPr>
        <w:t xml:space="preserve">: </w:t>
      </w:r>
      <w:r w:rsidRPr="00EB7587">
        <w:rPr>
          <w:lang w:val="en-US"/>
        </w:rPr>
        <w:t>Vibration sensors installed in a wind turbine record mechanical oscillations associated with rotor rotation and structural dynamics. These measurements are used to characterize operational behavior.</w:t>
      </w:r>
    </w:p>
    <w:p w14:paraId="0460B220" w14:textId="77777777" w:rsidR="00EB7587" w:rsidRPr="00EB7587" w:rsidRDefault="00EB7587" w:rsidP="00EB7587">
      <w:pPr>
        <w:rPr>
          <w:lang w:val="en-US"/>
        </w:rPr>
      </w:pPr>
    </w:p>
    <w:p w14:paraId="17089A34" w14:textId="789BB2E7" w:rsidR="00B35F16" w:rsidRDefault="00EB7587" w:rsidP="00EB7587">
      <w:pPr>
        <w:rPr>
          <w:lang w:val="en-US"/>
        </w:rPr>
      </w:pPr>
      <w:r w:rsidRPr="00EB7587">
        <w:rPr>
          <w:b/>
          <w:bCs/>
          <w:lang w:val="en-US"/>
        </w:rPr>
        <w:t>Problem Statement</w:t>
      </w:r>
      <w:r>
        <w:rPr>
          <w:b/>
          <w:bCs/>
          <w:lang w:val="en-US"/>
        </w:rPr>
        <w:t xml:space="preserve">: </w:t>
      </w:r>
      <w:r w:rsidRPr="00EB7587">
        <w:rPr>
          <w:lang w:val="en-US"/>
        </w:rPr>
        <w:t>Mechanical vibration signals contain characteristic frequency components related to rotational speed and structural resonance modes. If the sampling rate is too low, higher-frequency vibration components may be aliased and misrepresented, distorting spectral interpretation of turbine dynamics. If the sampling rate is excessively high, data storage and processing requirements increase without capturing additional physically meaningful information. The essential requirement is an accurate digital representation of the vibration bandwidth relevant to mechanical behavior.</w:t>
      </w:r>
    </w:p>
    <w:p w14:paraId="5F1377FB" w14:textId="27E128F3" w:rsidR="002F75DA" w:rsidRPr="00F70E05" w:rsidRDefault="002F75DA" w:rsidP="002F75DA">
      <w:pPr>
        <w:pStyle w:val="berschrift2ohneNummerierung"/>
        <w:rPr>
          <w:lang w:val="en-US"/>
        </w:rPr>
      </w:pPr>
      <w:r w:rsidRPr="00F70E05">
        <w:rPr>
          <w:lang w:val="en-US"/>
        </w:rPr>
        <w:t>Day 2 – Methodological</w:t>
      </w:r>
    </w:p>
    <w:p w14:paraId="70730016" w14:textId="77777777" w:rsidR="002F75DA" w:rsidRPr="00F70E05" w:rsidRDefault="002F75DA" w:rsidP="002F75DA">
      <w:pPr>
        <w:rPr>
          <w:lang w:val="en-US"/>
        </w:rPr>
      </w:pPr>
      <w:r w:rsidRPr="00F70E05">
        <w:rPr>
          <w:lang w:val="en-US"/>
        </w:rPr>
        <w:t>On this day, you will establish the theoretical and methodological foundation for your sampling analysis. Formally state the Nyquist–Shannon Sampling Theorem and explain its underlying assumptions, particularly the requirement of band limitation.</w:t>
      </w:r>
    </w:p>
    <w:p w14:paraId="06D730FC" w14:textId="77777777" w:rsidR="002F75DA" w:rsidRPr="00F70E05" w:rsidRDefault="002F75DA" w:rsidP="002F75DA">
      <w:pPr>
        <w:rPr>
          <w:lang w:val="en-US"/>
        </w:rPr>
      </w:pPr>
    </w:p>
    <w:p w14:paraId="087EF0EB" w14:textId="77777777" w:rsidR="002F75DA" w:rsidRPr="00F70E05" w:rsidRDefault="002F75DA" w:rsidP="002F75DA">
      <w:pPr>
        <w:rPr>
          <w:lang w:val="en-US"/>
        </w:rPr>
      </w:pPr>
      <w:r w:rsidRPr="00F70E05">
        <w:rPr>
          <w:lang w:val="en-US"/>
        </w:rPr>
        <w:t>Based on the signal defined in Day 1, determine its bandwidth and clearly justify how this bandwidth is identified (e.g., analytical derivation, known signal properties, or justified approximation). From this bandwidth, explicitly derive both the Nyquist frequency and the corresponding Nyquist rate. State the minimum required sampling rate mathematically and document each step of your reasoning.</w:t>
      </w:r>
    </w:p>
    <w:p w14:paraId="08ED11C9" w14:textId="77777777" w:rsidR="002F75DA" w:rsidRPr="00F70E05" w:rsidRDefault="002F75DA" w:rsidP="002F75DA">
      <w:pPr>
        <w:rPr>
          <w:lang w:val="en-US"/>
        </w:rPr>
      </w:pPr>
    </w:p>
    <w:p w14:paraId="09CFF828" w14:textId="77777777" w:rsidR="002F75DA" w:rsidRPr="00F70E05" w:rsidRDefault="002F75DA" w:rsidP="002F75DA">
      <w:pPr>
        <w:rPr>
          <w:lang w:val="en-US"/>
        </w:rPr>
      </w:pPr>
      <w:r w:rsidRPr="00F70E05">
        <w:rPr>
          <w:lang w:val="en-US"/>
        </w:rPr>
        <w:lastRenderedPageBreak/>
        <w:t>In addition, explain how you will later vary the sampling rate in a structured way to investigate sampling behavior and potential aliasing effects. Justify why these parameter choices are methodologically appropriate for your signal and use case.</w:t>
      </w:r>
    </w:p>
    <w:p w14:paraId="0A6FC97C" w14:textId="77777777" w:rsidR="002F75DA" w:rsidRPr="00F70E05" w:rsidRDefault="002F75DA" w:rsidP="002F75DA">
      <w:pPr>
        <w:rPr>
          <w:lang w:val="en-US"/>
        </w:rPr>
      </w:pPr>
    </w:p>
    <w:p w14:paraId="074651DA" w14:textId="7F33D576" w:rsidR="002F75DA" w:rsidRPr="00F70E05" w:rsidRDefault="002F75DA" w:rsidP="002F75DA">
      <w:pPr>
        <w:rPr>
          <w:lang w:val="en-US"/>
        </w:rPr>
      </w:pPr>
      <w:r w:rsidRPr="00F70E05">
        <w:rPr>
          <w:lang w:val="en-US"/>
        </w:rPr>
        <w:t>The focus of this day is on mathematical rigor and methodological transparency; no simulations, visualizations, or experimental demonstrations should be included.</w:t>
      </w:r>
    </w:p>
    <w:p w14:paraId="7FAC3D50" w14:textId="0DAA1B82" w:rsidR="002F75DA" w:rsidRPr="00F70E05" w:rsidRDefault="002F75DA" w:rsidP="002F75DA">
      <w:pPr>
        <w:pStyle w:val="berschrift2ohneNummerierung"/>
        <w:rPr>
          <w:lang w:val="en-US"/>
        </w:rPr>
      </w:pPr>
      <w:r w:rsidRPr="00F70E05">
        <w:rPr>
          <w:lang w:val="en-US"/>
        </w:rPr>
        <w:t>Day 3 – Technical Implementation</w:t>
      </w:r>
    </w:p>
    <w:p w14:paraId="0FAAF6BC" w14:textId="77777777" w:rsidR="002F75DA" w:rsidRPr="00F70E05" w:rsidRDefault="002F75DA" w:rsidP="002F75DA">
      <w:pPr>
        <w:rPr>
          <w:lang w:val="en-US"/>
        </w:rPr>
      </w:pPr>
      <w:r w:rsidRPr="00F70E05">
        <w:rPr>
          <w:lang w:val="en-US"/>
        </w:rPr>
        <w:t>On this day, you will implement the computational framework required to investigate sampling behavior in your defined signal. Based on the methodological decisions from Day 2, generate a high-resolution reference version of your signal that serves as a continuous approximation.</w:t>
      </w:r>
    </w:p>
    <w:p w14:paraId="2CC83C80" w14:textId="77777777" w:rsidR="002F75DA" w:rsidRPr="00F70E05" w:rsidRDefault="002F75DA" w:rsidP="002F75DA">
      <w:pPr>
        <w:rPr>
          <w:lang w:val="en-US"/>
        </w:rPr>
      </w:pPr>
    </w:p>
    <w:p w14:paraId="18C5C8CE" w14:textId="2A4F5E2C" w:rsidR="002F75DA" w:rsidRPr="00F70E05" w:rsidRDefault="002F75DA" w:rsidP="002F75DA">
      <w:pPr>
        <w:rPr>
          <w:lang w:val="en-US"/>
        </w:rPr>
      </w:pPr>
      <w:r w:rsidRPr="00F70E05">
        <w:rPr>
          <w:lang w:val="en-US"/>
        </w:rPr>
        <w:t xml:space="preserve">Implement discrete sampling at systematically chosen sampling rates, including at minimum: a rate above the Nyquist rate, exactly at the Nyquist rate, and below the Nyquist rate. Ensure that all parameters are clearly defined and </w:t>
      </w:r>
      <w:r w:rsidR="00264E7A">
        <w:rPr>
          <w:lang w:val="en-US"/>
        </w:rPr>
        <w:t>traceable</w:t>
      </w:r>
      <w:r w:rsidRPr="00F70E05">
        <w:rPr>
          <w:lang w:val="en-US"/>
        </w:rPr>
        <w:t>.</w:t>
      </w:r>
    </w:p>
    <w:p w14:paraId="76B53331" w14:textId="77777777" w:rsidR="002F75DA" w:rsidRPr="00F70E05" w:rsidRDefault="002F75DA" w:rsidP="002F75DA">
      <w:pPr>
        <w:rPr>
          <w:lang w:val="en-US"/>
        </w:rPr>
      </w:pPr>
    </w:p>
    <w:p w14:paraId="2079CD06" w14:textId="4EDE58D3" w:rsidR="002F75DA" w:rsidRPr="00F70E05" w:rsidRDefault="002F75DA" w:rsidP="002F75DA">
      <w:pPr>
        <w:rPr>
          <w:lang w:val="en-US"/>
        </w:rPr>
      </w:pPr>
      <w:r w:rsidRPr="00F70E05">
        <w:rPr>
          <w:lang w:val="en-US"/>
        </w:rPr>
        <w:t xml:space="preserve">Visualize the sampled signals in the time domain and, where appropriate, in the frequency domain. Explicitly demonstrate aliasing effects in the </w:t>
      </w:r>
      <w:proofErr w:type="spellStart"/>
      <w:r w:rsidRPr="00F70E05">
        <w:rPr>
          <w:lang w:val="en-US"/>
        </w:rPr>
        <w:t>undersampled</w:t>
      </w:r>
      <w:proofErr w:type="spellEnd"/>
      <w:r w:rsidRPr="00F70E05">
        <w:rPr>
          <w:lang w:val="en-US"/>
        </w:rPr>
        <w:t xml:space="preserve"> case. The objective is to produce a technically correct implementation that reflects the methodological framework defined previously.</w:t>
      </w:r>
    </w:p>
    <w:p w14:paraId="7BBB1A25" w14:textId="77777777" w:rsidR="002F75DA" w:rsidRPr="00F70E05" w:rsidRDefault="002F75DA" w:rsidP="002F75DA">
      <w:pPr>
        <w:rPr>
          <w:lang w:val="en-US"/>
        </w:rPr>
      </w:pPr>
    </w:p>
    <w:p w14:paraId="3A53C143" w14:textId="42222122" w:rsidR="002F75DA" w:rsidRPr="00F70E05" w:rsidRDefault="002F75DA" w:rsidP="002F75DA">
      <w:pPr>
        <w:rPr>
          <w:lang w:val="en-US"/>
        </w:rPr>
      </w:pPr>
      <w:r w:rsidRPr="00F70E05">
        <w:rPr>
          <w:lang w:val="en-US"/>
        </w:rPr>
        <w:t xml:space="preserve">No quantitative evaluation or extended interpretation is required at this stage; the focus lies on clean implementation, structured experimentation, and </w:t>
      </w:r>
      <w:r w:rsidR="00264E7A">
        <w:rPr>
          <w:lang w:val="en-US"/>
        </w:rPr>
        <w:t>traceability</w:t>
      </w:r>
      <w:r w:rsidRPr="00F70E05">
        <w:rPr>
          <w:lang w:val="en-US"/>
        </w:rPr>
        <w:t>.</w:t>
      </w:r>
    </w:p>
    <w:p w14:paraId="207FA0A7" w14:textId="77777777" w:rsidR="002F75DA" w:rsidRPr="00F70E05" w:rsidRDefault="002F75DA" w:rsidP="002F75DA">
      <w:pPr>
        <w:pStyle w:val="berschrift2ohneNummerierung"/>
        <w:rPr>
          <w:lang w:val="en-US"/>
        </w:rPr>
      </w:pPr>
      <w:r w:rsidRPr="00F70E05">
        <w:rPr>
          <w:lang w:val="en-US"/>
        </w:rPr>
        <w:t>Day 4 – Evaluation</w:t>
      </w:r>
    </w:p>
    <w:p w14:paraId="47B4D761" w14:textId="0A2EE598" w:rsidR="00552D88" w:rsidRPr="00552D88" w:rsidRDefault="00552D88" w:rsidP="00552D88">
      <w:pPr>
        <w:rPr>
          <w:lang w:val="en-US"/>
        </w:rPr>
      </w:pPr>
      <w:r w:rsidRPr="00552D88">
        <w:rPr>
          <w:lang w:val="en-US"/>
        </w:rPr>
        <w:t xml:space="preserve">On this day, you will systematically evaluate the sampling configurations implemented </w:t>
      </w:r>
      <w:proofErr w:type="gramStart"/>
      <w:r w:rsidRPr="00552D88">
        <w:rPr>
          <w:lang w:val="en-US"/>
        </w:rPr>
        <w:t>in</w:t>
      </w:r>
      <w:proofErr w:type="gramEnd"/>
      <w:r w:rsidRPr="00552D88">
        <w:rPr>
          <w:lang w:val="en-US"/>
        </w:rPr>
        <w:t xml:space="preserve"> Day 3. Using 1-2 quantitative evaluation approaches (e.g., numerical metrics and/or quantitatively interpretable visualizations), assess the differences between the high-resolution reference signal and the sampled versions. Suitable approaches may include reconstruction error, frequency deviation, amplitude distortion, or measurable spectral characteristics.</w:t>
      </w:r>
    </w:p>
    <w:p w14:paraId="2163BEFC" w14:textId="77777777" w:rsidR="00552D88" w:rsidRDefault="00552D88" w:rsidP="00D10075">
      <w:pPr>
        <w:rPr>
          <w:lang w:val="en-US"/>
        </w:rPr>
      </w:pPr>
    </w:p>
    <w:p w14:paraId="7C5B1733" w14:textId="77777777" w:rsidR="00552D88" w:rsidRDefault="00552D88" w:rsidP="00552D88">
      <w:pPr>
        <w:rPr>
          <w:lang w:val="en-US"/>
        </w:rPr>
      </w:pPr>
      <w:r w:rsidRPr="00552D88">
        <w:rPr>
          <w:lang w:val="en-US"/>
        </w:rPr>
        <w:t>The choice of evaluation approach must be explicitly justified. Explain why the selected metric or extracted visualization quantity is appropriate for your signal characteristics and for the objectives defined in your use case. Clearly specify what aspect of signal quality is captured (e.g., amplitude fidelity, frequency preservation, distortion).</w:t>
      </w:r>
    </w:p>
    <w:p w14:paraId="0327EC8D" w14:textId="77777777" w:rsidR="00552D88" w:rsidRDefault="00552D88" w:rsidP="00552D88">
      <w:pPr>
        <w:rPr>
          <w:lang w:val="en-US"/>
        </w:rPr>
      </w:pPr>
    </w:p>
    <w:p w14:paraId="000A79FE" w14:textId="77777777" w:rsidR="00552D88" w:rsidRDefault="00552D88" w:rsidP="00552D88">
      <w:pPr>
        <w:rPr>
          <w:lang w:val="en-US"/>
        </w:rPr>
      </w:pPr>
      <w:r w:rsidRPr="00552D88">
        <w:rPr>
          <w:lang w:val="en-US"/>
        </w:rPr>
        <w:t>Compare the cases above, at, and below the Nyquist rate in a structured and traceable manner using a clearly defined baseline configuration. Quantify performance differences consistently across all configurations and report values with appropriate units or normalization. Identify the sampling rate at which distortion becomes significant and quantify the magnitude of information loss.</w:t>
      </w:r>
    </w:p>
    <w:p w14:paraId="6EF1E52C" w14:textId="77777777" w:rsidR="001E78EC" w:rsidRDefault="001E78EC" w:rsidP="00552D88">
      <w:pPr>
        <w:rPr>
          <w:lang w:val="en-US"/>
        </w:rPr>
      </w:pPr>
    </w:p>
    <w:p w14:paraId="673BA2B2" w14:textId="4BDB9401" w:rsidR="001E78EC" w:rsidRPr="00552D88" w:rsidRDefault="001E78EC" w:rsidP="00552D88">
      <w:pPr>
        <w:rPr>
          <w:lang w:val="en-US"/>
        </w:rPr>
      </w:pPr>
      <w:r w:rsidRPr="001E78EC">
        <w:rPr>
          <w:lang w:val="en-US"/>
        </w:rPr>
        <w:t>If the signal represents audio data, playback of the sampled signals may be included as a supplementary perceptual evaluation. In this case, briefly describe audible differences (e.g., aliasing artifacts, distortion, loss of clarity) in relation to the quantitative results. Audio playback does not replace the required metric-based or quantitatively measurable evaluation but may support interpretation in use cases where perceptual quality is relevant.</w:t>
      </w:r>
    </w:p>
    <w:p w14:paraId="5F23EED7" w14:textId="77777777" w:rsidR="00D10075" w:rsidRPr="00F70E05" w:rsidRDefault="00D10075" w:rsidP="00D10075">
      <w:pPr>
        <w:rPr>
          <w:lang w:val="en-US"/>
        </w:rPr>
      </w:pPr>
    </w:p>
    <w:p w14:paraId="0A972B48" w14:textId="2260FF65" w:rsidR="00552D88" w:rsidRDefault="00552D88" w:rsidP="00552D88">
      <w:pPr>
        <w:rPr>
          <w:lang w:val="en-US"/>
        </w:rPr>
      </w:pPr>
      <w:r w:rsidRPr="00552D88">
        <w:rPr>
          <w:lang w:val="en-US"/>
        </w:rPr>
        <w:t>The focus of this day is on objective, quantitative assessment and structured comparison. No new simulations, theoretical derivations, or interpretative discussion should be introduced.</w:t>
      </w:r>
    </w:p>
    <w:p w14:paraId="703DDDED" w14:textId="77777777" w:rsidR="00552D88" w:rsidRPr="00F70E05" w:rsidRDefault="00552D88" w:rsidP="002F75DA">
      <w:pPr>
        <w:rPr>
          <w:lang w:val="en-US"/>
        </w:rPr>
      </w:pPr>
    </w:p>
    <w:p w14:paraId="300F22EF" w14:textId="77777777" w:rsidR="002F75DA" w:rsidRPr="00F70E05" w:rsidRDefault="002F75DA" w:rsidP="002F75DA">
      <w:pPr>
        <w:pStyle w:val="berschrift2ohneNummerierung"/>
        <w:rPr>
          <w:lang w:val="en-US"/>
        </w:rPr>
      </w:pPr>
      <w:r w:rsidRPr="00F70E05">
        <w:rPr>
          <w:lang w:val="en-US"/>
        </w:rPr>
        <w:lastRenderedPageBreak/>
        <w:t>Day 5 – Analytical &amp; Communication</w:t>
      </w:r>
    </w:p>
    <w:p w14:paraId="2419A2C0" w14:textId="77777777" w:rsidR="0079286B" w:rsidRPr="00FC0990" w:rsidRDefault="0079286B" w:rsidP="0079286B">
      <w:pPr>
        <w:rPr>
          <w:rFonts w:eastAsiaTheme="majorEastAsia" w:cstheme="majorBidi"/>
          <w:szCs w:val="26"/>
          <w:lang w:val="en-US"/>
        </w:rPr>
      </w:pPr>
      <w:r w:rsidRPr="00FC0990">
        <w:rPr>
          <w:rFonts w:eastAsiaTheme="majorEastAsia" w:cstheme="majorBidi"/>
          <w:szCs w:val="26"/>
          <w:lang w:val="en-US"/>
        </w:rPr>
        <w:t>On this day, you will observe, interpret, and discuss your findings in direct relation to your initial problem statement and defined use case. Based on the quantitative evaluation from Day 4, analyze how different sampling rates affect signal fidelity and how these effects translate into domain-specific consequences.</w:t>
      </w:r>
    </w:p>
    <w:p w14:paraId="4FEF22DF" w14:textId="77777777" w:rsidR="0079286B" w:rsidRPr="00F70E05" w:rsidRDefault="0079286B" w:rsidP="002F75DA">
      <w:pPr>
        <w:rPr>
          <w:rFonts w:eastAsiaTheme="majorEastAsia" w:cstheme="majorBidi"/>
          <w:szCs w:val="26"/>
          <w:lang w:val="en-US"/>
        </w:rPr>
      </w:pPr>
    </w:p>
    <w:p w14:paraId="13EF47CD" w14:textId="77777777" w:rsidR="002F75DA" w:rsidRPr="00F70E05" w:rsidRDefault="002F75DA" w:rsidP="002F75DA">
      <w:pPr>
        <w:rPr>
          <w:rFonts w:eastAsiaTheme="majorEastAsia" w:cstheme="majorBidi"/>
          <w:szCs w:val="26"/>
          <w:lang w:val="en-US"/>
        </w:rPr>
      </w:pPr>
    </w:p>
    <w:p w14:paraId="50EB4EBE" w14:textId="23F80825" w:rsidR="00C44D7A" w:rsidRPr="00FC0990" w:rsidRDefault="00C44D7A" w:rsidP="00C44D7A">
      <w:pPr>
        <w:rPr>
          <w:rFonts w:eastAsiaTheme="majorEastAsia" w:cstheme="majorBidi"/>
          <w:szCs w:val="26"/>
          <w:lang w:val="en-US"/>
        </w:rPr>
      </w:pPr>
      <w:r w:rsidRPr="00FC0990">
        <w:rPr>
          <w:rFonts w:eastAsiaTheme="majorEastAsia" w:cstheme="majorBidi"/>
          <w:szCs w:val="26"/>
          <w:lang w:val="en-US"/>
        </w:rPr>
        <w:t>Structure your analysis into observations, interpretation, and discussion. Discuss the practical applicability of your results: Which sampling rate is appropriate and realistic in your chosen context, and why? What risks arise if the sampling rate is chosen incorrectly? Critically assess how the theoretical assumptions of the Nyquist</w:t>
      </w:r>
      <w:r w:rsidR="00052640">
        <w:rPr>
          <w:rFonts w:eastAsiaTheme="majorEastAsia" w:cstheme="majorBidi"/>
          <w:szCs w:val="26"/>
          <w:lang w:val="en-US"/>
        </w:rPr>
        <w:t>-</w:t>
      </w:r>
      <w:r w:rsidRPr="00FC0990">
        <w:rPr>
          <w:rFonts w:eastAsiaTheme="majorEastAsia" w:cstheme="majorBidi"/>
          <w:szCs w:val="26"/>
          <w:lang w:val="en-US"/>
        </w:rPr>
        <w:t>Shannon theorem align with real-world conditions in your application domain.</w:t>
      </w:r>
    </w:p>
    <w:p w14:paraId="1B73022C" w14:textId="77777777" w:rsidR="00FC0990" w:rsidRPr="00FC0990" w:rsidRDefault="00FC0990" w:rsidP="00303281">
      <w:pPr>
        <w:rPr>
          <w:rFonts w:eastAsiaTheme="majorEastAsia" w:cstheme="majorBidi"/>
          <w:szCs w:val="26"/>
          <w:highlight w:val="yellow"/>
          <w:lang w:val="en-US"/>
        </w:rPr>
      </w:pPr>
    </w:p>
    <w:p w14:paraId="68E0345F" w14:textId="1F70D10D" w:rsidR="00FC0990" w:rsidRPr="00FC0990" w:rsidRDefault="00FC0990" w:rsidP="00FC0990">
      <w:pPr>
        <w:rPr>
          <w:rFonts w:eastAsiaTheme="majorEastAsia" w:cstheme="majorBidi"/>
          <w:szCs w:val="26"/>
          <w:lang w:val="en-US"/>
        </w:rPr>
      </w:pPr>
      <w:r w:rsidRPr="00FC0990">
        <w:rPr>
          <w:rFonts w:eastAsiaTheme="majorEastAsia" w:cstheme="majorBidi"/>
          <w:szCs w:val="26"/>
          <w:lang w:val="en-US"/>
        </w:rPr>
        <w:t>Present your analysis in a concise, technically precise, and logically structured form (approximately 180</w:t>
      </w:r>
      <w:r w:rsidR="00390B0C">
        <w:rPr>
          <w:rFonts w:eastAsiaTheme="majorEastAsia" w:cstheme="majorBidi"/>
          <w:szCs w:val="26"/>
          <w:lang w:val="en-US"/>
        </w:rPr>
        <w:t>-</w:t>
      </w:r>
      <w:r w:rsidRPr="00FC0990">
        <w:rPr>
          <w:rFonts w:eastAsiaTheme="majorEastAsia" w:cstheme="majorBidi"/>
          <w:szCs w:val="26"/>
          <w:lang w:val="en-US"/>
        </w:rPr>
        <w:t>220 words). All arguments must clearly connect back to the original problem statement. No new simulations or derivations should be introduced.</w:t>
      </w:r>
    </w:p>
    <w:p w14:paraId="438A8036" w14:textId="77777777" w:rsidR="00FC0990" w:rsidRDefault="00FC0990" w:rsidP="00303281">
      <w:pPr>
        <w:rPr>
          <w:rFonts w:eastAsiaTheme="majorEastAsia" w:cstheme="majorBidi"/>
          <w:szCs w:val="26"/>
          <w:lang w:val="en-US"/>
        </w:rPr>
      </w:pPr>
    </w:p>
    <w:p w14:paraId="6907782E" w14:textId="64926A85" w:rsidR="002D695B" w:rsidRPr="00315583" w:rsidRDefault="002D695B" w:rsidP="002D695B">
      <w:pPr>
        <w:rPr>
          <w:rFonts w:eastAsiaTheme="majorEastAsia" w:cstheme="majorBidi"/>
          <w:szCs w:val="26"/>
          <w:lang w:val="en-US"/>
        </w:rPr>
      </w:pPr>
    </w:p>
    <w:sectPr w:rsidR="002D695B" w:rsidRPr="00315583" w:rsidSect="00F86BA7">
      <w:headerReference w:type="even" r:id="rId17"/>
      <w:headerReference w:type="default" r:id="rId18"/>
      <w:footerReference w:type="even" r:id="rId19"/>
      <w:footerReference w:type="default" r:id="rId20"/>
      <w:headerReference w:type="first" r:id="rId21"/>
      <w:footerReference w:type="first" r:id="rId22"/>
      <w:pgSz w:w="11906" w:h="16838" w:code="9"/>
      <w:pgMar w:top="2268" w:right="737" w:bottom="1701" w:left="1191" w:header="568"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72B6" w14:textId="77777777" w:rsidR="00E036B8" w:rsidRDefault="00E036B8" w:rsidP="00A76598">
      <w:r>
        <w:separator/>
      </w:r>
    </w:p>
  </w:endnote>
  <w:endnote w:type="continuationSeparator" w:id="0">
    <w:p w14:paraId="65C00830" w14:textId="77777777" w:rsidR="00E036B8" w:rsidRDefault="00E036B8"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77F25" w14:textId="77777777" w:rsidR="00F86BA7" w:rsidRDefault="00F86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795C7" w14:textId="07AD8C47" w:rsidR="00CA3CD5" w:rsidRPr="00581BD4" w:rsidRDefault="00E036B8" w:rsidP="00CA3CD5">
    <w:pPr>
      <w:pStyle w:val="Footer"/>
      <w:tabs>
        <w:tab w:val="clear" w:pos="4536"/>
        <w:tab w:val="left" w:pos="1134"/>
      </w:tabs>
      <w:rPr>
        <w:lang w:val="en-US"/>
      </w:rPr>
    </w:pPr>
    <w:sdt>
      <w:sdtPr>
        <w:tag w:val="officeatworkDocumentPart: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"/>
        <w:id w:val="-1110113097"/>
        <w:placeholder>
          <w:docPart w:val="3E0A59E072124D029C16BBFDD314A9AB"/>
        </w:placeholder>
      </w:sdtPr>
      <w:sdtEndPr/>
      <w:sdtContent>
        <w:r w:rsidR="002F75DA">
          <w:rPr>
            <w:rFonts w:eastAsia="Times New Roman"/>
          </w:rPr>
          <w:t xml:space="preserve">Page </w:t>
        </w:r>
      </w:sdtContent>
    </w:sdt>
    <w:r w:rsidR="00CA3CD5">
      <w:fldChar w:fldCharType="begin"/>
    </w:r>
    <w:r w:rsidR="00CA3CD5" w:rsidRPr="00581BD4">
      <w:rPr>
        <w:lang w:val="en-US"/>
      </w:rPr>
      <w:instrText xml:space="preserve"> PAGE  \* Arabic  \* MERGEFORMAT </w:instrText>
    </w:r>
    <w:r w:rsidR="00CA3CD5">
      <w:fldChar w:fldCharType="separate"/>
    </w:r>
    <w:r w:rsidR="00CA3CD5" w:rsidRPr="00581BD4">
      <w:rPr>
        <w:lang w:val="en-US"/>
      </w:rPr>
      <w:t>2</w:t>
    </w:r>
    <w:r w:rsidR="00CA3CD5">
      <w:fldChar w:fldCharType="end"/>
    </w:r>
    <w:r w:rsidR="00CA3CD5" w:rsidRPr="00581BD4">
      <w:rPr>
        <w:lang w:val="en-US"/>
      </w:rPr>
      <w:t>/</w:t>
    </w:r>
    <w:r w:rsidR="000D0B0E">
      <w:fldChar w:fldCharType="begin"/>
    </w:r>
    <w:r w:rsidR="000D0B0E" w:rsidRPr="00581BD4">
      <w:rPr>
        <w:lang w:val="en-US"/>
      </w:rPr>
      <w:instrText xml:space="preserve"> NUMPAGES   \* MERGEFORMAT </w:instrText>
    </w:r>
    <w:r w:rsidR="000D0B0E">
      <w:fldChar w:fldCharType="separate"/>
    </w:r>
    <w:r w:rsidR="00CA3CD5" w:rsidRPr="00581BD4">
      <w:rPr>
        <w:lang w:val="en-US"/>
      </w:rPr>
      <w:t>2</w:t>
    </w:r>
    <w:r w:rsidR="000D0B0E">
      <w:fldChar w:fldCharType="end"/>
    </w:r>
    <w:r w:rsidR="00CA3CD5" w:rsidRPr="00581BD4">
      <w:rPr>
        <w:lang w:val="en-US"/>
      </w:rPr>
      <w:t xml:space="preserve"> </w:t>
    </w:r>
  </w:p>
  <w:p w14:paraId="44D98107" w14:textId="7A7DA2B3" w:rsidR="00236C64" w:rsidRPr="00581BD4" w:rsidRDefault="00236C64">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Fusszeileblock"/>
      <w:tag w:val="officeatworkDocumentPart: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"/>
      <w:id w:val="1943715413"/>
      <w:placeholder>
        <w:docPart w:val="A1A902A5EEC84A06992733D7F12C4611"/>
      </w:placeholder>
      <w15:color w:val="000000"/>
    </w:sdtPr>
    <w:sdtEndPr/>
    <w:sdtContent>
      <w:p w14:paraId="651A19F8" w14:textId="77777777" w:rsidR="002F75DA" w:rsidRDefault="002F75DA" w:rsidP="00146E89">
        <w:pPr>
          <w:pStyle w:val="Footer"/>
        </w:pPr>
      </w:p>
      <w:tbl>
        <w:tblPr>
          <w:tblW w:w="0" w:type="auto"/>
          <w:tblCellMar>
            <w:top w:w="15" w:type="dxa"/>
            <w:left w:w="15" w:type="dxa"/>
            <w:bottom w:w="15" w:type="dxa"/>
            <w:right w:w="15" w:type="dxa"/>
          </w:tblCellMar>
          <w:tblLook w:val="04A0" w:firstRow="1" w:lastRow="0" w:firstColumn="1" w:lastColumn="0" w:noHBand="0" w:noVBand="1"/>
        </w:tblPr>
        <w:tblGrid>
          <w:gridCol w:w="2488"/>
          <w:gridCol w:w="2497"/>
          <w:gridCol w:w="2483"/>
          <w:gridCol w:w="2510"/>
        </w:tblGrid>
        <w:tr w:rsidR="002F75DA" w14:paraId="50DCEFDF" w14:textId="77777777">
          <w:tc>
            <w:tcPr>
              <w:tcW w:w="2550" w:type="dxa"/>
              <w:hideMark/>
            </w:tcPr>
            <w:p w14:paraId="4816285B" w14:textId="77777777" w:rsidR="002F75DA" w:rsidRPr="002F75DA" w:rsidRDefault="002F75DA">
              <w:pPr>
                <w:pStyle w:val="footerdetails"/>
                <w:rPr>
                  <w:sz w:val="24"/>
                  <w:szCs w:val="24"/>
                  <w:lang w:val="en-US"/>
                </w:rPr>
              </w:pPr>
              <w:r w:rsidRPr="002F75DA">
                <w:rPr>
                  <w:lang w:val="en-US"/>
                </w:rPr>
                <w:t>Institute of Data Science (I4DS)</w:t>
              </w:r>
            </w:p>
          </w:tc>
          <w:tc>
            <w:tcPr>
              <w:tcW w:w="2550" w:type="dxa"/>
              <w:hideMark/>
            </w:tcPr>
            <w:p w14:paraId="15170F2A" w14:textId="77777777" w:rsidR="002F75DA" w:rsidRDefault="002F75DA">
              <w:pPr>
                <w:pStyle w:val="footerdetails"/>
              </w:pPr>
              <w:r>
                <w:t>Bahnhofstrasse 6</w:t>
              </w:r>
              <w:r>
                <w:br/>
                <w:t>5210 Windisch</w:t>
              </w:r>
            </w:p>
          </w:tc>
          <w:tc>
            <w:tcPr>
              <w:tcW w:w="2550" w:type="dxa"/>
              <w:hideMark/>
            </w:tcPr>
            <w:p w14:paraId="30AD8B83" w14:textId="77777777" w:rsidR="002F75DA" w:rsidRDefault="002F75DA">
              <w:pPr>
                <w:pStyle w:val="footerdetails"/>
              </w:pPr>
              <w:r>
                <w:t>T +41 56 202 80 24</w:t>
              </w:r>
            </w:p>
          </w:tc>
          <w:tc>
            <w:tcPr>
              <w:tcW w:w="2550" w:type="dxa"/>
              <w:hideMark/>
            </w:tcPr>
            <w:p w14:paraId="0CCDDE7C" w14:textId="77777777" w:rsidR="002F75DA" w:rsidRDefault="002F75DA">
              <w:pPr>
                <w:pStyle w:val="footerdetails"/>
              </w:pPr>
              <w:r>
                <w:t>susanne.suter@fhnw.ch</w:t>
              </w:r>
              <w:r>
                <w:br/>
                <w:t>www.fhnw.ch/hsi</w:t>
              </w:r>
            </w:p>
          </w:tc>
        </w:tr>
      </w:tbl>
      <w:p w14:paraId="4C8B6B59" w14:textId="1278E76B" w:rsidR="00236C64" w:rsidRPr="00565F3F" w:rsidRDefault="00E036B8" w:rsidP="00146E89">
        <w:pPr>
          <w:pStyle w:val="Footer"/>
          <w:rPr>
            <w:lang w:val="en-GB"/>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C577" w14:textId="77777777" w:rsidR="00E036B8" w:rsidRPr="00ED0D02" w:rsidRDefault="00E036B8" w:rsidP="00ED0D02">
      <w:pPr>
        <w:pStyle w:val="Footer"/>
      </w:pPr>
    </w:p>
  </w:footnote>
  <w:footnote w:type="continuationSeparator" w:id="0">
    <w:p w14:paraId="1026490F" w14:textId="77777777" w:rsidR="00E036B8" w:rsidRDefault="00E036B8"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3DFE" w14:textId="77777777" w:rsidR="00F86BA7" w:rsidRDefault="00F86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6839" w14:textId="77777777" w:rsidR="00F86BA7" w:rsidRDefault="00F86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661A4" w14:textId="58E460E7" w:rsidR="00AB20F9" w:rsidRPr="00740737" w:rsidRDefault="00E036B8" w:rsidP="00F86BA7">
    <w:pPr>
      <w:pStyle w:val="Header"/>
      <w:tabs>
        <w:tab w:val="clear" w:pos="4536"/>
        <w:tab w:val="clear" w:pos="9072"/>
        <w:tab w:val="right" w:pos="9923"/>
      </w:tabs>
      <w:rPr>
        <w:lang w:val="en-GB"/>
      </w:rPr>
    </w:pPr>
    <w:sdt>
      <w:sdtPr>
        <w:alias w:val="Logo (Gesperrt)"/>
        <w:tag w:val="officeatworkDocumentPart: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"/>
        <w:id w:val="664133293"/>
        <w:lock w:val="sdtContentLocked"/>
        <w:placeholder>
          <w:docPart w:val="E980375BC21641B0ADAB709A11CD0CAE"/>
        </w:placeholder>
        <w15:color w:val="000000"/>
      </w:sdtPr>
      <w:sdtEndPr/>
      <w:sdtContent>
        <w:r w:rsidR="002F75DA">
          <w:rPr>
            <w:noProof/>
          </w:rPr>
          <w:drawing>
            <wp:inline distT="0" distB="0" distL="0" distR="0" wp14:anchorId="16FDB564" wp14:editId="6775E168">
              <wp:extent cx="3810008" cy="362713"/>
              <wp:effectExtent l="0" t="0" r="0" b="0"/>
              <wp:docPr id="102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605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810008" cy="362713"/>
                      </a:xfrm>
                      <a:prstGeom prst="rect">
                        <a:avLst/>
                      </a:prstGeom>
                    </pic:spPr>
                  </pic:pic>
                </a:graphicData>
              </a:graphic>
            </wp:inline>
          </w:drawing>
        </w:r>
      </w:sdtContent>
    </w:sdt>
    <w:r w:rsidR="00504636" w:rsidRPr="00504636">
      <w:rPr>
        <w:lang w:val="en-US"/>
      </w:rPr>
      <w:tab/>
    </w:r>
    <w:sdt>
      <w:sdtPr>
        <w:alias w:val="Zusatz-Logo (Gesperrt)"/>
        <w:tag w:val="officeatworkDocumentPart: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"/>
        <w:id w:val="1975319663"/>
        <w:lock w:val="sdtContentLocked"/>
        <w:placeholder>
          <w:docPart w:val="1FBE4A3DF9954721B60087B0966B7F15"/>
        </w:placeholder>
        <w:showingPlcHdr/>
      </w:sdtPr>
      <w:sdtEndPr/>
      <w:sdtContent>
        <w:r w:rsidR="002F75DA" w:rsidRPr="000B4561">
          <w:rPr>
            <w:rStyle w:val="PlaceholderText"/>
          </w:rP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989"/>
    <w:multiLevelType w:val="hybridMultilevel"/>
    <w:tmpl w:val="D6FC122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F2123A"/>
    <w:multiLevelType w:val="multilevel"/>
    <w:tmpl w:val="D174DF22"/>
    <w:numStyleLink w:val="FHNWAufzhlung"/>
  </w:abstractNum>
  <w:abstractNum w:abstractNumId="2" w15:restartNumberingAfterBreak="0">
    <w:nsid w:val="11650152"/>
    <w:multiLevelType w:val="multilevel"/>
    <w:tmpl w:val="A2C862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B247C09"/>
    <w:multiLevelType w:val="multilevel"/>
    <w:tmpl w:val="644AD130"/>
    <w:styleLink w:val="FormatvorlageNummerierteListeLinks063cmHngend063cm"/>
    <w:lvl w:ilvl="0">
      <w:start w:val="1"/>
      <w:numFmt w:val="lowerLetter"/>
      <w:lvlText w:val="%1)"/>
      <w:lvlJc w:val="left"/>
      <w:pPr>
        <w:ind w:left="227" w:hanging="227"/>
      </w:pPr>
      <w:rPr>
        <w:rFonts w:ascii="Arial" w:hAnsi="Arial" w:hint="default"/>
      </w:rPr>
    </w:lvl>
    <w:lvl w:ilvl="1">
      <w:start w:val="1"/>
      <w:numFmt w:val="lowerLetter"/>
      <w:lvlText w:val="%2)"/>
      <w:lvlJc w:val="left"/>
      <w:pPr>
        <w:ind w:left="1077" w:hanging="226"/>
      </w:pPr>
      <w:rPr>
        <w:rFonts w:hint="default"/>
      </w:rPr>
    </w:lvl>
    <w:lvl w:ilvl="2">
      <w:start w:val="1"/>
      <w:numFmt w:val="lowerLetter"/>
      <w:lvlText w:val="%3)"/>
      <w:lvlJc w:val="lef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ind w:left="5330" w:hanging="227"/>
      </w:pPr>
      <w:rPr>
        <w:rFonts w:hint="default"/>
      </w:rPr>
    </w:lvl>
    <w:lvl w:ilvl="7">
      <w:start w:val="1"/>
      <w:numFmt w:val="lowerLetter"/>
      <w:lvlText w:val="%8)"/>
      <w:lvlJc w:val="left"/>
      <w:pPr>
        <w:ind w:left="6180" w:hanging="226"/>
      </w:pPr>
      <w:rPr>
        <w:rFonts w:hint="default"/>
      </w:rPr>
    </w:lvl>
    <w:lvl w:ilvl="8">
      <w:start w:val="1"/>
      <w:numFmt w:val="lowerLetter"/>
      <w:lvlText w:val="%9)"/>
      <w:lvlJc w:val="right"/>
      <w:pPr>
        <w:ind w:left="7031" w:hanging="227"/>
      </w:pPr>
      <w:rPr>
        <w:rFonts w:hint="default"/>
      </w:rPr>
    </w:lvl>
  </w:abstractNum>
  <w:abstractNum w:abstractNumId="4" w15:restartNumberingAfterBreak="0">
    <w:nsid w:val="1BDB5150"/>
    <w:multiLevelType w:val="multilevel"/>
    <w:tmpl w:val="820202E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43F2E1A"/>
    <w:multiLevelType w:val="multilevel"/>
    <w:tmpl w:val="D174DF22"/>
    <w:styleLink w:val="FHNWAufzhlung"/>
    <w:lvl w:ilvl="0">
      <w:start w:val="1"/>
      <w:numFmt w:val="bullet"/>
      <w:pStyle w:val="ListBullet"/>
      <w:lvlText w:val=""/>
      <w:lvlJc w:val="left"/>
      <w:pPr>
        <w:ind w:left="227" w:hanging="227"/>
      </w:pPr>
      <w:rPr>
        <w:rFonts w:ascii="Symbol" w:hAnsi="Symbol" w:hint="default"/>
      </w:rPr>
    </w:lvl>
    <w:lvl w:ilvl="1">
      <w:start w:val="1"/>
      <w:numFmt w:val="bullet"/>
      <w:pStyle w:val="ListBullet2"/>
      <w:lvlText w:val=""/>
      <w:lvlJc w:val="left"/>
      <w:pPr>
        <w:tabs>
          <w:tab w:val="num" w:pos="851"/>
        </w:tabs>
        <w:ind w:left="1077" w:hanging="226"/>
      </w:pPr>
      <w:rPr>
        <w:rFonts w:ascii="Symbol" w:hAnsi="Symbol" w:hint="default"/>
      </w:rPr>
    </w:lvl>
    <w:lvl w:ilvl="2">
      <w:start w:val="1"/>
      <w:numFmt w:val="bullet"/>
      <w:pStyle w:val="ListBullet3"/>
      <w:lvlText w:val=""/>
      <w:lvlJc w:val="left"/>
      <w:pPr>
        <w:tabs>
          <w:tab w:val="num" w:pos="1701"/>
        </w:tabs>
        <w:ind w:left="1928" w:hanging="227"/>
      </w:pPr>
      <w:rPr>
        <w:rFonts w:ascii="Symbol" w:hAnsi="Symbol" w:hint="default"/>
      </w:rPr>
    </w:lvl>
    <w:lvl w:ilvl="3">
      <w:start w:val="1"/>
      <w:numFmt w:val="bullet"/>
      <w:pStyle w:val="ListBullet4"/>
      <w:lvlText w:val=""/>
      <w:lvlJc w:val="left"/>
      <w:pPr>
        <w:tabs>
          <w:tab w:val="num" w:pos="2552"/>
        </w:tabs>
        <w:ind w:left="2778" w:hanging="226"/>
      </w:pPr>
      <w:rPr>
        <w:rFonts w:ascii="Symbol" w:hAnsi="Symbol" w:hint="default"/>
      </w:rPr>
    </w:lvl>
    <w:lvl w:ilvl="4">
      <w:start w:val="1"/>
      <w:numFmt w:val="bullet"/>
      <w:pStyle w:val="ListBullet5"/>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2160" w:firstLine="2093"/>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6" w15:restartNumberingAfterBreak="0">
    <w:nsid w:val="25A867C3"/>
    <w:multiLevelType w:val="hybridMultilevel"/>
    <w:tmpl w:val="CDB0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377E4"/>
    <w:multiLevelType w:val="multilevel"/>
    <w:tmpl w:val="235A7B96"/>
    <w:lvl w:ilvl="0">
      <w:start w:val="1"/>
      <w:numFmt w:val="decimal"/>
      <w:pStyle w:val="traktandenliste"/>
      <w:lvlText w:val="%1."/>
      <w:lvlJc w:val="left"/>
      <w:pPr>
        <w:ind w:left="397" w:hanging="397"/>
      </w:pPr>
      <w:rPr>
        <w:rFonts w:hint="default"/>
      </w:rPr>
    </w:lvl>
    <w:lvl w:ilvl="1">
      <w:start w:val="1"/>
      <w:numFmt w:val="decimal"/>
      <w:lvlText w:val="%1.%2."/>
      <w:lvlJc w:val="left"/>
      <w:pPr>
        <w:ind w:left="397" w:hanging="397"/>
      </w:pPr>
      <w:rPr>
        <w:rFonts w:hint="default"/>
      </w:rPr>
    </w:lvl>
    <w:lvl w:ilvl="2">
      <w:start w:val="1"/>
      <w:numFmt w:val="decimal"/>
      <w:lvlText w:val="%1.%2.%3."/>
      <w:lvlJc w:val="left"/>
      <w:pPr>
        <w:ind w:left="567" w:hanging="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9C069E"/>
    <w:multiLevelType w:val="hybridMultilevel"/>
    <w:tmpl w:val="06846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E480962"/>
    <w:multiLevelType w:val="hybridMultilevel"/>
    <w:tmpl w:val="B0CC0C3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8244714"/>
    <w:multiLevelType w:val="hybridMultilevel"/>
    <w:tmpl w:val="0CDC9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143A78"/>
    <w:multiLevelType w:val="hybridMultilevel"/>
    <w:tmpl w:val="9B5A5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1F44949"/>
    <w:multiLevelType w:val="hybridMultilevel"/>
    <w:tmpl w:val="F6385F22"/>
    <w:lvl w:ilvl="0" w:tplc="38BA8D38">
      <w:start w:val="1"/>
      <w:numFmt w:val="bullet"/>
      <w:pStyle w:val="ListParagraph"/>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C7406F8"/>
    <w:multiLevelType w:val="multilevel"/>
    <w:tmpl w:val="F1225C24"/>
    <w:styleLink w:val="Formatvorlage1"/>
    <w:lvl w:ilvl="0">
      <w:start w:val="1"/>
      <w:numFmt w:val="ordinal"/>
      <w:lvlText w:val="%1"/>
      <w:lvlJc w:val="left"/>
      <w:pPr>
        <w:ind w:left="567" w:hanging="567"/>
      </w:pPr>
      <w:rPr>
        <w:rFonts w:ascii="Arial" w:hAnsi="Arial" w:hint="default"/>
        <w:b w:val="0"/>
        <w:i w:val="0"/>
        <w:sz w:val="22"/>
      </w:rPr>
    </w:lvl>
    <w:lvl w:ilvl="1">
      <w:start w:val="1"/>
      <w:numFmt w:val="ordinal"/>
      <w:lvlText w:val="%1%2"/>
      <w:lvlJc w:val="left"/>
      <w:pPr>
        <w:ind w:left="567" w:hanging="567"/>
      </w:pPr>
      <w:rPr>
        <w:rFonts w:hint="default"/>
      </w:rPr>
    </w:lvl>
    <w:lvl w:ilvl="2">
      <w:start w:val="1"/>
      <w:numFmt w:val="ordinal"/>
      <w:lvlText w:val="%1%2%3"/>
      <w:lvlJc w:val="left"/>
      <w:pPr>
        <w:ind w:left="567" w:hanging="567"/>
      </w:pPr>
      <w:rPr>
        <w:rFonts w:hint="default"/>
      </w:rPr>
    </w:lvl>
    <w:lvl w:ilvl="3">
      <w:start w:val="1"/>
      <w:numFmt w:val="ordinal"/>
      <w:lvlText w:val="%1%2%3%4"/>
      <w:lvlJc w:val="left"/>
      <w:pPr>
        <w:ind w:left="567" w:hanging="567"/>
      </w:pPr>
      <w:rPr>
        <w:rFonts w:hint="default"/>
      </w:rPr>
    </w:lvl>
    <w:lvl w:ilvl="4">
      <w:start w:val="1"/>
      <w:numFmt w:val="none"/>
      <w:lvlText w:val=""/>
      <w:lvlJc w:val="left"/>
      <w:pPr>
        <w:ind w:left="1134" w:hanging="1134"/>
      </w:pPr>
      <w:rPr>
        <w:rFonts w:hint="default"/>
      </w:rPr>
    </w:lvl>
    <w:lvl w:ilvl="5">
      <w:start w:val="1"/>
      <w:numFmt w:val="none"/>
      <w:lvlText w:val=""/>
      <w:lvlJc w:val="left"/>
      <w:pPr>
        <w:ind w:left="1134" w:hanging="1134"/>
      </w:pPr>
      <w:rPr>
        <w:rFonts w:hint="default"/>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num w:numId="1" w16cid:durableId="1643584960">
    <w:abstractNumId w:val="12"/>
  </w:num>
  <w:num w:numId="2" w16cid:durableId="1493908279">
    <w:abstractNumId w:val="5"/>
  </w:num>
  <w:num w:numId="3" w16cid:durableId="248975765">
    <w:abstractNumId w:val="3"/>
  </w:num>
  <w:num w:numId="4" w16cid:durableId="1551576536">
    <w:abstractNumId w:val="13"/>
  </w:num>
  <w:num w:numId="5" w16cid:durableId="1573202304">
    <w:abstractNumId w:val="1"/>
  </w:num>
  <w:num w:numId="6" w16cid:durableId="2089687004">
    <w:abstractNumId w:val="7"/>
  </w:num>
  <w:num w:numId="7" w16cid:durableId="402993272">
    <w:abstractNumId w:val="2"/>
  </w:num>
  <w:num w:numId="8" w16cid:durableId="757794232">
    <w:abstractNumId w:val="4"/>
  </w:num>
  <w:num w:numId="9" w16cid:durableId="2074038545">
    <w:abstractNumId w:val="11"/>
  </w:num>
  <w:num w:numId="10" w16cid:durableId="1552770969">
    <w:abstractNumId w:val="6"/>
  </w:num>
  <w:num w:numId="11" w16cid:durableId="27801595">
    <w:abstractNumId w:val="10"/>
  </w:num>
  <w:num w:numId="12" w16cid:durableId="929654212">
    <w:abstractNumId w:val="9"/>
  </w:num>
  <w:num w:numId="13" w16cid:durableId="620572222">
    <w:abstractNumId w:val="8"/>
  </w:num>
  <w:num w:numId="14" w16cid:durableId="1012532457">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proofState w:spelling="clean" w:grammar="clean"/>
  <w:attachedTemplate r:id="rId1"/>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89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32A"/>
    <w:rsid w:val="00014C4A"/>
    <w:rsid w:val="000210DE"/>
    <w:rsid w:val="00026B93"/>
    <w:rsid w:val="00030B90"/>
    <w:rsid w:val="00042F65"/>
    <w:rsid w:val="00045AB1"/>
    <w:rsid w:val="000478F9"/>
    <w:rsid w:val="00052640"/>
    <w:rsid w:val="0005534A"/>
    <w:rsid w:val="00067DF0"/>
    <w:rsid w:val="00070D1C"/>
    <w:rsid w:val="00071507"/>
    <w:rsid w:val="000839EF"/>
    <w:rsid w:val="0008740C"/>
    <w:rsid w:val="000908A3"/>
    <w:rsid w:val="000A56BB"/>
    <w:rsid w:val="000A6B54"/>
    <w:rsid w:val="000A7F35"/>
    <w:rsid w:val="000D0B0E"/>
    <w:rsid w:val="000E6F03"/>
    <w:rsid w:val="000F7F62"/>
    <w:rsid w:val="0010041C"/>
    <w:rsid w:val="00106EAE"/>
    <w:rsid w:val="00106F9C"/>
    <w:rsid w:val="00121EE9"/>
    <w:rsid w:val="00125065"/>
    <w:rsid w:val="00126625"/>
    <w:rsid w:val="00142354"/>
    <w:rsid w:val="00146E89"/>
    <w:rsid w:val="0014784E"/>
    <w:rsid w:val="00156BA9"/>
    <w:rsid w:val="001665F7"/>
    <w:rsid w:val="0016700E"/>
    <w:rsid w:val="00170CEF"/>
    <w:rsid w:val="00177C77"/>
    <w:rsid w:val="001A25C5"/>
    <w:rsid w:val="001A3D25"/>
    <w:rsid w:val="001B1F8B"/>
    <w:rsid w:val="001B3C00"/>
    <w:rsid w:val="001B4EA4"/>
    <w:rsid w:val="001B55EF"/>
    <w:rsid w:val="001B6F72"/>
    <w:rsid w:val="001C6069"/>
    <w:rsid w:val="001C69E8"/>
    <w:rsid w:val="001D03AC"/>
    <w:rsid w:val="001D0F60"/>
    <w:rsid w:val="001D3084"/>
    <w:rsid w:val="001D442F"/>
    <w:rsid w:val="001D4739"/>
    <w:rsid w:val="001D716A"/>
    <w:rsid w:val="001E544A"/>
    <w:rsid w:val="001E5902"/>
    <w:rsid w:val="001E78EC"/>
    <w:rsid w:val="00203DDE"/>
    <w:rsid w:val="00212155"/>
    <w:rsid w:val="00213675"/>
    <w:rsid w:val="00220890"/>
    <w:rsid w:val="00234E11"/>
    <w:rsid w:val="00236C64"/>
    <w:rsid w:val="00247194"/>
    <w:rsid w:val="0025125B"/>
    <w:rsid w:val="00252126"/>
    <w:rsid w:val="00264E7A"/>
    <w:rsid w:val="00286BA0"/>
    <w:rsid w:val="00287478"/>
    <w:rsid w:val="0029594E"/>
    <w:rsid w:val="0029605A"/>
    <w:rsid w:val="00296598"/>
    <w:rsid w:val="002A2E12"/>
    <w:rsid w:val="002B50CC"/>
    <w:rsid w:val="002D695B"/>
    <w:rsid w:val="002D77F7"/>
    <w:rsid w:val="002E0389"/>
    <w:rsid w:val="002E261F"/>
    <w:rsid w:val="002E5078"/>
    <w:rsid w:val="002E68CE"/>
    <w:rsid w:val="002F4457"/>
    <w:rsid w:val="002F75DA"/>
    <w:rsid w:val="00303281"/>
    <w:rsid w:val="00310F88"/>
    <w:rsid w:val="00315583"/>
    <w:rsid w:val="00324A12"/>
    <w:rsid w:val="00327464"/>
    <w:rsid w:val="00333739"/>
    <w:rsid w:val="00351B21"/>
    <w:rsid w:val="00374BCC"/>
    <w:rsid w:val="003879D0"/>
    <w:rsid w:val="00390B0C"/>
    <w:rsid w:val="003A08CA"/>
    <w:rsid w:val="003B1DF1"/>
    <w:rsid w:val="003B6A0E"/>
    <w:rsid w:val="003D6328"/>
    <w:rsid w:val="003D654C"/>
    <w:rsid w:val="003E0E84"/>
    <w:rsid w:val="003E1E4A"/>
    <w:rsid w:val="003E70FB"/>
    <w:rsid w:val="003F08A4"/>
    <w:rsid w:val="00403DF3"/>
    <w:rsid w:val="00416A86"/>
    <w:rsid w:val="00424C97"/>
    <w:rsid w:val="00425687"/>
    <w:rsid w:val="004336A6"/>
    <w:rsid w:val="00433939"/>
    <w:rsid w:val="004413CC"/>
    <w:rsid w:val="00446551"/>
    <w:rsid w:val="00460C63"/>
    <w:rsid w:val="00473483"/>
    <w:rsid w:val="00482D27"/>
    <w:rsid w:val="0049796D"/>
    <w:rsid w:val="004A269D"/>
    <w:rsid w:val="004A7045"/>
    <w:rsid w:val="004B29F6"/>
    <w:rsid w:val="004C239F"/>
    <w:rsid w:val="004C37F7"/>
    <w:rsid w:val="004E6873"/>
    <w:rsid w:val="004E6C22"/>
    <w:rsid w:val="004E74B4"/>
    <w:rsid w:val="004F2B11"/>
    <w:rsid w:val="004F505A"/>
    <w:rsid w:val="00504636"/>
    <w:rsid w:val="005205BA"/>
    <w:rsid w:val="00552D88"/>
    <w:rsid w:val="005622FA"/>
    <w:rsid w:val="00565F3F"/>
    <w:rsid w:val="00572350"/>
    <w:rsid w:val="00572B8F"/>
    <w:rsid w:val="0057705E"/>
    <w:rsid w:val="00581BD4"/>
    <w:rsid w:val="00596DFB"/>
    <w:rsid w:val="005A5E71"/>
    <w:rsid w:val="005B0F4D"/>
    <w:rsid w:val="005B17ED"/>
    <w:rsid w:val="005B5D3E"/>
    <w:rsid w:val="005C561A"/>
    <w:rsid w:val="005D6BBD"/>
    <w:rsid w:val="005D7771"/>
    <w:rsid w:val="005E24A5"/>
    <w:rsid w:val="005E2EF6"/>
    <w:rsid w:val="005F02A5"/>
    <w:rsid w:val="005F7495"/>
    <w:rsid w:val="00600A62"/>
    <w:rsid w:val="00607F7C"/>
    <w:rsid w:val="00610461"/>
    <w:rsid w:val="00614F28"/>
    <w:rsid w:val="006163C4"/>
    <w:rsid w:val="00616620"/>
    <w:rsid w:val="00620768"/>
    <w:rsid w:val="0063084B"/>
    <w:rsid w:val="00634DC5"/>
    <w:rsid w:val="006402CB"/>
    <w:rsid w:val="006439A8"/>
    <w:rsid w:val="00645C35"/>
    <w:rsid w:val="006562E6"/>
    <w:rsid w:val="00657E07"/>
    <w:rsid w:val="00660F12"/>
    <w:rsid w:val="006614D8"/>
    <w:rsid w:val="00670C25"/>
    <w:rsid w:val="00677888"/>
    <w:rsid w:val="00685816"/>
    <w:rsid w:val="006957F9"/>
    <w:rsid w:val="006A3335"/>
    <w:rsid w:val="006B0359"/>
    <w:rsid w:val="006B6485"/>
    <w:rsid w:val="006C00D9"/>
    <w:rsid w:val="006D02C9"/>
    <w:rsid w:val="006D0393"/>
    <w:rsid w:val="006D1010"/>
    <w:rsid w:val="006D4D06"/>
    <w:rsid w:val="006D6E98"/>
    <w:rsid w:val="006E6D26"/>
    <w:rsid w:val="006F1484"/>
    <w:rsid w:val="006F4D85"/>
    <w:rsid w:val="00701D14"/>
    <w:rsid w:val="0070384A"/>
    <w:rsid w:val="00724200"/>
    <w:rsid w:val="00727011"/>
    <w:rsid w:val="00727F7F"/>
    <w:rsid w:val="007339BB"/>
    <w:rsid w:val="00740737"/>
    <w:rsid w:val="007412CF"/>
    <w:rsid w:val="00757DAE"/>
    <w:rsid w:val="007639F0"/>
    <w:rsid w:val="0077686A"/>
    <w:rsid w:val="0079286B"/>
    <w:rsid w:val="00795CD4"/>
    <w:rsid w:val="00797138"/>
    <w:rsid w:val="007B3795"/>
    <w:rsid w:val="007B5D79"/>
    <w:rsid w:val="007B6281"/>
    <w:rsid w:val="007C1C5A"/>
    <w:rsid w:val="007C2606"/>
    <w:rsid w:val="007C2CBA"/>
    <w:rsid w:val="007E332A"/>
    <w:rsid w:val="007E3C24"/>
    <w:rsid w:val="007E49A4"/>
    <w:rsid w:val="007F05CD"/>
    <w:rsid w:val="007F747B"/>
    <w:rsid w:val="00801F0B"/>
    <w:rsid w:val="00802BC6"/>
    <w:rsid w:val="00813686"/>
    <w:rsid w:val="008179D8"/>
    <w:rsid w:val="00863A85"/>
    <w:rsid w:val="00876246"/>
    <w:rsid w:val="008801DC"/>
    <w:rsid w:val="00884CF6"/>
    <w:rsid w:val="008C4FBA"/>
    <w:rsid w:val="008C5001"/>
    <w:rsid w:val="008D0BA1"/>
    <w:rsid w:val="008D2CA9"/>
    <w:rsid w:val="008D7AC6"/>
    <w:rsid w:val="008E4EB1"/>
    <w:rsid w:val="008E5A6B"/>
    <w:rsid w:val="008E73D6"/>
    <w:rsid w:val="0090237A"/>
    <w:rsid w:val="00902EE2"/>
    <w:rsid w:val="00906054"/>
    <w:rsid w:val="00910622"/>
    <w:rsid w:val="00914C1D"/>
    <w:rsid w:val="00916D2E"/>
    <w:rsid w:val="00925CF5"/>
    <w:rsid w:val="009279BA"/>
    <w:rsid w:val="009348D0"/>
    <w:rsid w:val="00943217"/>
    <w:rsid w:val="009457B5"/>
    <w:rsid w:val="0094753B"/>
    <w:rsid w:val="0095137D"/>
    <w:rsid w:val="00952F27"/>
    <w:rsid w:val="00953CFB"/>
    <w:rsid w:val="009646D9"/>
    <w:rsid w:val="00993722"/>
    <w:rsid w:val="009944CC"/>
    <w:rsid w:val="009A295F"/>
    <w:rsid w:val="009A6218"/>
    <w:rsid w:val="009B2916"/>
    <w:rsid w:val="009B62FB"/>
    <w:rsid w:val="009D228C"/>
    <w:rsid w:val="009D60F7"/>
    <w:rsid w:val="009D65FB"/>
    <w:rsid w:val="009D6A97"/>
    <w:rsid w:val="009E3D8E"/>
    <w:rsid w:val="009E409C"/>
    <w:rsid w:val="009E55BD"/>
    <w:rsid w:val="00A05EFF"/>
    <w:rsid w:val="00A107DF"/>
    <w:rsid w:val="00A163CB"/>
    <w:rsid w:val="00A206B7"/>
    <w:rsid w:val="00A250F1"/>
    <w:rsid w:val="00A268F5"/>
    <w:rsid w:val="00A4243E"/>
    <w:rsid w:val="00A43F6C"/>
    <w:rsid w:val="00A54FA3"/>
    <w:rsid w:val="00A5737E"/>
    <w:rsid w:val="00A60AA6"/>
    <w:rsid w:val="00A76598"/>
    <w:rsid w:val="00A80A01"/>
    <w:rsid w:val="00A95619"/>
    <w:rsid w:val="00AB20F9"/>
    <w:rsid w:val="00AB3EB6"/>
    <w:rsid w:val="00AC1D9F"/>
    <w:rsid w:val="00AC76D5"/>
    <w:rsid w:val="00AD0C43"/>
    <w:rsid w:val="00AE01E2"/>
    <w:rsid w:val="00AE3FD4"/>
    <w:rsid w:val="00AF2533"/>
    <w:rsid w:val="00B03FAC"/>
    <w:rsid w:val="00B04C89"/>
    <w:rsid w:val="00B22B80"/>
    <w:rsid w:val="00B2538B"/>
    <w:rsid w:val="00B253C0"/>
    <w:rsid w:val="00B258C8"/>
    <w:rsid w:val="00B272D4"/>
    <w:rsid w:val="00B35F16"/>
    <w:rsid w:val="00B46DC3"/>
    <w:rsid w:val="00B50AB2"/>
    <w:rsid w:val="00B534BF"/>
    <w:rsid w:val="00B545AA"/>
    <w:rsid w:val="00B858F9"/>
    <w:rsid w:val="00B865F3"/>
    <w:rsid w:val="00B904A5"/>
    <w:rsid w:val="00B97438"/>
    <w:rsid w:val="00BA2119"/>
    <w:rsid w:val="00BA4AA0"/>
    <w:rsid w:val="00BB0684"/>
    <w:rsid w:val="00BB139D"/>
    <w:rsid w:val="00BB1805"/>
    <w:rsid w:val="00BD6813"/>
    <w:rsid w:val="00BE4D15"/>
    <w:rsid w:val="00BF091D"/>
    <w:rsid w:val="00BF5B1A"/>
    <w:rsid w:val="00C02C83"/>
    <w:rsid w:val="00C10DAA"/>
    <w:rsid w:val="00C17A32"/>
    <w:rsid w:val="00C21E28"/>
    <w:rsid w:val="00C364C8"/>
    <w:rsid w:val="00C44D7A"/>
    <w:rsid w:val="00C50216"/>
    <w:rsid w:val="00C5084E"/>
    <w:rsid w:val="00C50B42"/>
    <w:rsid w:val="00C54E6F"/>
    <w:rsid w:val="00C55850"/>
    <w:rsid w:val="00C71FC4"/>
    <w:rsid w:val="00CA3CD5"/>
    <w:rsid w:val="00CA50DE"/>
    <w:rsid w:val="00CB751B"/>
    <w:rsid w:val="00CB7F79"/>
    <w:rsid w:val="00CC1DD6"/>
    <w:rsid w:val="00CE0A2F"/>
    <w:rsid w:val="00CE2B5E"/>
    <w:rsid w:val="00CE57C2"/>
    <w:rsid w:val="00CE5917"/>
    <w:rsid w:val="00CF4421"/>
    <w:rsid w:val="00CF5606"/>
    <w:rsid w:val="00D0284A"/>
    <w:rsid w:val="00D0309D"/>
    <w:rsid w:val="00D10075"/>
    <w:rsid w:val="00D24A3D"/>
    <w:rsid w:val="00D27BA8"/>
    <w:rsid w:val="00D3108D"/>
    <w:rsid w:val="00D319FD"/>
    <w:rsid w:val="00D32807"/>
    <w:rsid w:val="00D36B2A"/>
    <w:rsid w:val="00D40A08"/>
    <w:rsid w:val="00D4184A"/>
    <w:rsid w:val="00D53809"/>
    <w:rsid w:val="00D64C88"/>
    <w:rsid w:val="00D769FD"/>
    <w:rsid w:val="00D778D9"/>
    <w:rsid w:val="00D77D55"/>
    <w:rsid w:val="00D84670"/>
    <w:rsid w:val="00D87719"/>
    <w:rsid w:val="00D96829"/>
    <w:rsid w:val="00DA56F8"/>
    <w:rsid w:val="00DD65E0"/>
    <w:rsid w:val="00DF6738"/>
    <w:rsid w:val="00DF7BFD"/>
    <w:rsid w:val="00E036B8"/>
    <w:rsid w:val="00E156AD"/>
    <w:rsid w:val="00E21F6A"/>
    <w:rsid w:val="00E247DC"/>
    <w:rsid w:val="00E33506"/>
    <w:rsid w:val="00E43A3B"/>
    <w:rsid w:val="00E457C5"/>
    <w:rsid w:val="00E47BD5"/>
    <w:rsid w:val="00E47C52"/>
    <w:rsid w:val="00E55631"/>
    <w:rsid w:val="00E55BB0"/>
    <w:rsid w:val="00E57D4C"/>
    <w:rsid w:val="00E60E0B"/>
    <w:rsid w:val="00E61CCE"/>
    <w:rsid w:val="00E620CA"/>
    <w:rsid w:val="00E77B2D"/>
    <w:rsid w:val="00EB7587"/>
    <w:rsid w:val="00EC39C5"/>
    <w:rsid w:val="00EC531C"/>
    <w:rsid w:val="00ED076C"/>
    <w:rsid w:val="00ED0D02"/>
    <w:rsid w:val="00ED4526"/>
    <w:rsid w:val="00EE00E0"/>
    <w:rsid w:val="00EE224A"/>
    <w:rsid w:val="00EE2A7C"/>
    <w:rsid w:val="00EE7776"/>
    <w:rsid w:val="00EF13EA"/>
    <w:rsid w:val="00F00A98"/>
    <w:rsid w:val="00F013A1"/>
    <w:rsid w:val="00F069A2"/>
    <w:rsid w:val="00F17BA5"/>
    <w:rsid w:val="00F22549"/>
    <w:rsid w:val="00F33F25"/>
    <w:rsid w:val="00F369AA"/>
    <w:rsid w:val="00F401C5"/>
    <w:rsid w:val="00F43287"/>
    <w:rsid w:val="00F70E05"/>
    <w:rsid w:val="00F73D6D"/>
    <w:rsid w:val="00F86BA7"/>
    <w:rsid w:val="00FA59BE"/>
    <w:rsid w:val="00FA5E09"/>
    <w:rsid w:val="00FB4079"/>
    <w:rsid w:val="00FB55D5"/>
    <w:rsid w:val="00FC0990"/>
    <w:rsid w:val="00FC2D17"/>
    <w:rsid w:val="00FC5224"/>
    <w:rsid w:val="00FD3A11"/>
    <w:rsid w:val="00FE1076"/>
    <w:rsid w:val="00FE677A"/>
    <w:rsid w:val="00FF60E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B9862"/>
  <w15:docId w15:val="{BE942C9A-ABA8-4D94-8838-D2ED4476E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D3E"/>
    <w:pPr>
      <w:spacing w:after="0" w:line="240" w:lineRule="auto"/>
    </w:pPr>
    <w:rPr>
      <w:rFonts w:ascii="Arial" w:hAnsi="Arial"/>
    </w:rPr>
  </w:style>
  <w:style w:type="paragraph" w:styleId="Heading1">
    <w:name w:val="heading 1"/>
    <w:basedOn w:val="Normal"/>
    <w:next w:val="Normal"/>
    <w:link w:val="Heading1Char"/>
    <w:uiPriority w:val="2"/>
    <w:qFormat/>
    <w:rsid w:val="009279BA"/>
    <w:pPr>
      <w:keepNext/>
      <w:keepLines/>
      <w:numPr>
        <w:numId w:val="7"/>
      </w:numPr>
      <w:spacing w:before="480" w:after="120"/>
      <w:ind w:left="720" w:hanging="720"/>
      <w:outlineLvl w:val="0"/>
    </w:pPr>
    <w:rPr>
      <w:rFonts w:eastAsiaTheme="majorEastAsia" w:cstheme="majorBidi"/>
      <w:b/>
      <w:bCs/>
      <w:sz w:val="28"/>
      <w:szCs w:val="28"/>
    </w:rPr>
  </w:style>
  <w:style w:type="paragraph" w:styleId="Heading2">
    <w:name w:val="heading 2"/>
    <w:basedOn w:val="Heading1"/>
    <w:next w:val="Normal"/>
    <w:link w:val="Heading2Char"/>
    <w:uiPriority w:val="2"/>
    <w:qFormat/>
    <w:rsid w:val="009279BA"/>
    <w:pPr>
      <w:numPr>
        <w:ilvl w:val="1"/>
      </w:numPr>
      <w:spacing w:before="280"/>
      <w:ind w:left="720" w:hanging="720"/>
      <w:outlineLvl w:val="1"/>
    </w:pPr>
    <w:rPr>
      <w:bCs w:val="0"/>
      <w:sz w:val="22"/>
      <w:szCs w:val="26"/>
    </w:rPr>
  </w:style>
  <w:style w:type="paragraph" w:styleId="Heading3">
    <w:name w:val="heading 3"/>
    <w:basedOn w:val="Normal"/>
    <w:next w:val="Normal"/>
    <w:link w:val="Heading3Char"/>
    <w:uiPriority w:val="9"/>
    <w:unhideWhenUsed/>
    <w:qFormat/>
    <w:rsid w:val="001E5902"/>
    <w:pPr>
      <w:keepNext/>
      <w:keepLines/>
      <w:numPr>
        <w:ilvl w:val="2"/>
        <w:numId w:val="7"/>
      </w:numPr>
      <w:spacing w:before="28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1E5902"/>
    <w:pPr>
      <w:keepNext/>
      <w:keepLines/>
      <w:numPr>
        <w:ilvl w:val="3"/>
        <w:numId w:val="7"/>
      </w:numPr>
      <w:spacing w:before="200"/>
      <w:ind w:left="737" w:hanging="737"/>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E5902"/>
    <w:pPr>
      <w:keepNext/>
      <w:keepLines/>
      <w:numPr>
        <w:ilvl w:val="4"/>
        <w:numId w:val="7"/>
      </w:numPr>
      <w:spacing w:before="200"/>
      <w:ind w:left="1009" w:hanging="1009"/>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E5902"/>
    <w:pPr>
      <w:keepNext/>
      <w:keepLines/>
      <w:numPr>
        <w:ilvl w:val="5"/>
        <w:numId w:val="7"/>
      </w:numPr>
      <w:spacing w:before="200"/>
      <w:ind w:left="1151" w:hanging="1151"/>
      <w:outlineLvl w:val="5"/>
    </w:pPr>
    <w:rPr>
      <w:rFonts w:eastAsiaTheme="majorEastAsia" w:cstheme="majorBidi"/>
      <w:i/>
      <w:color w:val="000000" w:themeColor="text1"/>
    </w:rPr>
  </w:style>
  <w:style w:type="paragraph" w:styleId="Heading7">
    <w:name w:val="heading 7"/>
    <w:basedOn w:val="Normal"/>
    <w:next w:val="Normal"/>
    <w:link w:val="Heading7Char"/>
    <w:uiPriority w:val="9"/>
    <w:unhideWhenUsed/>
    <w:rsid w:val="009279BA"/>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279BA"/>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279BA"/>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CF6"/>
    <w:rPr>
      <w:color w:val="808080"/>
    </w:rPr>
  </w:style>
  <w:style w:type="paragraph" w:styleId="BalloonText">
    <w:name w:val="Balloon Text"/>
    <w:basedOn w:val="Normal"/>
    <w:link w:val="BalloonTextChar"/>
    <w:uiPriority w:val="99"/>
    <w:semiHidden/>
    <w:unhideWhenUsed/>
    <w:rsid w:val="00884CF6"/>
    <w:rPr>
      <w:rFonts w:ascii="Tahoma" w:hAnsi="Tahoma" w:cs="Tahoma"/>
      <w:sz w:val="16"/>
      <w:szCs w:val="16"/>
    </w:rPr>
  </w:style>
  <w:style w:type="character" w:customStyle="1" w:styleId="BalloonTextChar">
    <w:name w:val="Balloon Text Char"/>
    <w:basedOn w:val="DefaultParagraphFont"/>
    <w:link w:val="BalloonText"/>
    <w:uiPriority w:val="99"/>
    <w:semiHidden/>
    <w:rsid w:val="00884CF6"/>
    <w:rPr>
      <w:rFonts w:ascii="Tahoma" w:hAnsi="Tahoma" w:cs="Tahoma"/>
      <w:sz w:val="16"/>
      <w:szCs w:val="16"/>
    </w:rPr>
  </w:style>
  <w:style w:type="paragraph" w:styleId="Header">
    <w:name w:val="header"/>
    <w:basedOn w:val="Normal"/>
    <w:link w:val="HeaderChar"/>
    <w:uiPriority w:val="99"/>
    <w:unhideWhenUsed/>
    <w:rsid w:val="00A76598"/>
    <w:pPr>
      <w:tabs>
        <w:tab w:val="center" w:pos="4536"/>
        <w:tab w:val="right" w:pos="9072"/>
      </w:tabs>
    </w:pPr>
  </w:style>
  <w:style w:type="character" w:customStyle="1" w:styleId="HeaderChar">
    <w:name w:val="Header Char"/>
    <w:basedOn w:val="DefaultParagraphFont"/>
    <w:link w:val="Header"/>
    <w:uiPriority w:val="99"/>
    <w:rsid w:val="00A76598"/>
    <w:rPr>
      <w:rFonts w:ascii="Arial" w:hAnsi="Arial"/>
    </w:rPr>
  </w:style>
  <w:style w:type="paragraph" w:styleId="Footer">
    <w:name w:val="footer"/>
    <w:basedOn w:val="Normal"/>
    <w:link w:val="FooterChar"/>
    <w:uiPriority w:val="99"/>
    <w:unhideWhenUsed/>
    <w:rsid w:val="00146E89"/>
    <w:pPr>
      <w:tabs>
        <w:tab w:val="center" w:pos="4536"/>
        <w:tab w:val="right" w:pos="9072"/>
      </w:tabs>
    </w:pPr>
    <w:rPr>
      <w:sz w:val="16"/>
    </w:rPr>
  </w:style>
  <w:style w:type="character" w:customStyle="1" w:styleId="FooterChar">
    <w:name w:val="Footer Char"/>
    <w:basedOn w:val="DefaultParagraphFont"/>
    <w:link w:val="Footer"/>
    <w:uiPriority w:val="99"/>
    <w:rsid w:val="00146E89"/>
    <w:rPr>
      <w:rFonts w:ascii="Arial" w:hAnsi="Arial"/>
      <w:sz w:val="16"/>
    </w:rPr>
  </w:style>
  <w:style w:type="table" w:styleId="TableGrid">
    <w:name w:val="Table Grid"/>
    <w:basedOn w:val="TableNormal"/>
    <w:rsid w:val="0063084B"/>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Salutation">
    <w:name w:val="Salutation"/>
    <w:basedOn w:val="Normal"/>
    <w:next w:val="Normal"/>
    <w:link w:val="SalutationChar"/>
    <w:uiPriority w:val="99"/>
    <w:rsid w:val="00CB751B"/>
    <w:pPr>
      <w:spacing w:after="260"/>
    </w:pPr>
  </w:style>
  <w:style w:type="character" w:customStyle="1" w:styleId="SalutationChar">
    <w:name w:val="Salutation Char"/>
    <w:basedOn w:val="DefaultParagraphFont"/>
    <w:link w:val="Salutation"/>
    <w:uiPriority w:val="99"/>
    <w:rsid w:val="00CB751B"/>
    <w:rPr>
      <w:rFonts w:ascii="Arial" w:hAnsi="Arial"/>
    </w:rPr>
  </w:style>
  <w:style w:type="paragraph" w:styleId="Signature">
    <w:name w:val="Signature"/>
    <w:basedOn w:val="Normal"/>
    <w:link w:val="SignatureChar"/>
    <w:uiPriority w:val="99"/>
    <w:rsid w:val="00EC531C"/>
    <w:pPr>
      <w:spacing w:after="520"/>
      <w:contextualSpacing/>
    </w:pPr>
  </w:style>
  <w:style w:type="character" w:customStyle="1" w:styleId="SignatureChar">
    <w:name w:val="Signature Char"/>
    <w:basedOn w:val="DefaultParagraphFont"/>
    <w:link w:val="Signature"/>
    <w:uiPriority w:val="99"/>
    <w:rsid w:val="00EC531C"/>
    <w:rPr>
      <w:rFonts w:ascii="Arial" w:hAnsi="Arial"/>
    </w:rPr>
  </w:style>
  <w:style w:type="paragraph" w:styleId="Date">
    <w:name w:val="Date"/>
    <w:basedOn w:val="Normal"/>
    <w:next w:val="Normal"/>
    <w:link w:val="DateChar"/>
    <w:uiPriority w:val="99"/>
    <w:rsid w:val="001D03AC"/>
    <w:pPr>
      <w:spacing w:before="1480" w:after="780"/>
    </w:pPr>
  </w:style>
  <w:style w:type="character" w:customStyle="1" w:styleId="DateChar">
    <w:name w:val="Date Char"/>
    <w:basedOn w:val="DefaultParagraphFont"/>
    <w:link w:val="Date"/>
    <w:uiPriority w:val="99"/>
    <w:rsid w:val="001D03AC"/>
    <w:rPr>
      <w:rFonts w:ascii="Arial" w:hAnsi="Arial"/>
    </w:rPr>
  </w:style>
  <w:style w:type="paragraph" w:styleId="Closing">
    <w:name w:val="Closing"/>
    <w:basedOn w:val="Normal"/>
    <w:link w:val="ClosingChar"/>
    <w:uiPriority w:val="99"/>
    <w:rsid w:val="00CB751B"/>
    <w:pPr>
      <w:spacing w:before="520" w:after="780"/>
      <w:contextualSpacing/>
    </w:pPr>
  </w:style>
  <w:style w:type="character" w:customStyle="1" w:styleId="ClosingChar">
    <w:name w:val="Closing Char"/>
    <w:basedOn w:val="DefaultParagraphFont"/>
    <w:link w:val="Closing"/>
    <w:uiPriority w:val="99"/>
    <w:rsid w:val="00CB751B"/>
    <w:rPr>
      <w:rFonts w:ascii="Arial" w:hAnsi="Arial"/>
    </w:rPr>
  </w:style>
  <w:style w:type="paragraph" w:styleId="Title">
    <w:name w:val="Title"/>
    <w:basedOn w:val="Normal"/>
    <w:next w:val="Normal"/>
    <w:link w:val="TitleChar"/>
    <w:uiPriority w:val="10"/>
    <w:rsid w:val="008D7AC6"/>
    <w:pPr>
      <w:framePr w:w="9072" w:wrap="around" w:vAnchor="text" w:hAnchor="text" w:y="1"/>
      <w:spacing w:before="3060" w:after="260"/>
      <w:contextualSpacing/>
    </w:pPr>
    <w:rPr>
      <w:rFonts w:eastAsiaTheme="majorEastAsia" w:cstheme="majorBidi"/>
      <w:b/>
      <w:szCs w:val="52"/>
    </w:rPr>
  </w:style>
  <w:style w:type="character" w:customStyle="1" w:styleId="TitleChar">
    <w:name w:val="Title Char"/>
    <w:basedOn w:val="DefaultParagraphFont"/>
    <w:link w:val="Title"/>
    <w:uiPriority w:val="10"/>
    <w:rsid w:val="008D7AC6"/>
    <w:rPr>
      <w:rFonts w:ascii="Arial" w:eastAsiaTheme="majorEastAsia" w:hAnsi="Arial" w:cstheme="majorBidi"/>
      <w:b/>
      <w:szCs w:val="52"/>
    </w:rPr>
  </w:style>
  <w:style w:type="paragraph" w:styleId="ListParagraph">
    <w:name w:val="List Paragraph"/>
    <w:basedOn w:val="Normal"/>
    <w:uiPriority w:val="34"/>
    <w:rsid w:val="00CB751B"/>
    <w:pPr>
      <w:numPr>
        <w:numId w:val="1"/>
      </w:numPr>
      <w:ind w:left="227" w:hanging="227"/>
      <w:contextualSpacing/>
    </w:pPr>
  </w:style>
  <w:style w:type="paragraph" w:styleId="FootnoteText">
    <w:name w:val="footnote text"/>
    <w:basedOn w:val="Normal"/>
    <w:link w:val="FootnoteTextChar"/>
    <w:uiPriority w:val="99"/>
    <w:semiHidden/>
    <w:unhideWhenUsed/>
    <w:rsid w:val="00952F27"/>
    <w:rPr>
      <w:sz w:val="16"/>
      <w:szCs w:val="20"/>
    </w:rPr>
  </w:style>
  <w:style w:type="character" w:customStyle="1" w:styleId="FootnoteTextChar">
    <w:name w:val="Footnote Text Char"/>
    <w:basedOn w:val="DefaultParagraphFont"/>
    <w:link w:val="FootnoteText"/>
    <w:uiPriority w:val="99"/>
    <w:semiHidden/>
    <w:rsid w:val="00952F27"/>
    <w:rPr>
      <w:rFonts w:ascii="Arial" w:hAnsi="Arial"/>
      <w:sz w:val="16"/>
      <w:szCs w:val="20"/>
    </w:rPr>
  </w:style>
  <w:style w:type="character" w:styleId="FootnoteReference">
    <w:name w:val="footnote reference"/>
    <w:basedOn w:val="DefaultParagraphFont"/>
    <w:uiPriority w:val="99"/>
    <w:semiHidden/>
    <w:unhideWhenUsed/>
    <w:rsid w:val="007339BB"/>
    <w:rPr>
      <w:sz w:val="22"/>
      <w:vertAlign w:val="superscript"/>
    </w:rPr>
  </w:style>
  <w:style w:type="paragraph" w:styleId="ListBullet">
    <w:name w:val="List Bullet"/>
    <w:basedOn w:val="Normal"/>
    <w:uiPriority w:val="99"/>
    <w:qFormat/>
    <w:rsid w:val="00446551"/>
    <w:pPr>
      <w:numPr>
        <w:numId w:val="5"/>
      </w:numPr>
      <w:contextualSpacing/>
    </w:pPr>
  </w:style>
  <w:style w:type="paragraph" w:styleId="ListBullet2">
    <w:name w:val="List Bullet 2"/>
    <w:basedOn w:val="Normal"/>
    <w:uiPriority w:val="99"/>
    <w:rsid w:val="00446551"/>
    <w:pPr>
      <w:numPr>
        <w:ilvl w:val="1"/>
        <w:numId w:val="5"/>
      </w:numPr>
      <w:tabs>
        <w:tab w:val="left" w:pos="1134"/>
      </w:tabs>
      <w:contextualSpacing/>
    </w:pPr>
  </w:style>
  <w:style w:type="paragraph" w:styleId="ListBullet3">
    <w:name w:val="List Bullet 3"/>
    <w:basedOn w:val="Normal"/>
    <w:uiPriority w:val="99"/>
    <w:rsid w:val="00446551"/>
    <w:pPr>
      <w:numPr>
        <w:ilvl w:val="2"/>
        <w:numId w:val="5"/>
      </w:numPr>
      <w:contextualSpacing/>
    </w:pPr>
  </w:style>
  <w:style w:type="numbering" w:customStyle="1" w:styleId="FHNWAufzhlung">
    <w:name w:val="FHNW Aufzählung"/>
    <w:uiPriority w:val="99"/>
    <w:rsid w:val="00446551"/>
    <w:pPr>
      <w:numPr>
        <w:numId w:val="2"/>
      </w:numPr>
    </w:pPr>
  </w:style>
  <w:style w:type="paragraph" w:styleId="ListBullet4">
    <w:name w:val="List Bullet 4"/>
    <w:basedOn w:val="Normal"/>
    <w:uiPriority w:val="99"/>
    <w:unhideWhenUsed/>
    <w:rsid w:val="00446551"/>
    <w:pPr>
      <w:numPr>
        <w:ilvl w:val="3"/>
        <w:numId w:val="5"/>
      </w:numPr>
      <w:contextualSpacing/>
    </w:pPr>
  </w:style>
  <w:style w:type="paragraph" w:styleId="ListBullet5">
    <w:name w:val="List Bullet 5"/>
    <w:basedOn w:val="Normal"/>
    <w:uiPriority w:val="99"/>
    <w:semiHidden/>
    <w:unhideWhenUsed/>
    <w:rsid w:val="00446551"/>
    <w:pPr>
      <w:numPr>
        <w:ilvl w:val="4"/>
        <w:numId w:val="5"/>
      </w:numPr>
      <w:tabs>
        <w:tab w:val="clear" w:pos="3402"/>
        <w:tab w:val="num" w:pos="360"/>
      </w:tabs>
      <w:ind w:left="0" w:firstLine="0"/>
      <w:contextualSpacing/>
    </w:pPr>
  </w:style>
  <w:style w:type="character" w:customStyle="1" w:styleId="Heading1Char">
    <w:name w:val="Heading 1 Char"/>
    <w:basedOn w:val="DefaultParagraphFont"/>
    <w:link w:val="Heading1"/>
    <w:uiPriority w:val="2"/>
    <w:rsid w:val="009D60F7"/>
    <w:rPr>
      <w:rFonts w:ascii="Arial" w:eastAsiaTheme="majorEastAsia" w:hAnsi="Arial" w:cstheme="majorBidi"/>
      <w:b/>
      <w:bCs/>
      <w:sz w:val="28"/>
      <w:szCs w:val="28"/>
    </w:rPr>
  </w:style>
  <w:style w:type="numbering" w:customStyle="1" w:styleId="FormatvorlageNummerierteListeLinks063cmHngend063cm">
    <w:name w:val="Formatvorlage Nummerierte Liste Links:  0.63 cm Hängend:  0.63 cm"/>
    <w:basedOn w:val="NoList"/>
    <w:rsid w:val="00E47C52"/>
    <w:pPr>
      <w:numPr>
        <w:numId w:val="3"/>
      </w:numPr>
    </w:pPr>
  </w:style>
  <w:style w:type="numbering" w:customStyle="1" w:styleId="Formatvorlage1">
    <w:name w:val="Formatvorlage1"/>
    <w:uiPriority w:val="99"/>
    <w:rsid w:val="002B50CC"/>
    <w:pPr>
      <w:numPr>
        <w:numId w:val="4"/>
      </w:numPr>
    </w:pPr>
  </w:style>
  <w:style w:type="character" w:styleId="Strong">
    <w:name w:val="Strong"/>
    <w:basedOn w:val="DefaultParagraphFont"/>
    <w:uiPriority w:val="22"/>
    <w:rsid w:val="00657E07"/>
    <w:rPr>
      <w:b/>
      <w:bCs/>
    </w:rPr>
  </w:style>
  <w:style w:type="character" w:customStyle="1" w:styleId="Heading2Char">
    <w:name w:val="Heading 2 Char"/>
    <w:basedOn w:val="DefaultParagraphFont"/>
    <w:link w:val="Heading2"/>
    <w:uiPriority w:val="2"/>
    <w:rsid w:val="009D60F7"/>
    <w:rPr>
      <w:rFonts w:ascii="Arial" w:eastAsiaTheme="majorEastAsia" w:hAnsi="Arial" w:cstheme="majorBidi"/>
      <w:b/>
      <w:szCs w:val="26"/>
    </w:rPr>
  </w:style>
  <w:style w:type="paragraph" w:customStyle="1" w:styleId="function">
    <w:name w:val="function"/>
    <w:basedOn w:val="Normal"/>
    <w:rsid w:val="00EC39C5"/>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footerdetails">
    <w:name w:val="footerdetails"/>
    <w:basedOn w:val="Normal"/>
    <w:rsid w:val="00146E89"/>
    <w:rPr>
      <w:sz w:val="16"/>
    </w:rPr>
  </w:style>
  <w:style w:type="paragraph" w:styleId="NormalWeb">
    <w:name w:val="Normal (Web)"/>
    <w:basedOn w:val="Normal"/>
    <w:uiPriority w:val="99"/>
    <w:semiHidden/>
    <w:unhideWhenUsed/>
    <w:rsid w:val="00801F0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titel">
    <w:name w:val="titel"/>
    <w:basedOn w:val="Normal"/>
    <w:rsid w:val="00B2538B"/>
    <w:pPr>
      <w:spacing w:before="100" w:beforeAutospacing="1" w:after="100" w:afterAutospacing="1"/>
    </w:pPr>
    <w:rPr>
      <w:rFonts w:ascii="Times New Roman" w:eastAsiaTheme="minorEastAsia" w:hAnsi="Times New Roman" w:cs="Times New Roman"/>
      <w:sz w:val="24"/>
      <w:szCs w:val="24"/>
      <w:lang w:eastAsia="de-CH"/>
    </w:rPr>
  </w:style>
  <w:style w:type="paragraph" w:customStyle="1" w:styleId="seitentitel">
    <w:name w:val="seitentitel"/>
    <w:basedOn w:val="Normal"/>
    <w:link w:val="seitentitelZchn"/>
    <w:rsid w:val="00863A85"/>
    <w:pPr>
      <w:tabs>
        <w:tab w:val="left" w:pos="1276"/>
      </w:tabs>
    </w:pPr>
    <w:rPr>
      <w:b/>
      <w:sz w:val="40"/>
    </w:rPr>
  </w:style>
  <w:style w:type="paragraph" w:customStyle="1" w:styleId="TraktandumThema">
    <w:name w:val="Traktandum/Thema"/>
    <w:basedOn w:val="Normal"/>
    <w:link w:val="TraktandumThemaZchn"/>
    <w:rsid w:val="00616620"/>
    <w:pPr>
      <w:spacing w:after="260"/>
    </w:pPr>
  </w:style>
  <w:style w:type="character" w:customStyle="1" w:styleId="seitentitelZchn">
    <w:name w:val="seitentitel Zchn"/>
    <w:basedOn w:val="DefaultParagraphFont"/>
    <w:link w:val="seitentitel"/>
    <w:rsid w:val="00863A85"/>
    <w:rPr>
      <w:rFonts w:ascii="Arial" w:hAnsi="Arial"/>
      <w:b/>
      <w:sz w:val="40"/>
    </w:rPr>
  </w:style>
  <w:style w:type="paragraph" w:customStyle="1" w:styleId="traktandenliste">
    <w:name w:val="traktandenliste"/>
    <w:basedOn w:val="TraktandumThema"/>
    <w:link w:val="traktandenlisteZchn"/>
    <w:rsid w:val="00616620"/>
    <w:pPr>
      <w:numPr>
        <w:numId w:val="6"/>
      </w:numPr>
    </w:pPr>
  </w:style>
  <w:style w:type="character" w:customStyle="1" w:styleId="TraktandumThemaZchn">
    <w:name w:val="Traktandum/Thema Zchn"/>
    <w:basedOn w:val="DefaultParagraphFont"/>
    <w:link w:val="TraktandumThema"/>
    <w:rsid w:val="00616620"/>
    <w:rPr>
      <w:rFonts w:ascii="Arial" w:hAnsi="Arial"/>
    </w:rPr>
  </w:style>
  <w:style w:type="character" w:customStyle="1" w:styleId="traktandenlisteZchn">
    <w:name w:val="traktandenliste Zchn"/>
    <w:basedOn w:val="TraktandumThemaZchn"/>
    <w:link w:val="traktandenliste"/>
    <w:rsid w:val="00616620"/>
    <w:rPr>
      <w:rFonts w:ascii="Arial" w:hAnsi="Arial"/>
    </w:rPr>
  </w:style>
  <w:style w:type="paragraph" w:styleId="Subtitle">
    <w:name w:val="Subtitle"/>
    <w:basedOn w:val="Normal"/>
    <w:next w:val="Normal"/>
    <w:link w:val="SubtitleChar"/>
    <w:uiPriority w:val="11"/>
    <w:rsid w:val="00CA3CD5"/>
    <w:pPr>
      <w:numPr>
        <w:ilvl w:val="1"/>
      </w:numPr>
      <w:contextualSpacing/>
    </w:pPr>
    <w:rPr>
      <w:rFonts w:eastAsiaTheme="majorEastAsia" w:cstheme="majorBidi"/>
      <w:iCs/>
      <w:spacing w:val="15"/>
      <w:kern w:val="28"/>
      <w:sz w:val="28"/>
      <w:szCs w:val="24"/>
    </w:rPr>
  </w:style>
  <w:style w:type="character" w:customStyle="1" w:styleId="SubtitleChar">
    <w:name w:val="Subtitle Char"/>
    <w:basedOn w:val="DefaultParagraphFont"/>
    <w:link w:val="Subtitle"/>
    <w:uiPriority w:val="11"/>
    <w:rsid w:val="00CA3CD5"/>
    <w:rPr>
      <w:rFonts w:ascii="Arial" w:eastAsiaTheme="majorEastAsia" w:hAnsi="Arial" w:cstheme="majorBidi"/>
      <w:iCs/>
      <w:spacing w:val="15"/>
      <w:kern w:val="28"/>
      <w:sz w:val="28"/>
      <w:szCs w:val="24"/>
    </w:rPr>
  </w:style>
  <w:style w:type="paragraph" w:customStyle="1" w:styleId="untertitel">
    <w:name w:val="untertitel"/>
    <w:basedOn w:val="Subtitle"/>
    <w:link w:val="untertitelZchn"/>
    <w:rsid w:val="00863A85"/>
    <w:rPr>
      <w:sz w:val="40"/>
    </w:rPr>
  </w:style>
  <w:style w:type="character" w:customStyle="1" w:styleId="untertitelZchn">
    <w:name w:val="untertitel Zchn"/>
    <w:basedOn w:val="SubtitleChar"/>
    <w:link w:val="untertitel"/>
    <w:rsid w:val="00863A85"/>
    <w:rPr>
      <w:rFonts w:ascii="Arial" w:eastAsiaTheme="majorEastAsia" w:hAnsi="Arial" w:cstheme="majorBidi"/>
      <w:iCs/>
      <w:spacing w:val="15"/>
      <w:kern w:val="28"/>
      <w:sz w:val="40"/>
      <w:szCs w:val="24"/>
    </w:rPr>
  </w:style>
  <w:style w:type="character" w:customStyle="1" w:styleId="Heading3Char">
    <w:name w:val="Heading 3 Char"/>
    <w:basedOn w:val="DefaultParagraphFont"/>
    <w:link w:val="Heading3"/>
    <w:uiPriority w:val="9"/>
    <w:rsid w:val="001E5902"/>
    <w:rPr>
      <w:rFonts w:ascii="Arial" w:eastAsiaTheme="majorEastAsia" w:hAnsi="Arial" w:cstheme="majorBidi"/>
      <w:b/>
      <w:color w:val="000000" w:themeColor="text1"/>
      <w:szCs w:val="24"/>
    </w:rPr>
  </w:style>
  <w:style w:type="character" w:customStyle="1" w:styleId="Heading4Char">
    <w:name w:val="Heading 4 Char"/>
    <w:basedOn w:val="DefaultParagraphFont"/>
    <w:link w:val="Heading4"/>
    <w:uiPriority w:val="9"/>
    <w:rsid w:val="001E5902"/>
    <w:rPr>
      <w:rFonts w:ascii="Arial" w:eastAsiaTheme="majorEastAsia" w:hAnsi="Arial" w:cstheme="majorBidi"/>
      <w:b/>
      <w:iCs/>
      <w:color w:val="000000" w:themeColor="text1"/>
    </w:rPr>
  </w:style>
  <w:style w:type="character" w:customStyle="1" w:styleId="Heading5Char">
    <w:name w:val="Heading 5 Char"/>
    <w:basedOn w:val="DefaultParagraphFont"/>
    <w:link w:val="Heading5"/>
    <w:uiPriority w:val="9"/>
    <w:rsid w:val="001E5902"/>
    <w:rPr>
      <w:rFonts w:ascii="Arial" w:eastAsiaTheme="majorEastAsia" w:hAnsi="Arial" w:cstheme="majorBidi"/>
      <w:b/>
      <w:color w:val="000000" w:themeColor="text1"/>
    </w:rPr>
  </w:style>
  <w:style w:type="character" w:customStyle="1" w:styleId="Heading6Char">
    <w:name w:val="Heading 6 Char"/>
    <w:basedOn w:val="DefaultParagraphFont"/>
    <w:link w:val="Heading6"/>
    <w:uiPriority w:val="9"/>
    <w:rsid w:val="001E5902"/>
    <w:rPr>
      <w:rFonts w:ascii="Arial" w:eastAsiaTheme="majorEastAsia" w:hAnsi="Arial" w:cstheme="majorBidi"/>
      <w:i/>
      <w:color w:val="000000" w:themeColor="text1"/>
    </w:rPr>
  </w:style>
  <w:style w:type="character" w:customStyle="1" w:styleId="Heading7Char">
    <w:name w:val="Heading 7 Char"/>
    <w:basedOn w:val="DefaultParagraphFont"/>
    <w:link w:val="Heading7"/>
    <w:uiPriority w:val="9"/>
    <w:rsid w:val="009279B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279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279BA"/>
    <w:rPr>
      <w:rFonts w:asciiTheme="majorHAnsi" w:eastAsiaTheme="majorEastAsia" w:hAnsiTheme="majorHAnsi" w:cstheme="majorBidi"/>
      <w:i/>
      <w:iCs/>
      <w:color w:val="272727" w:themeColor="text1" w:themeTint="D8"/>
      <w:sz w:val="21"/>
      <w:szCs w:val="21"/>
    </w:rPr>
  </w:style>
  <w:style w:type="paragraph" w:customStyle="1" w:styleId="berschrift1ohneNummerierung">
    <w:name w:val="Überschrift 1 (ohne Nummerierung)"/>
    <w:basedOn w:val="Heading1"/>
    <w:uiPriority w:val="2"/>
    <w:qFormat/>
    <w:rsid w:val="009D60F7"/>
    <w:pPr>
      <w:numPr>
        <w:numId w:val="0"/>
      </w:numPr>
    </w:pPr>
  </w:style>
  <w:style w:type="paragraph" w:customStyle="1" w:styleId="berschrift2ohneNummerierung">
    <w:name w:val="Überschrift 2 (ohne Nummerierung)"/>
    <w:basedOn w:val="Heading2"/>
    <w:uiPriority w:val="2"/>
    <w:qFormat/>
    <w:rsid w:val="009D60F7"/>
    <w:pPr>
      <w:numPr>
        <w:ilvl w:val="0"/>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9843">
      <w:bodyDiv w:val="1"/>
      <w:marLeft w:val="0"/>
      <w:marRight w:val="0"/>
      <w:marTop w:val="0"/>
      <w:marBottom w:val="0"/>
      <w:divBdr>
        <w:top w:val="none" w:sz="0" w:space="0" w:color="auto"/>
        <w:left w:val="none" w:sz="0" w:space="0" w:color="auto"/>
        <w:bottom w:val="none" w:sz="0" w:space="0" w:color="auto"/>
        <w:right w:val="none" w:sz="0" w:space="0" w:color="auto"/>
      </w:divBdr>
    </w:div>
    <w:div w:id="11150328">
      <w:bodyDiv w:val="1"/>
      <w:marLeft w:val="0"/>
      <w:marRight w:val="0"/>
      <w:marTop w:val="0"/>
      <w:marBottom w:val="0"/>
      <w:divBdr>
        <w:top w:val="none" w:sz="0" w:space="0" w:color="auto"/>
        <w:left w:val="none" w:sz="0" w:space="0" w:color="auto"/>
        <w:bottom w:val="none" w:sz="0" w:space="0" w:color="auto"/>
        <w:right w:val="none" w:sz="0" w:space="0" w:color="auto"/>
      </w:divBdr>
    </w:div>
    <w:div w:id="16932683">
      <w:bodyDiv w:val="1"/>
      <w:marLeft w:val="0"/>
      <w:marRight w:val="0"/>
      <w:marTop w:val="0"/>
      <w:marBottom w:val="0"/>
      <w:divBdr>
        <w:top w:val="none" w:sz="0" w:space="0" w:color="auto"/>
        <w:left w:val="none" w:sz="0" w:space="0" w:color="auto"/>
        <w:bottom w:val="none" w:sz="0" w:space="0" w:color="auto"/>
        <w:right w:val="none" w:sz="0" w:space="0" w:color="auto"/>
      </w:divBdr>
    </w:div>
    <w:div w:id="18707844">
      <w:bodyDiv w:val="1"/>
      <w:marLeft w:val="0"/>
      <w:marRight w:val="0"/>
      <w:marTop w:val="0"/>
      <w:marBottom w:val="0"/>
      <w:divBdr>
        <w:top w:val="none" w:sz="0" w:space="0" w:color="auto"/>
        <w:left w:val="none" w:sz="0" w:space="0" w:color="auto"/>
        <w:bottom w:val="none" w:sz="0" w:space="0" w:color="auto"/>
        <w:right w:val="none" w:sz="0" w:space="0" w:color="auto"/>
      </w:divBdr>
    </w:div>
    <w:div w:id="22440391">
      <w:bodyDiv w:val="1"/>
      <w:marLeft w:val="0"/>
      <w:marRight w:val="0"/>
      <w:marTop w:val="0"/>
      <w:marBottom w:val="0"/>
      <w:divBdr>
        <w:top w:val="none" w:sz="0" w:space="0" w:color="auto"/>
        <w:left w:val="none" w:sz="0" w:space="0" w:color="auto"/>
        <w:bottom w:val="none" w:sz="0" w:space="0" w:color="auto"/>
        <w:right w:val="none" w:sz="0" w:space="0" w:color="auto"/>
      </w:divBdr>
    </w:div>
    <w:div w:id="24529751">
      <w:bodyDiv w:val="1"/>
      <w:marLeft w:val="0"/>
      <w:marRight w:val="0"/>
      <w:marTop w:val="0"/>
      <w:marBottom w:val="0"/>
      <w:divBdr>
        <w:top w:val="none" w:sz="0" w:space="0" w:color="auto"/>
        <w:left w:val="none" w:sz="0" w:space="0" w:color="auto"/>
        <w:bottom w:val="none" w:sz="0" w:space="0" w:color="auto"/>
        <w:right w:val="none" w:sz="0" w:space="0" w:color="auto"/>
      </w:divBdr>
    </w:div>
    <w:div w:id="26567784">
      <w:bodyDiv w:val="1"/>
      <w:marLeft w:val="0"/>
      <w:marRight w:val="0"/>
      <w:marTop w:val="0"/>
      <w:marBottom w:val="0"/>
      <w:divBdr>
        <w:top w:val="none" w:sz="0" w:space="0" w:color="auto"/>
        <w:left w:val="none" w:sz="0" w:space="0" w:color="auto"/>
        <w:bottom w:val="none" w:sz="0" w:space="0" w:color="auto"/>
        <w:right w:val="none" w:sz="0" w:space="0" w:color="auto"/>
      </w:divBdr>
    </w:div>
    <w:div w:id="27029394">
      <w:bodyDiv w:val="1"/>
      <w:marLeft w:val="0"/>
      <w:marRight w:val="0"/>
      <w:marTop w:val="0"/>
      <w:marBottom w:val="0"/>
      <w:divBdr>
        <w:top w:val="none" w:sz="0" w:space="0" w:color="auto"/>
        <w:left w:val="none" w:sz="0" w:space="0" w:color="auto"/>
        <w:bottom w:val="none" w:sz="0" w:space="0" w:color="auto"/>
        <w:right w:val="none" w:sz="0" w:space="0" w:color="auto"/>
      </w:divBdr>
    </w:div>
    <w:div w:id="40521622">
      <w:bodyDiv w:val="1"/>
      <w:marLeft w:val="0"/>
      <w:marRight w:val="0"/>
      <w:marTop w:val="0"/>
      <w:marBottom w:val="0"/>
      <w:divBdr>
        <w:top w:val="none" w:sz="0" w:space="0" w:color="auto"/>
        <w:left w:val="none" w:sz="0" w:space="0" w:color="auto"/>
        <w:bottom w:val="none" w:sz="0" w:space="0" w:color="auto"/>
        <w:right w:val="none" w:sz="0" w:space="0" w:color="auto"/>
      </w:divBdr>
    </w:div>
    <w:div w:id="40593864">
      <w:bodyDiv w:val="1"/>
      <w:marLeft w:val="0"/>
      <w:marRight w:val="0"/>
      <w:marTop w:val="0"/>
      <w:marBottom w:val="0"/>
      <w:divBdr>
        <w:top w:val="none" w:sz="0" w:space="0" w:color="auto"/>
        <w:left w:val="none" w:sz="0" w:space="0" w:color="auto"/>
        <w:bottom w:val="none" w:sz="0" w:space="0" w:color="auto"/>
        <w:right w:val="none" w:sz="0" w:space="0" w:color="auto"/>
      </w:divBdr>
    </w:div>
    <w:div w:id="45837487">
      <w:bodyDiv w:val="1"/>
      <w:marLeft w:val="0"/>
      <w:marRight w:val="0"/>
      <w:marTop w:val="0"/>
      <w:marBottom w:val="0"/>
      <w:divBdr>
        <w:top w:val="none" w:sz="0" w:space="0" w:color="auto"/>
        <w:left w:val="none" w:sz="0" w:space="0" w:color="auto"/>
        <w:bottom w:val="none" w:sz="0" w:space="0" w:color="auto"/>
        <w:right w:val="none" w:sz="0" w:space="0" w:color="auto"/>
      </w:divBdr>
    </w:div>
    <w:div w:id="46497558">
      <w:bodyDiv w:val="1"/>
      <w:marLeft w:val="0"/>
      <w:marRight w:val="0"/>
      <w:marTop w:val="0"/>
      <w:marBottom w:val="0"/>
      <w:divBdr>
        <w:top w:val="none" w:sz="0" w:space="0" w:color="auto"/>
        <w:left w:val="none" w:sz="0" w:space="0" w:color="auto"/>
        <w:bottom w:val="none" w:sz="0" w:space="0" w:color="auto"/>
        <w:right w:val="none" w:sz="0" w:space="0" w:color="auto"/>
      </w:divBdr>
    </w:div>
    <w:div w:id="50429174">
      <w:bodyDiv w:val="1"/>
      <w:marLeft w:val="0"/>
      <w:marRight w:val="0"/>
      <w:marTop w:val="0"/>
      <w:marBottom w:val="0"/>
      <w:divBdr>
        <w:top w:val="none" w:sz="0" w:space="0" w:color="auto"/>
        <w:left w:val="none" w:sz="0" w:space="0" w:color="auto"/>
        <w:bottom w:val="none" w:sz="0" w:space="0" w:color="auto"/>
        <w:right w:val="none" w:sz="0" w:space="0" w:color="auto"/>
      </w:divBdr>
    </w:div>
    <w:div w:id="51584982">
      <w:bodyDiv w:val="1"/>
      <w:marLeft w:val="0"/>
      <w:marRight w:val="0"/>
      <w:marTop w:val="0"/>
      <w:marBottom w:val="0"/>
      <w:divBdr>
        <w:top w:val="none" w:sz="0" w:space="0" w:color="auto"/>
        <w:left w:val="none" w:sz="0" w:space="0" w:color="auto"/>
        <w:bottom w:val="none" w:sz="0" w:space="0" w:color="auto"/>
        <w:right w:val="none" w:sz="0" w:space="0" w:color="auto"/>
      </w:divBdr>
    </w:div>
    <w:div w:id="59063617">
      <w:bodyDiv w:val="1"/>
      <w:marLeft w:val="0"/>
      <w:marRight w:val="0"/>
      <w:marTop w:val="0"/>
      <w:marBottom w:val="0"/>
      <w:divBdr>
        <w:top w:val="none" w:sz="0" w:space="0" w:color="auto"/>
        <w:left w:val="none" w:sz="0" w:space="0" w:color="auto"/>
        <w:bottom w:val="none" w:sz="0" w:space="0" w:color="auto"/>
        <w:right w:val="none" w:sz="0" w:space="0" w:color="auto"/>
      </w:divBdr>
    </w:div>
    <w:div w:id="65807469">
      <w:bodyDiv w:val="1"/>
      <w:marLeft w:val="0"/>
      <w:marRight w:val="0"/>
      <w:marTop w:val="0"/>
      <w:marBottom w:val="0"/>
      <w:divBdr>
        <w:top w:val="none" w:sz="0" w:space="0" w:color="auto"/>
        <w:left w:val="none" w:sz="0" w:space="0" w:color="auto"/>
        <w:bottom w:val="none" w:sz="0" w:space="0" w:color="auto"/>
        <w:right w:val="none" w:sz="0" w:space="0" w:color="auto"/>
      </w:divBdr>
    </w:div>
    <w:div w:id="67852396">
      <w:bodyDiv w:val="1"/>
      <w:marLeft w:val="0"/>
      <w:marRight w:val="0"/>
      <w:marTop w:val="0"/>
      <w:marBottom w:val="0"/>
      <w:divBdr>
        <w:top w:val="none" w:sz="0" w:space="0" w:color="auto"/>
        <w:left w:val="none" w:sz="0" w:space="0" w:color="auto"/>
        <w:bottom w:val="none" w:sz="0" w:space="0" w:color="auto"/>
        <w:right w:val="none" w:sz="0" w:space="0" w:color="auto"/>
      </w:divBdr>
    </w:div>
    <w:div w:id="69078879">
      <w:bodyDiv w:val="1"/>
      <w:marLeft w:val="0"/>
      <w:marRight w:val="0"/>
      <w:marTop w:val="0"/>
      <w:marBottom w:val="0"/>
      <w:divBdr>
        <w:top w:val="none" w:sz="0" w:space="0" w:color="auto"/>
        <w:left w:val="none" w:sz="0" w:space="0" w:color="auto"/>
        <w:bottom w:val="none" w:sz="0" w:space="0" w:color="auto"/>
        <w:right w:val="none" w:sz="0" w:space="0" w:color="auto"/>
      </w:divBdr>
    </w:div>
    <w:div w:id="74523760">
      <w:bodyDiv w:val="1"/>
      <w:marLeft w:val="0"/>
      <w:marRight w:val="0"/>
      <w:marTop w:val="0"/>
      <w:marBottom w:val="0"/>
      <w:divBdr>
        <w:top w:val="none" w:sz="0" w:space="0" w:color="auto"/>
        <w:left w:val="none" w:sz="0" w:space="0" w:color="auto"/>
        <w:bottom w:val="none" w:sz="0" w:space="0" w:color="auto"/>
        <w:right w:val="none" w:sz="0" w:space="0" w:color="auto"/>
      </w:divBdr>
    </w:div>
    <w:div w:id="75979826">
      <w:bodyDiv w:val="1"/>
      <w:marLeft w:val="0"/>
      <w:marRight w:val="0"/>
      <w:marTop w:val="0"/>
      <w:marBottom w:val="0"/>
      <w:divBdr>
        <w:top w:val="none" w:sz="0" w:space="0" w:color="auto"/>
        <w:left w:val="none" w:sz="0" w:space="0" w:color="auto"/>
        <w:bottom w:val="none" w:sz="0" w:space="0" w:color="auto"/>
        <w:right w:val="none" w:sz="0" w:space="0" w:color="auto"/>
      </w:divBdr>
    </w:div>
    <w:div w:id="77295752">
      <w:bodyDiv w:val="1"/>
      <w:marLeft w:val="0"/>
      <w:marRight w:val="0"/>
      <w:marTop w:val="0"/>
      <w:marBottom w:val="0"/>
      <w:divBdr>
        <w:top w:val="none" w:sz="0" w:space="0" w:color="auto"/>
        <w:left w:val="none" w:sz="0" w:space="0" w:color="auto"/>
        <w:bottom w:val="none" w:sz="0" w:space="0" w:color="auto"/>
        <w:right w:val="none" w:sz="0" w:space="0" w:color="auto"/>
      </w:divBdr>
    </w:div>
    <w:div w:id="78911108">
      <w:bodyDiv w:val="1"/>
      <w:marLeft w:val="0"/>
      <w:marRight w:val="0"/>
      <w:marTop w:val="0"/>
      <w:marBottom w:val="0"/>
      <w:divBdr>
        <w:top w:val="none" w:sz="0" w:space="0" w:color="auto"/>
        <w:left w:val="none" w:sz="0" w:space="0" w:color="auto"/>
        <w:bottom w:val="none" w:sz="0" w:space="0" w:color="auto"/>
        <w:right w:val="none" w:sz="0" w:space="0" w:color="auto"/>
      </w:divBdr>
    </w:div>
    <w:div w:id="81072077">
      <w:bodyDiv w:val="1"/>
      <w:marLeft w:val="0"/>
      <w:marRight w:val="0"/>
      <w:marTop w:val="0"/>
      <w:marBottom w:val="0"/>
      <w:divBdr>
        <w:top w:val="none" w:sz="0" w:space="0" w:color="auto"/>
        <w:left w:val="none" w:sz="0" w:space="0" w:color="auto"/>
        <w:bottom w:val="none" w:sz="0" w:space="0" w:color="auto"/>
        <w:right w:val="none" w:sz="0" w:space="0" w:color="auto"/>
      </w:divBdr>
    </w:div>
    <w:div w:id="81223025">
      <w:bodyDiv w:val="1"/>
      <w:marLeft w:val="0"/>
      <w:marRight w:val="0"/>
      <w:marTop w:val="0"/>
      <w:marBottom w:val="0"/>
      <w:divBdr>
        <w:top w:val="none" w:sz="0" w:space="0" w:color="auto"/>
        <w:left w:val="none" w:sz="0" w:space="0" w:color="auto"/>
        <w:bottom w:val="none" w:sz="0" w:space="0" w:color="auto"/>
        <w:right w:val="none" w:sz="0" w:space="0" w:color="auto"/>
      </w:divBdr>
    </w:div>
    <w:div w:id="81489765">
      <w:bodyDiv w:val="1"/>
      <w:marLeft w:val="0"/>
      <w:marRight w:val="0"/>
      <w:marTop w:val="0"/>
      <w:marBottom w:val="0"/>
      <w:divBdr>
        <w:top w:val="none" w:sz="0" w:space="0" w:color="auto"/>
        <w:left w:val="none" w:sz="0" w:space="0" w:color="auto"/>
        <w:bottom w:val="none" w:sz="0" w:space="0" w:color="auto"/>
        <w:right w:val="none" w:sz="0" w:space="0" w:color="auto"/>
      </w:divBdr>
    </w:div>
    <w:div w:id="83037448">
      <w:bodyDiv w:val="1"/>
      <w:marLeft w:val="0"/>
      <w:marRight w:val="0"/>
      <w:marTop w:val="0"/>
      <w:marBottom w:val="0"/>
      <w:divBdr>
        <w:top w:val="none" w:sz="0" w:space="0" w:color="auto"/>
        <w:left w:val="none" w:sz="0" w:space="0" w:color="auto"/>
        <w:bottom w:val="none" w:sz="0" w:space="0" w:color="auto"/>
        <w:right w:val="none" w:sz="0" w:space="0" w:color="auto"/>
      </w:divBdr>
    </w:div>
    <w:div w:id="86586521">
      <w:bodyDiv w:val="1"/>
      <w:marLeft w:val="0"/>
      <w:marRight w:val="0"/>
      <w:marTop w:val="0"/>
      <w:marBottom w:val="0"/>
      <w:divBdr>
        <w:top w:val="none" w:sz="0" w:space="0" w:color="auto"/>
        <w:left w:val="none" w:sz="0" w:space="0" w:color="auto"/>
        <w:bottom w:val="none" w:sz="0" w:space="0" w:color="auto"/>
        <w:right w:val="none" w:sz="0" w:space="0" w:color="auto"/>
      </w:divBdr>
    </w:div>
    <w:div w:id="87117889">
      <w:bodyDiv w:val="1"/>
      <w:marLeft w:val="0"/>
      <w:marRight w:val="0"/>
      <w:marTop w:val="0"/>
      <w:marBottom w:val="0"/>
      <w:divBdr>
        <w:top w:val="none" w:sz="0" w:space="0" w:color="auto"/>
        <w:left w:val="none" w:sz="0" w:space="0" w:color="auto"/>
        <w:bottom w:val="none" w:sz="0" w:space="0" w:color="auto"/>
        <w:right w:val="none" w:sz="0" w:space="0" w:color="auto"/>
      </w:divBdr>
    </w:div>
    <w:div w:id="88477950">
      <w:bodyDiv w:val="1"/>
      <w:marLeft w:val="0"/>
      <w:marRight w:val="0"/>
      <w:marTop w:val="0"/>
      <w:marBottom w:val="0"/>
      <w:divBdr>
        <w:top w:val="none" w:sz="0" w:space="0" w:color="auto"/>
        <w:left w:val="none" w:sz="0" w:space="0" w:color="auto"/>
        <w:bottom w:val="none" w:sz="0" w:space="0" w:color="auto"/>
        <w:right w:val="none" w:sz="0" w:space="0" w:color="auto"/>
      </w:divBdr>
    </w:div>
    <w:div w:id="89816625">
      <w:bodyDiv w:val="1"/>
      <w:marLeft w:val="0"/>
      <w:marRight w:val="0"/>
      <w:marTop w:val="0"/>
      <w:marBottom w:val="0"/>
      <w:divBdr>
        <w:top w:val="none" w:sz="0" w:space="0" w:color="auto"/>
        <w:left w:val="none" w:sz="0" w:space="0" w:color="auto"/>
        <w:bottom w:val="none" w:sz="0" w:space="0" w:color="auto"/>
        <w:right w:val="none" w:sz="0" w:space="0" w:color="auto"/>
      </w:divBdr>
    </w:div>
    <w:div w:id="94207264">
      <w:bodyDiv w:val="1"/>
      <w:marLeft w:val="0"/>
      <w:marRight w:val="0"/>
      <w:marTop w:val="0"/>
      <w:marBottom w:val="0"/>
      <w:divBdr>
        <w:top w:val="none" w:sz="0" w:space="0" w:color="auto"/>
        <w:left w:val="none" w:sz="0" w:space="0" w:color="auto"/>
        <w:bottom w:val="none" w:sz="0" w:space="0" w:color="auto"/>
        <w:right w:val="none" w:sz="0" w:space="0" w:color="auto"/>
      </w:divBdr>
    </w:div>
    <w:div w:id="101653742">
      <w:bodyDiv w:val="1"/>
      <w:marLeft w:val="0"/>
      <w:marRight w:val="0"/>
      <w:marTop w:val="0"/>
      <w:marBottom w:val="0"/>
      <w:divBdr>
        <w:top w:val="none" w:sz="0" w:space="0" w:color="auto"/>
        <w:left w:val="none" w:sz="0" w:space="0" w:color="auto"/>
        <w:bottom w:val="none" w:sz="0" w:space="0" w:color="auto"/>
        <w:right w:val="none" w:sz="0" w:space="0" w:color="auto"/>
      </w:divBdr>
    </w:div>
    <w:div w:id="102002583">
      <w:bodyDiv w:val="1"/>
      <w:marLeft w:val="0"/>
      <w:marRight w:val="0"/>
      <w:marTop w:val="0"/>
      <w:marBottom w:val="0"/>
      <w:divBdr>
        <w:top w:val="none" w:sz="0" w:space="0" w:color="auto"/>
        <w:left w:val="none" w:sz="0" w:space="0" w:color="auto"/>
        <w:bottom w:val="none" w:sz="0" w:space="0" w:color="auto"/>
        <w:right w:val="none" w:sz="0" w:space="0" w:color="auto"/>
      </w:divBdr>
    </w:div>
    <w:div w:id="108161903">
      <w:bodyDiv w:val="1"/>
      <w:marLeft w:val="0"/>
      <w:marRight w:val="0"/>
      <w:marTop w:val="0"/>
      <w:marBottom w:val="0"/>
      <w:divBdr>
        <w:top w:val="none" w:sz="0" w:space="0" w:color="auto"/>
        <w:left w:val="none" w:sz="0" w:space="0" w:color="auto"/>
        <w:bottom w:val="none" w:sz="0" w:space="0" w:color="auto"/>
        <w:right w:val="none" w:sz="0" w:space="0" w:color="auto"/>
      </w:divBdr>
    </w:div>
    <w:div w:id="113982622">
      <w:bodyDiv w:val="1"/>
      <w:marLeft w:val="0"/>
      <w:marRight w:val="0"/>
      <w:marTop w:val="0"/>
      <w:marBottom w:val="0"/>
      <w:divBdr>
        <w:top w:val="none" w:sz="0" w:space="0" w:color="auto"/>
        <w:left w:val="none" w:sz="0" w:space="0" w:color="auto"/>
        <w:bottom w:val="none" w:sz="0" w:space="0" w:color="auto"/>
        <w:right w:val="none" w:sz="0" w:space="0" w:color="auto"/>
      </w:divBdr>
    </w:div>
    <w:div w:id="115805594">
      <w:bodyDiv w:val="1"/>
      <w:marLeft w:val="0"/>
      <w:marRight w:val="0"/>
      <w:marTop w:val="0"/>
      <w:marBottom w:val="0"/>
      <w:divBdr>
        <w:top w:val="none" w:sz="0" w:space="0" w:color="auto"/>
        <w:left w:val="none" w:sz="0" w:space="0" w:color="auto"/>
        <w:bottom w:val="none" w:sz="0" w:space="0" w:color="auto"/>
        <w:right w:val="none" w:sz="0" w:space="0" w:color="auto"/>
      </w:divBdr>
    </w:div>
    <w:div w:id="116459814">
      <w:bodyDiv w:val="1"/>
      <w:marLeft w:val="0"/>
      <w:marRight w:val="0"/>
      <w:marTop w:val="0"/>
      <w:marBottom w:val="0"/>
      <w:divBdr>
        <w:top w:val="none" w:sz="0" w:space="0" w:color="auto"/>
        <w:left w:val="none" w:sz="0" w:space="0" w:color="auto"/>
        <w:bottom w:val="none" w:sz="0" w:space="0" w:color="auto"/>
        <w:right w:val="none" w:sz="0" w:space="0" w:color="auto"/>
      </w:divBdr>
    </w:div>
    <w:div w:id="123431408">
      <w:bodyDiv w:val="1"/>
      <w:marLeft w:val="0"/>
      <w:marRight w:val="0"/>
      <w:marTop w:val="0"/>
      <w:marBottom w:val="0"/>
      <w:divBdr>
        <w:top w:val="none" w:sz="0" w:space="0" w:color="auto"/>
        <w:left w:val="none" w:sz="0" w:space="0" w:color="auto"/>
        <w:bottom w:val="none" w:sz="0" w:space="0" w:color="auto"/>
        <w:right w:val="none" w:sz="0" w:space="0" w:color="auto"/>
      </w:divBdr>
    </w:div>
    <w:div w:id="123617315">
      <w:bodyDiv w:val="1"/>
      <w:marLeft w:val="0"/>
      <w:marRight w:val="0"/>
      <w:marTop w:val="0"/>
      <w:marBottom w:val="0"/>
      <w:divBdr>
        <w:top w:val="none" w:sz="0" w:space="0" w:color="auto"/>
        <w:left w:val="none" w:sz="0" w:space="0" w:color="auto"/>
        <w:bottom w:val="none" w:sz="0" w:space="0" w:color="auto"/>
        <w:right w:val="none" w:sz="0" w:space="0" w:color="auto"/>
      </w:divBdr>
    </w:div>
    <w:div w:id="125124034">
      <w:bodyDiv w:val="1"/>
      <w:marLeft w:val="0"/>
      <w:marRight w:val="0"/>
      <w:marTop w:val="0"/>
      <w:marBottom w:val="0"/>
      <w:divBdr>
        <w:top w:val="none" w:sz="0" w:space="0" w:color="auto"/>
        <w:left w:val="none" w:sz="0" w:space="0" w:color="auto"/>
        <w:bottom w:val="none" w:sz="0" w:space="0" w:color="auto"/>
        <w:right w:val="none" w:sz="0" w:space="0" w:color="auto"/>
      </w:divBdr>
    </w:div>
    <w:div w:id="132068872">
      <w:bodyDiv w:val="1"/>
      <w:marLeft w:val="0"/>
      <w:marRight w:val="0"/>
      <w:marTop w:val="0"/>
      <w:marBottom w:val="0"/>
      <w:divBdr>
        <w:top w:val="none" w:sz="0" w:space="0" w:color="auto"/>
        <w:left w:val="none" w:sz="0" w:space="0" w:color="auto"/>
        <w:bottom w:val="none" w:sz="0" w:space="0" w:color="auto"/>
        <w:right w:val="none" w:sz="0" w:space="0" w:color="auto"/>
      </w:divBdr>
    </w:div>
    <w:div w:id="134379486">
      <w:bodyDiv w:val="1"/>
      <w:marLeft w:val="0"/>
      <w:marRight w:val="0"/>
      <w:marTop w:val="0"/>
      <w:marBottom w:val="0"/>
      <w:divBdr>
        <w:top w:val="none" w:sz="0" w:space="0" w:color="auto"/>
        <w:left w:val="none" w:sz="0" w:space="0" w:color="auto"/>
        <w:bottom w:val="none" w:sz="0" w:space="0" w:color="auto"/>
        <w:right w:val="none" w:sz="0" w:space="0" w:color="auto"/>
      </w:divBdr>
    </w:div>
    <w:div w:id="134493106">
      <w:bodyDiv w:val="1"/>
      <w:marLeft w:val="0"/>
      <w:marRight w:val="0"/>
      <w:marTop w:val="0"/>
      <w:marBottom w:val="0"/>
      <w:divBdr>
        <w:top w:val="none" w:sz="0" w:space="0" w:color="auto"/>
        <w:left w:val="none" w:sz="0" w:space="0" w:color="auto"/>
        <w:bottom w:val="none" w:sz="0" w:space="0" w:color="auto"/>
        <w:right w:val="none" w:sz="0" w:space="0" w:color="auto"/>
      </w:divBdr>
    </w:div>
    <w:div w:id="144515884">
      <w:bodyDiv w:val="1"/>
      <w:marLeft w:val="0"/>
      <w:marRight w:val="0"/>
      <w:marTop w:val="0"/>
      <w:marBottom w:val="0"/>
      <w:divBdr>
        <w:top w:val="none" w:sz="0" w:space="0" w:color="auto"/>
        <w:left w:val="none" w:sz="0" w:space="0" w:color="auto"/>
        <w:bottom w:val="none" w:sz="0" w:space="0" w:color="auto"/>
        <w:right w:val="none" w:sz="0" w:space="0" w:color="auto"/>
      </w:divBdr>
    </w:div>
    <w:div w:id="149714534">
      <w:bodyDiv w:val="1"/>
      <w:marLeft w:val="0"/>
      <w:marRight w:val="0"/>
      <w:marTop w:val="0"/>
      <w:marBottom w:val="0"/>
      <w:divBdr>
        <w:top w:val="none" w:sz="0" w:space="0" w:color="auto"/>
        <w:left w:val="none" w:sz="0" w:space="0" w:color="auto"/>
        <w:bottom w:val="none" w:sz="0" w:space="0" w:color="auto"/>
        <w:right w:val="none" w:sz="0" w:space="0" w:color="auto"/>
      </w:divBdr>
    </w:div>
    <w:div w:id="155611180">
      <w:bodyDiv w:val="1"/>
      <w:marLeft w:val="0"/>
      <w:marRight w:val="0"/>
      <w:marTop w:val="0"/>
      <w:marBottom w:val="0"/>
      <w:divBdr>
        <w:top w:val="none" w:sz="0" w:space="0" w:color="auto"/>
        <w:left w:val="none" w:sz="0" w:space="0" w:color="auto"/>
        <w:bottom w:val="none" w:sz="0" w:space="0" w:color="auto"/>
        <w:right w:val="none" w:sz="0" w:space="0" w:color="auto"/>
      </w:divBdr>
    </w:div>
    <w:div w:id="158078519">
      <w:bodyDiv w:val="1"/>
      <w:marLeft w:val="0"/>
      <w:marRight w:val="0"/>
      <w:marTop w:val="0"/>
      <w:marBottom w:val="0"/>
      <w:divBdr>
        <w:top w:val="none" w:sz="0" w:space="0" w:color="auto"/>
        <w:left w:val="none" w:sz="0" w:space="0" w:color="auto"/>
        <w:bottom w:val="none" w:sz="0" w:space="0" w:color="auto"/>
        <w:right w:val="none" w:sz="0" w:space="0" w:color="auto"/>
      </w:divBdr>
    </w:div>
    <w:div w:id="159779088">
      <w:bodyDiv w:val="1"/>
      <w:marLeft w:val="0"/>
      <w:marRight w:val="0"/>
      <w:marTop w:val="0"/>
      <w:marBottom w:val="0"/>
      <w:divBdr>
        <w:top w:val="none" w:sz="0" w:space="0" w:color="auto"/>
        <w:left w:val="none" w:sz="0" w:space="0" w:color="auto"/>
        <w:bottom w:val="none" w:sz="0" w:space="0" w:color="auto"/>
        <w:right w:val="none" w:sz="0" w:space="0" w:color="auto"/>
      </w:divBdr>
    </w:div>
    <w:div w:id="174416787">
      <w:bodyDiv w:val="1"/>
      <w:marLeft w:val="0"/>
      <w:marRight w:val="0"/>
      <w:marTop w:val="0"/>
      <w:marBottom w:val="0"/>
      <w:divBdr>
        <w:top w:val="none" w:sz="0" w:space="0" w:color="auto"/>
        <w:left w:val="none" w:sz="0" w:space="0" w:color="auto"/>
        <w:bottom w:val="none" w:sz="0" w:space="0" w:color="auto"/>
        <w:right w:val="none" w:sz="0" w:space="0" w:color="auto"/>
      </w:divBdr>
    </w:div>
    <w:div w:id="175971553">
      <w:bodyDiv w:val="1"/>
      <w:marLeft w:val="0"/>
      <w:marRight w:val="0"/>
      <w:marTop w:val="0"/>
      <w:marBottom w:val="0"/>
      <w:divBdr>
        <w:top w:val="none" w:sz="0" w:space="0" w:color="auto"/>
        <w:left w:val="none" w:sz="0" w:space="0" w:color="auto"/>
        <w:bottom w:val="none" w:sz="0" w:space="0" w:color="auto"/>
        <w:right w:val="none" w:sz="0" w:space="0" w:color="auto"/>
      </w:divBdr>
    </w:div>
    <w:div w:id="179249004">
      <w:bodyDiv w:val="1"/>
      <w:marLeft w:val="0"/>
      <w:marRight w:val="0"/>
      <w:marTop w:val="0"/>
      <w:marBottom w:val="0"/>
      <w:divBdr>
        <w:top w:val="none" w:sz="0" w:space="0" w:color="auto"/>
        <w:left w:val="none" w:sz="0" w:space="0" w:color="auto"/>
        <w:bottom w:val="none" w:sz="0" w:space="0" w:color="auto"/>
        <w:right w:val="none" w:sz="0" w:space="0" w:color="auto"/>
      </w:divBdr>
    </w:div>
    <w:div w:id="180629678">
      <w:bodyDiv w:val="1"/>
      <w:marLeft w:val="0"/>
      <w:marRight w:val="0"/>
      <w:marTop w:val="0"/>
      <w:marBottom w:val="0"/>
      <w:divBdr>
        <w:top w:val="none" w:sz="0" w:space="0" w:color="auto"/>
        <w:left w:val="none" w:sz="0" w:space="0" w:color="auto"/>
        <w:bottom w:val="none" w:sz="0" w:space="0" w:color="auto"/>
        <w:right w:val="none" w:sz="0" w:space="0" w:color="auto"/>
      </w:divBdr>
    </w:div>
    <w:div w:id="182479920">
      <w:bodyDiv w:val="1"/>
      <w:marLeft w:val="0"/>
      <w:marRight w:val="0"/>
      <w:marTop w:val="0"/>
      <w:marBottom w:val="0"/>
      <w:divBdr>
        <w:top w:val="none" w:sz="0" w:space="0" w:color="auto"/>
        <w:left w:val="none" w:sz="0" w:space="0" w:color="auto"/>
        <w:bottom w:val="none" w:sz="0" w:space="0" w:color="auto"/>
        <w:right w:val="none" w:sz="0" w:space="0" w:color="auto"/>
      </w:divBdr>
    </w:div>
    <w:div w:id="182986596">
      <w:bodyDiv w:val="1"/>
      <w:marLeft w:val="0"/>
      <w:marRight w:val="0"/>
      <w:marTop w:val="0"/>
      <w:marBottom w:val="0"/>
      <w:divBdr>
        <w:top w:val="none" w:sz="0" w:space="0" w:color="auto"/>
        <w:left w:val="none" w:sz="0" w:space="0" w:color="auto"/>
        <w:bottom w:val="none" w:sz="0" w:space="0" w:color="auto"/>
        <w:right w:val="none" w:sz="0" w:space="0" w:color="auto"/>
      </w:divBdr>
    </w:div>
    <w:div w:id="185801837">
      <w:bodyDiv w:val="1"/>
      <w:marLeft w:val="0"/>
      <w:marRight w:val="0"/>
      <w:marTop w:val="0"/>
      <w:marBottom w:val="0"/>
      <w:divBdr>
        <w:top w:val="none" w:sz="0" w:space="0" w:color="auto"/>
        <w:left w:val="none" w:sz="0" w:space="0" w:color="auto"/>
        <w:bottom w:val="none" w:sz="0" w:space="0" w:color="auto"/>
        <w:right w:val="none" w:sz="0" w:space="0" w:color="auto"/>
      </w:divBdr>
    </w:div>
    <w:div w:id="187643921">
      <w:bodyDiv w:val="1"/>
      <w:marLeft w:val="0"/>
      <w:marRight w:val="0"/>
      <w:marTop w:val="0"/>
      <w:marBottom w:val="0"/>
      <w:divBdr>
        <w:top w:val="none" w:sz="0" w:space="0" w:color="auto"/>
        <w:left w:val="none" w:sz="0" w:space="0" w:color="auto"/>
        <w:bottom w:val="none" w:sz="0" w:space="0" w:color="auto"/>
        <w:right w:val="none" w:sz="0" w:space="0" w:color="auto"/>
      </w:divBdr>
    </w:div>
    <w:div w:id="188417568">
      <w:bodyDiv w:val="1"/>
      <w:marLeft w:val="0"/>
      <w:marRight w:val="0"/>
      <w:marTop w:val="0"/>
      <w:marBottom w:val="0"/>
      <w:divBdr>
        <w:top w:val="none" w:sz="0" w:space="0" w:color="auto"/>
        <w:left w:val="none" w:sz="0" w:space="0" w:color="auto"/>
        <w:bottom w:val="none" w:sz="0" w:space="0" w:color="auto"/>
        <w:right w:val="none" w:sz="0" w:space="0" w:color="auto"/>
      </w:divBdr>
    </w:div>
    <w:div w:id="189994722">
      <w:bodyDiv w:val="1"/>
      <w:marLeft w:val="0"/>
      <w:marRight w:val="0"/>
      <w:marTop w:val="0"/>
      <w:marBottom w:val="0"/>
      <w:divBdr>
        <w:top w:val="none" w:sz="0" w:space="0" w:color="auto"/>
        <w:left w:val="none" w:sz="0" w:space="0" w:color="auto"/>
        <w:bottom w:val="none" w:sz="0" w:space="0" w:color="auto"/>
        <w:right w:val="none" w:sz="0" w:space="0" w:color="auto"/>
      </w:divBdr>
    </w:div>
    <w:div w:id="203639207">
      <w:bodyDiv w:val="1"/>
      <w:marLeft w:val="0"/>
      <w:marRight w:val="0"/>
      <w:marTop w:val="0"/>
      <w:marBottom w:val="0"/>
      <w:divBdr>
        <w:top w:val="none" w:sz="0" w:space="0" w:color="auto"/>
        <w:left w:val="none" w:sz="0" w:space="0" w:color="auto"/>
        <w:bottom w:val="none" w:sz="0" w:space="0" w:color="auto"/>
        <w:right w:val="none" w:sz="0" w:space="0" w:color="auto"/>
      </w:divBdr>
    </w:div>
    <w:div w:id="212468260">
      <w:bodyDiv w:val="1"/>
      <w:marLeft w:val="0"/>
      <w:marRight w:val="0"/>
      <w:marTop w:val="0"/>
      <w:marBottom w:val="0"/>
      <w:divBdr>
        <w:top w:val="none" w:sz="0" w:space="0" w:color="auto"/>
        <w:left w:val="none" w:sz="0" w:space="0" w:color="auto"/>
        <w:bottom w:val="none" w:sz="0" w:space="0" w:color="auto"/>
        <w:right w:val="none" w:sz="0" w:space="0" w:color="auto"/>
      </w:divBdr>
    </w:div>
    <w:div w:id="213466351">
      <w:bodyDiv w:val="1"/>
      <w:marLeft w:val="0"/>
      <w:marRight w:val="0"/>
      <w:marTop w:val="0"/>
      <w:marBottom w:val="0"/>
      <w:divBdr>
        <w:top w:val="none" w:sz="0" w:space="0" w:color="auto"/>
        <w:left w:val="none" w:sz="0" w:space="0" w:color="auto"/>
        <w:bottom w:val="none" w:sz="0" w:space="0" w:color="auto"/>
        <w:right w:val="none" w:sz="0" w:space="0" w:color="auto"/>
      </w:divBdr>
    </w:div>
    <w:div w:id="215358683">
      <w:bodyDiv w:val="1"/>
      <w:marLeft w:val="0"/>
      <w:marRight w:val="0"/>
      <w:marTop w:val="0"/>
      <w:marBottom w:val="0"/>
      <w:divBdr>
        <w:top w:val="none" w:sz="0" w:space="0" w:color="auto"/>
        <w:left w:val="none" w:sz="0" w:space="0" w:color="auto"/>
        <w:bottom w:val="none" w:sz="0" w:space="0" w:color="auto"/>
        <w:right w:val="none" w:sz="0" w:space="0" w:color="auto"/>
      </w:divBdr>
    </w:div>
    <w:div w:id="218132050">
      <w:bodyDiv w:val="1"/>
      <w:marLeft w:val="0"/>
      <w:marRight w:val="0"/>
      <w:marTop w:val="0"/>
      <w:marBottom w:val="0"/>
      <w:divBdr>
        <w:top w:val="none" w:sz="0" w:space="0" w:color="auto"/>
        <w:left w:val="none" w:sz="0" w:space="0" w:color="auto"/>
        <w:bottom w:val="none" w:sz="0" w:space="0" w:color="auto"/>
        <w:right w:val="none" w:sz="0" w:space="0" w:color="auto"/>
      </w:divBdr>
    </w:div>
    <w:div w:id="220023611">
      <w:bodyDiv w:val="1"/>
      <w:marLeft w:val="0"/>
      <w:marRight w:val="0"/>
      <w:marTop w:val="0"/>
      <w:marBottom w:val="0"/>
      <w:divBdr>
        <w:top w:val="none" w:sz="0" w:space="0" w:color="auto"/>
        <w:left w:val="none" w:sz="0" w:space="0" w:color="auto"/>
        <w:bottom w:val="none" w:sz="0" w:space="0" w:color="auto"/>
        <w:right w:val="none" w:sz="0" w:space="0" w:color="auto"/>
      </w:divBdr>
    </w:div>
    <w:div w:id="222063113">
      <w:bodyDiv w:val="1"/>
      <w:marLeft w:val="0"/>
      <w:marRight w:val="0"/>
      <w:marTop w:val="0"/>
      <w:marBottom w:val="0"/>
      <w:divBdr>
        <w:top w:val="none" w:sz="0" w:space="0" w:color="auto"/>
        <w:left w:val="none" w:sz="0" w:space="0" w:color="auto"/>
        <w:bottom w:val="none" w:sz="0" w:space="0" w:color="auto"/>
        <w:right w:val="none" w:sz="0" w:space="0" w:color="auto"/>
      </w:divBdr>
    </w:div>
    <w:div w:id="227035898">
      <w:bodyDiv w:val="1"/>
      <w:marLeft w:val="0"/>
      <w:marRight w:val="0"/>
      <w:marTop w:val="0"/>
      <w:marBottom w:val="0"/>
      <w:divBdr>
        <w:top w:val="none" w:sz="0" w:space="0" w:color="auto"/>
        <w:left w:val="none" w:sz="0" w:space="0" w:color="auto"/>
        <w:bottom w:val="none" w:sz="0" w:space="0" w:color="auto"/>
        <w:right w:val="none" w:sz="0" w:space="0" w:color="auto"/>
      </w:divBdr>
    </w:div>
    <w:div w:id="239675996">
      <w:bodyDiv w:val="1"/>
      <w:marLeft w:val="0"/>
      <w:marRight w:val="0"/>
      <w:marTop w:val="0"/>
      <w:marBottom w:val="0"/>
      <w:divBdr>
        <w:top w:val="none" w:sz="0" w:space="0" w:color="auto"/>
        <w:left w:val="none" w:sz="0" w:space="0" w:color="auto"/>
        <w:bottom w:val="none" w:sz="0" w:space="0" w:color="auto"/>
        <w:right w:val="none" w:sz="0" w:space="0" w:color="auto"/>
      </w:divBdr>
    </w:div>
    <w:div w:id="240531266">
      <w:bodyDiv w:val="1"/>
      <w:marLeft w:val="0"/>
      <w:marRight w:val="0"/>
      <w:marTop w:val="0"/>
      <w:marBottom w:val="0"/>
      <w:divBdr>
        <w:top w:val="none" w:sz="0" w:space="0" w:color="auto"/>
        <w:left w:val="none" w:sz="0" w:space="0" w:color="auto"/>
        <w:bottom w:val="none" w:sz="0" w:space="0" w:color="auto"/>
        <w:right w:val="none" w:sz="0" w:space="0" w:color="auto"/>
      </w:divBdr>
    </w:div>
    <w:div w:id="241649533">
      <w:bodyDiv w:val="1"/>
      <w:marLeft w:val="0"/>
      <w:marRight w:val="0"/>
      <w:marTop w:val="0"/>
      <w:marBottom w:val="0"/>
      <w:divBdr>
        <w:top w:val="none" w:sz="0" w:space="0" w:color="auto"/>
        <w:left w:val="none" w:sz="0" w:space="0" w:color="auto"/>
        <w:bottom w:val="none" w:sz="0" w:space="0" w:color="auto"/>
        <w:right w:val="none" w:sz="0" w:space="0" w:color="auto"/>
      </w:divBdr>
    </w:div>
    <w:div w:id="243804642">
      <w:bodyDiv w:val="1"/>
      <w:marLeft w:val="0"/>
      <w:marRight w:val="0"/>
      <w:marTop w:val="0"/>
      <w:marBottom w:val="0"/>
      <w:divBdr>
        <w:top w:val="none" w:sz="0" w:space="0" w:color="auto"/>
        <w:left w:val="none" w:sz="0" w:space="0" w:color="auto"/>
        <w:bottom w:val="none" w:sz="0" w:space="0" w:color="auto"/>
        <w:right w:val="none" w:sz="0" w:space="0" w:color="auto"/>
      </w:divBdr>
    </w:div>
    <w:div w:id="243953949">
      <w:bodyDiv w:val="1"/>
      <w:marLeft w:val="0"/>
      <w:marRight w:val="0"/>
      <w:marTop w:val="0"/>
      <w:marBottom w:val="0"/>
      <w:divBdr>
        <w:top w:val="none" w:sz="0" w:space="0" w:color="auto"/>
        <w:left w:val="none" w:sz="0" w:space="0" w:color="auto"/>
        <w:bottom w:val="none" w:sz="0" w:space="0" w:color="auto"/>
        <w:right w:val="none" w:sz="0" w:space="0" w:color="auto"/>
      </w:divBdr>
    </w:div>
    <w:div w:id="246381752">
      <w:bodyDiv w:val="1"/>
      <w:marLeft w:val="0"/>
      <w:marRight w:val="0"/>
      <w:marTop w:val="0"/>
      <w:marBottom w:val="0"/>
      <w:divBdr>
        <w:top w:val="none" w:sz="0" w:space="0" w:color="auto"/>
        <w:left w:val="none" w:sz="0" w:space="0" w:color="auto"/>
        <w:bottom w:val="none" w:sz="0" w:space="0" w:color="auto"/>
        <w:right w:val="none" w:sz="0" w:space="0" w:color="auto"/>
      </w:divBdr>
    </w:div>
    <w:div w:id="247273360">
      <w:bodyDiv w:val="1"/>
      <w:marLeft w:val="0"/>
      <w:marRight w:val="0"/>
      <w:marTop w:val="0"/>
      <w:marBottom w:val="0"/>
      <w:divBdr>
        <w:top w:val="none" w:sz="0" w:space="0" w:color="auto"/>
        <w:left w:val="none" w:sz="0" w:space="0" w:color="auto"/>
        <w:bottom w:val="none" w:sz="0" w:space="0" w:color="auto"/>
        <w:right w:val="none" w:sz="0" w:space="0" w:color="auto"/>
      </w:divBdr>
    </w:div>
    <w:div w:id="249848638">
      <w:bodyDiv w:val="1"/>
      <w:marLeft w:val="0"/>
      <w:marRight w:val="0"/>
      <w:marTop w:val="0"/>
      <w:marBottom w:val="0"/>
      <w:divBdr>
        <w:top w:val="none" w:sz="0" w:space="0" w:color="auto"/>
        <w:left w:val="none" w:sz="0" w:space="0" w:color="auto"/>
        <w:bottom w:val="none" w:sz="0" w:space="0" w:color="auto"/>
        <w:right w:val="none" w:sz="0" w:space="0" w:color="auto"/>
      </w:divBdr>
    </w:div>
    <w:div w:id="250705877">
      <w:bodyDiv w:val="1"/>
      <w:marLeft w:val="0"/>
      <w:marRight w:val="0"/>
      <w:marTop w:val="0"/>
      <w:marBottom w:val="0"/>
      <w:divBdr>
        <w:top w:val="none" w:sz="0" w:space="0" w:color="auto"/>
        <w:left w:val="none" w:sz="0" w:space="0" w:color="auto"/>
        <w:bottom w:val="none" w:sz="0" w:space="0" w:color="auto"/>
        <w:right w:val="none" w:sz="0" w:space="0" w:color="auto"/>
      </w:divBdr>
    </w:div>
    <w:div w:id="255093757">
      <w:bodyDiv w:val="1"/>
      <w:marLeft w:val="0"/>
      <w:marRight w:val="0"/>
      <w:marTop w:val="0"/>
      <w:marBottom w:val="0"/>
      <w:divBdr>
        <w:top w:val="none" w:sz="0" w:space="0" w:color="auto"/>
        <w:left w:val="none" w:sz="0" w:space="0" w:color="auto"/>
        <w:bottom w:val="none" w:sz="0" w:space="0" w:color="auto"/>
        <w:right w:val="none" w:sz="0" w:space="0" w:color="auto"/>
      </w:divBdr>
    </w:div>
    <w:div w:id="255405651">
      <w:bodyDiv w:val="1"/>
      <w:marLeft w:val="0"/>
      <w:marRight w:val="0"/>
      <w:marTop w:val="0"/>
      <w:marBottom w:val="0"/>
      <w:divBdr>
        <w:top w:val="none" w:sz="0" w:space="0" w:color="auto"/>
        <w:left w:val="none" w:sz="0" w:space="0" w:color="auto"/>
        <w:bottom w:val="none" w:sz="0" w:space="0" w:color="auto"/>
        <w:right w:val="none" w:sz="0" w:space="0" w:color="auto"/>
      </w:divBdr>
    </w:div>
    <w:div w:id="259218715">
      <w:bodyDiv w:val="1"/>
      <w:marLeft w:val="0"/>
      <w:marRight w:val="0"/>
      <w:marTop w:val="0"/>
      <w:marBottom w:val="0"/>
      <w:divBdr>
        <w:top w:val="none" w:sz="0" w:space="0" w:color="auto"/>
        <w:left w:val="none" w:sz="0" w:space="0" w:color="auto"/>
        <w:bottom w:val="none" w:sz="0" w:space="0" w:color="auto"/>
        <w:right w:val="none" w:sz="0" w:space="0" w:color="auto"/>
      </w:divBdr>
    </w:div>
    <w:div w:id="264192159">
      <w:bodyDiv w:val="1"/>
      <w:marLeft w:val="0"/>
      <w:marRight w:val="0"/>
      <w:marTop w:val="0"/>
      <w:marBottom w:val="0"/>
      <w:divBdr>
        <w:top w:val="none" w:sz="0" w:space="0" w:color="auto"/>
        <w:left w:val="none" w:sz="0" w:space="0" w:color="auto"/>
        <w:bottom w:val="none" w:sz="0" w:space="0" w:color="auto"/>
        <w:right w:val="none" w:sz="0" w:space="0" w:color="auto"/>
      </w:divBdr>
    </w:div>
    <w:div w:id="265237524">
      <w:bodyDiv w:val="1"/>
      <w:marLeft w:val="0"/>
      <w:marRight w:val="0"/>
      <w:marTop w:val="0"/>
      <w:marBottom w:val="0"/>
      <w:divBdr>
        <w:top w:val="none" w:sz="0" w:space="0" w:color="auto"/>
        <w:left w:val="none" w:sz="0" w:space="0" w:color="auto"/>
        <w:bottom w:val="none" w:sz="0" w:space="0" w:color="auto"/>
        <w:right w:val="none" w:sz="0" w:space="0" w:color="auto"/>
      </w:divBdr>
    </w:div>
    <w:div w:id="266694894">
      <w:bodyDiv w:val="1"/>
      <w:marLeft w:val="0"/>
      <w:marRight w:val="0"/>
      <w:marTop w:val="0"/>
      <w:marBottom w:val="0"/>
      <w:divBdr>
        <w:top w:val="none" w:sz="0" w:space="0" w:color="auto"/>
        <w:left w:val="none" w:sz="0" w:space="0" w:color="auto"/>
        <w:bottom w:val="none" w:sz="0" w:space="0" w:color="auto"/>
        <w:right w:val="none" w:sz="0" w:space="0" w:color="auto"/>
      </w:divBdr>
    </w:div>
    <w:div w:id="277151816">
      <w:bodyDiv w:val="1"/>
      <w:marLeft w:val="0"/>
      <w:marRight w:val="0"/>
      <w:marTop w:val="0"/>
      <w:marBottom w:val="0"/>
      <w:divBdr>
        <w:top w:val="none" w:sz="0" w:space="0" w:color="auto"/>
        <w:left w:val="none" w:sz="0" w:space="0" w:color="auto"/>
        <w:bottom w:val="none" w:sz="0" w:space="0" w:color="auto"/>
        <w:right w:val="none" w:sz="0" w:space="0" w:color="auto"/>
      </w:divBdr>
    </w:div>
    <w:div w:id="283121944">
      <w:bodyDiv w:val="1"/>
      <w:marLeft w:val="0"/>
      <w:marRight w:val="0"/>
      <w:marTop w:val="0"/>
      <w:marBottom w:val="0"/>
      <w:divBdr>
        <w:top w:val="none" w:sz="0" w:space="0" w:color="auto"/>
        <w:left w:val="none" w:sz="0" w:space="0" w:color="auto"/>
        <w:bottom w:val="none" w:sz="0" w:space="0" w:color="auto"/>
        <w:right w:val="none" w:sz="0" w:space="0" w:color="auto"/>
      </w:divBdr>
    </w:div>
    <w:div w:id="283273319">
      <w:bodyDiv w:val="1"/>
      <w:marLeft w:val="0"/>
      <w:marRight w:val="0"/>
      <w:marTop w:val="0"/>
      <w:marBottom w:val="0"/>
      <w:divBdr>
        <w:top w:val="none" w:sz="0" w:space="0" w:color="auto"/>
        <w:left w:val="none" w:sz="0" w:space="0" w:color="auto"/>
        <w:bottom w:val="none" w:sz="0" w:space="0" w:color="auto"/>
        <w:right w:val="none" w:sz="0" w:space="0" w:color="auto"/>
      </w:divBdr>
    </w:div>
    <w:div w:id="286274458">
      <w:bodyDiv w:val="1"/>
      <w:marLeft w:val="0"/>
      <w:marRight w:val="0"/>
      <w:marTop w:val="0"/>
      <w:marBottom w:val="0"/>
      <w:divBdr>
        <w:top w:val="none" w:sz="0" w:space="0" w:color="auto"/>
        <w:left w:val="none" w:sz="0" w:space="0" w:color="auto"/>
        <w:bottom w:val="none" w:sz="0" w:space="0" w:color="auto"/>
        <w:right w:val="none" w:sz="0" w:space="0" w:color="auto"/>
      </w:divBdr>
    </w:div>
    <w:div w:id="291254930">
      <w:bodyDiv w:val="1"/>
      <w:marLeft w:val="0"/>
      <w:marRight w:val="0"/>
      <w:marTop w:val="0"/>
      <w:marBottom w:val="0"/>
      <w:divBdr>
        <w:top w:val="none" w:sz="0" w:space="0" w:color="auto"/>
        <w:left w:val="none" w:sz="0" w:space="0" w:color="auto"/>
        <w:bottom w:val="none" w:sz="0" w:space="0" w:color="auto"/>
        <w:right w:val="none" w:sz="0" w:space="0" w:color="auto"/>
      </w:divBdr>
    </w:div>
    <w:div w:id="291374511">
      <w:bodyDiv w:val="1"/>
      <w:marLeft w:val="0"/>
      <w:marRight w:val="0"/>
      <w:marTop w:val="0"/>
      <w:marBottom w:val="0"/>
      <w:divBdr>
        <w:top w:val="none" w:sz="0" w:space="0" w:color="auto"/>
        <w:left w:val="none" w:sz="0" w:space="0" w:color="auto"/>
        <w:bottom w:val="none" w:sz="0" w:space="0" w:color="auto"/>
        <w:right w:val="none" w:sz="0" w:space="0" w:color="auto"/>
      </w:divBdr>
    </w:div>
    <w:div w:id="297299247">
      <w:bodyDiv w:val="1"/>
      <w:marLeft w:val="0"/>
      <w:marRight w:val="0"/>
      <w:marTop w:val="0"/>
      <w:marBottom w:val="0"/>
      <w:divBdr>
        <w:top w:val="none" w:sz="0" w:space="0" w:color="auto"/>
        <w:left w:val="none" w:sz="0" w:space="0" w:color="auto"/>
        <w:bottom w:val="none" w:sz="0" w:space="0" w:color="auto"/>
        <w:right w:val="none" w:sz="0" w:space="0" w:color="auto"/>
      </w:divBdr>
    </w:div>
    <w:div w:id="299041975">
      <w:bodyDiv w:val="1"/>
      <w:marLeft w:val="0"/>
      <w:marRight w:val="0"/>
      <w:marTop w:val="0"/>
      <w:marBottom w:val="0"/>
      <w:divBdr>
        <w:top w:val="none" w:sz="0" w:space="0" w:color="auto"/>
        <w:left w:val="none" w:sz="0" w:space="0" w:color="auto"/>
        <w:bottom w:val="none" w:sz="0" w:space="0" w:color="auto"/>
        <w:right w:val="none" w:sz="0" w:space="0" w:color="auto"/>
      </w:divBdr>
    </w:div>
    <w:div w:id="304554914">
      <w:bodyDiv w:val="1"/>
      <w:marLeft w:val="0"/>
      <w:marRight w:val="0"/>
      <w:marTop w:val="0"/>
      <w:marBottom w:val="0"/>
      <w:divBdr>
        <w:top w:val="none" w:sz="0" w:space="0" w:color="auto"/>
        <w:left w:val="none" w:sz="0" w:space="0" w:color="auto"/>
        <w:bottom w:val="none" w:sz="0" w:space="0" w:color="auto"/>
        <w:right w:val="none" w:sz="0" w:space="0" w:color="auto"/>
      </w:divBdr>
    </w:div>
    <w:div w:id="308099317">
      <w:bodyDiv w:val="1"/>
      <w:marLeft w:val="0"/>
      <w:marRight w:val="0"/>
      <w:marTop w:val="0"/>
      <w:marBottom w:val="0"/>
      <w:divBdr>
        <w:top w:val="none" w:sz="0" w:space="0" w:color="auto"/>
        <w:left w:val="none" w:sz="0" w:space="0" w:color="auto"/>
        <w:bottom w:val="none" w:sz="0" w:space="0" w:color="auto"/>
        <w:right w:val="none" w:sz="0" w:space="0" w:color="auto"/>
      </w:divBdr>
    </w:div>
    <w:div w:id="310641344">
      <w:bodyDiv w:val="1"/>
      <w:marLeft w:val="0"/>
      <w:marRight w:val="0"/>
      <w:marTop w:val="0"/>
      <w:marBottom w:val="0"/>
      <w:divBdr>
        <w:top w:val="none" w:sz="0" w:space="0" w:color="auto"/>
        <w:left w:val="none" w:sz="0" w:space="0" w:color="auto"/>
        <w:bottom w:val="none" w:sz="0" w:space="0" w:color="auto"/>
        <w:right w:val="none" w:sz="0" w:space="0" w:color="auto"/>
      </w:divBdr>
    </w:div>
    <w:div w:id="312028326">
      <w:bodyDiv w:val="1"/>
      <w:marLeft w:val="0"/>
      <w:marRight w:val="0"/>
      <w:marTop w:val="0"/>
      <w:marBottom w:val="0"/>
      <w:divBdr>
        <w:top w:val="none" w:sz="0" w:space="0" w:color="auto"/>
        <w:left w:val="none" w:sz="0" w:space="0" w:color="auto"/>
        <w:bottom w:val="none" w:sz="0" w:space="0" w:color="auto"/>
        <w:right w:val="none" w:sz="0" w:space="0" w:color="auto"/>
      </w:divBdr>
    </w:div>
    <w:div w:id="313532209">
      <w:bodyDiv w:val="1"/>
      <w:marLeft w:val="0"/>
      <w:marRight w:val="0"/>
      <w:marTop w:val="0"/>
      <w:marBottom w:val="0"/>
      <w:divBdr>
        <w:top w:val="none" w:sz="0" w:space="0" w:color="auto"/>
        <w:left w:val="none" w:sz="0" w:space="0" w:color="auto"/>
        <w:bottom w:val="none" w:sz="0" w:space="0" w:color="auto"/>
        <w:right w:val="none" w:sz="0" w:space="0" w:color="auto"/>
      </w:divBdr>
    </w:div>
    <w:div w:id="315456012">
      <w:bodyDiv w:val="1"/>
      <w:marLeft w:val="0"/>
      <w:marRight w:val="0"/>
      <w:marTop w:val="0"/>
      <w:marBottom w:val="0"/>
      <w:divBdr>
        <w:top w:val="none" w:sz="0" w:space="0" w:color="auto"/>
        <w:left w:val="none" w:sz="0" w:space="0" w:color="auto"/>
        <w:bottom w:val="none" w:sz="0" w:space="0" w:color="auto"/>
        <w:right w:val="none" w:sz="0" w:space="0" w:color="auto"/>
      </w:divBdr>
    </w:div>
    <w:div w:id="319121516">
      <w:bodyDiv w:val="1"/>
      <w:marLeft w:val="0"/>
      <w:marRight w:val="0"/>
      <w:marTop w:val="0"/>
      <w:marBottom w:val="0"/>
      <w:divBdr>
        <w:top w:val="none" w:sz="0" w:space="0" w:color="auto"/>
        <w:left w:val="none" w:sz="0" w:space="0" w:color="auto"/>
        <w:bottom w:val="none" w:sz="0" w:space="0" w:color="auto"/>
        <w:right w:val="none" w:sz="0" w:space="0" w:color="auto"/>
      </w:divBdr>
    </w:div>
    <w:div w:id="321934048">
      <w:bodyDiv w:val="1"/>
      <w:marLeft w:val="0"/>
      <w:marRight w:val="0"/>
      <w:marTop w:val="0"/>
      <w:marBottom w:val="0"/>
      <w:divBdr>
        <w:top w:val="none" w:sz="0" w:space="0" w:color="auto"/>
        <w:left w:val="none" w:sz="0" w:space="0" w:color="auto"/>
        <w:bottom w:val="none" w:sz="0" w:space="0" w:color="auto"/>
        <w:right w:val="none" w:sz="0" w:space="0" w:color="auto"/>
      </w:divBdr>
    </w:div>
    <w:div w:id="323171116">
      <w:bodyDiv w:val="1"/>
      <w:marLeft w:val="0"/>
      <w:marRight w:val="0"/>
      <w:marTop w:val="0"/>
      <w:marBottom w:val="0"/>
      <w:divBdr>
        <w:top w:val="none" w:sz="0" w:space="0" w:color="auto"/>
        <w:left w:val="none" w:sz="0" w:space="0" w:color="auto"/>
        <w:bottom w:val="none" w:sz="0" w:space="0" w:color="auto"/>
        <w:right w:val="none" w:sz="0" w:space="0" w:color="auto"/>
      </w:divBdr>
    </w:div>
    <w:div w:id="332490058">
      <w:bodyDiv w:val="1"/>
      <w:marLeft w:val="0"/>
      <w:marRight w:val="0"/>
      <w:marTop w:val="0"/>
      <w:marBottom w:val="0"/>
      <w:divBdr>
        <w:top w:val="none" w:sz="0" w:space="0" w:color="auto"/>
        <w:left w:val="none" w:sz="0" w:space="0" w:color="auto"/>
        <w:bottom w:val="none" w:sz="0" w:space="0" w:color="auto"/>
        <w:right w:val="none" w:sz="0" w:space="0" w:color="auto"/>
      </w:divBdr>
    </w:div>
    <w:div w:id="336348704">
      <w:bodyDiv w:val="1"/>
      <w:marLeft w:val="0"/>
      <w:marRight w:val="0"/>
      <w:marTop w:val="0"/>
      <w:marBottom w:val="0"/>
      <w:divBdr>
        <w:top w:val="none" w:sz="0" w:space="0" w:color="auto"/>
        <w:left w:val="none" w:sz="0" w:space="0" w:color="auto"/>
        <w:bottom w:val="none" w:sz="0" w:space="0" w:color="auto"/>
        <w:right w:val="none" w:sz="0" w:space="0" w:color="auto"/>
      </w:divBdr>
    </w:div>
    <w:div w:id="341512803">
      <w:bodyDiv w:val="1"/>
      <w:marLeft w:val="0"/>
      <w:marRight w:val="0"/>
      <w:marTop w:val="0"/>
      <w:marBottom w:val="0"/>
      <w:divBdr>
        <w:top w:val="none" w:sz="0" w:space="0" w:color="auto"/>
        <w:left w:val="none" w:sz="0" w:space="0" w:color="auto"/>
        <w:bottom w:val="none" w:sz="0" w:space="0" w:color="auto"/>
        <w:right w:val="none" w:sz="0" w:space="0" w:color="auto"/>
      </w:divBdr>
    </w:div>
    <w:div w:id="341783067">
      <w:bodyDiv w:val="1"/>
      <w:marLeft w:val="0"/>
      <w:marRight w:val="0"/>
      <w:marTop w:val="0"/>
      <w:marBottom w:val="0"/>
      <w:divBdr>
        <w:top w:val="none" w:sz="0" w:space="0" w:color="auto"/>
        <w:left w:val="none" w:sz="0" w:space="0" w:color="auto"/>
        <w:bottom w:val="none" w:sz="0" w:space="0" w:color="auto"/>
        <w:right w:val="none" w:sz="0" w:space="0" w:color="auto"/>
      </w:divBdr>
    </w:div>
    <w:div w:id="344358747">
      <w:bodyDiv w:val="1"/>
      <w:marLeft w:val="0"/>
      <w:marRight w:val="0"/>
      <w:marTop w:val="0"/>
      <w:marBottom w:val="0"/>
      <w:divBdr>
        <w:top w:val="none" w:sz="0" w:space="0" w:color="auto"/>
        <w:left w:val="none" w:sz="0" w:space="0" w:color="auto"/>
        <w:bottom w:val="none" w:sz="0" w:space="0" w:color="auto"/>
        <w:right w:val="none" w:sz="0" w:space="0" w:color="auto"/>
      </w:divBdr>
    </w:div>
    <w:div w:id="345787681">
      <w:bodyDiv w:val="1"/>
      <w:marLeft w:val="0"/>
      <w:marRight w:val="0"/>
      <w:marTop w:val="0"/>
      <w:marBottom w:val="0"/>
      <w:divBdr>
        <w:top w:val="none" w:sz="0" w:space="0" w:color="auto"/>
        <w:left w:val="none" w:sz="0" w:space="0" w:color="auto"/>
        <w:bottom w:val="none" w:sz="0" w:space="0" w:color="auto"/>
        <w:right w:val="none" w:sz="0" w:space="0" w:color="auto"/>
      </w:divBdr>
    </w:div>
    <w:div w:id="346715080">
      <w:bodyDiv w:val="1"/>
      <w:marLeft w:val="0"/>
      <w:marRight w:val="0"/>
      <w:marTop w:val="0"/>
      <w:marBottom w:val="0"/>
      <w:divBdr>
        <w:top w:val="none" w:sz="0" w:space="0" w:color="auto"/>
        <w:left w:val="none" w:sz="0" w:space="0" w:color="auto"/>
        <w:bottom w:val="none" w:sz="0" w:space="0" w:color="auto"/>
        <w:right w:val="none" w:sz="0" w:space="0" w:color="auto"/>
      </w:divBdr>
    </w:div>
    <w:div w:id="348796482">
      <w:bodyDiv w:val="1"/>
      <w:marLeft w:val="0"/>
      <w:marRight w:val="0"/>
      <w:marTop w:val="0"/>
      <w:marBottom w:val="0"/>
      <w:divBdr>
        <w:top w:val="none" w:sz="0" w:space="0" w:color="auto"/>
        <w:left w:val="none" w:sz="0" w:space="0" w:color="auto"/>
        <w:bottom w:val="none" w:sz="0" w:space="0" w:color="auto"/>
        <w:right w:val="none" w:sz="0" w:space="0" w:color="auto"/>
      </w:divBdr>
    </w:div>
    <w:div w:id="353462368">
      <w:bodyDiv w:val="1"/>
      <w:marLeft w:val="0"/>
      <w:marRight w:val="0"/>
      <w:marTop w:val="0"/>
      <w:marBottom w:val="0"/>
      <w:divBdr>
        <w:top w:val="none" w:sz="0" w:space="0" w:color="auto"/>
        <w:left w:val="none" w:sz="0" w:space="0" w:color="auto"/>
        <w:bottom w:val="none" w:sz="0" w:space="0" w:color="auto"/>
        <w:right w:val="none" w:sz="0" w:space="0" w:color="auto"/>
      </w:divBdr>
    </w:div>
    <w:div w:id="358972041">
      <w:bodyDiv w:val="1"/>
      <w:marLeft w:val="0"/>
      <w:marRight w:val="0"/>
      <w:marTop w:val="0"/>
      <w:marBottom w:val="0"/>
      <w:divBdr>
        <w:top w:val="none" w:sz="0" w:space="0" w:color="auto"/>
        <w:left w:val="none" w:sz="0" w:space="0" w:color="auto"/>
        <w:bottom w:val="none" w:sz="0" w:space="0" w:color="auto"/>
        <w:right w:val="none" w:sz="0" w:space="0" w:color="auto"/>
      </w:divBdr>
    </w:div>
    <w:div w:id="362249062">
      <w:bodyDiv w:val="1"/>
      <w:marLeft w:val="0"/>
      <w:marRight w:val="0"/>
      <w:marTop w:val="0"/>
      <w:marBottom w:val="0"/>
      <w:divBdr>
        <w:top w:val="none" w:sz="0" w:space="0" w:color="auto"/>
        <w:left w:val="none" w:sz="0" w:space="0" w:color="auto"/>
        <w:bottom w:val="none" w:sz="0" w:space="0" w:color="auto"/>
        <w:right w:val="none" w:sz="0" w:space="0" w:color="auto"/>
      </w:divBdr>
    </w:div>
    <w:div w:id="364140070">
      <w:bodyDiv w:val="1"/>
      <w:marLeft w:val="0"/>
      <w:marRight w:val="0"/>
      <w:marTop w:val="0"/>
      <w:marBottom w:val="0"/>
      <w:divBdr>
        <w:top w:val="none" w:sz="0" w:space="0" w:color="auto"/>
        <w:left w:val="none" w:sz="0" w:space="0" w:color="auto"/>
        <w:bottom w:val="none" w:sz="0" w:space="0" w:color="auto"/>
        <w:right w:val="none" w:sz="0" w:space="0" w:color="auto"/>
      </w:divBdr>
    </w:div>
    <w:div w:id="364185024">
      <w:bodyDiv w:val="1"/>
      <w:marLeft w:val="0"/>
      <w:marRight w:val="0"/>
      <w:marTop w:val="0"/>
      <w:marBottom w:val="0"/>
      <w:divBdr>
        <w:top w:val="none" w:sz="0" w:space="0" w:color="auto"/>
        <w:left w:val="none" w:sz="0" w:space="0" w:color="auto"/>
        <w:bottom w:val="none" w:sz="0" w:space="0" w:color="auto"/>
        <w:right w:val="none" w:sz="0" w:space="0" w:color="auto"/>
      </w:divBdr>
    </w:div>
    <w:div w:id="366834891">
      <w:bodyDiv w:val="1"/>
      <w:marLeft w:val="0"/>
      <w:marRight w:val="0"/>
      <w:marTop w:val="0"/>
      <w:marBottom w:val="0"/>
      <w:divBdr>
        <w:top w:val="none" w:sz="0" w:space="0" w:color="auto"/>
        <w:left w:val="none" w:sz="0" w:space="0" w:color="auto"/>
        <w:bottom w:val="none" w:sz="0" w:space="0" w:color="auto"/>
        <w:right w:val="none" w:sz="0" w:space="0" w:color="auto"/>
      </w:divBdr>
    </w:div>
    <w:div w:id="370301407">
      <w:bodyDiv w:val="1"/>
      <w:marLeft w:val="0"/>
      <w:marRight w:val="0"/>
      <w:marTop w:val="0"/>
      <w:marBottom w:val="0"/>
      <w:divBdr>
        <w:top w:val="none" w:sz="0" w:space="0" w:color="auto"/>
        <w:left w:val="none" w:sz="0" w:space="0" w:color="auto"/>
        <w:bottom w:val="none" w:sz="0" w:space="0" w:color="auto"/>
        <w:right w:val="none" w:sz="0" w:space="0" w:color="auto"/>
      </w:divBdr>
    </w:div>
    <w:div w:id="373777225">
      <w:bodyDiv w:val="1"/>
      <w:marLeft w:val="0"/>
      <w:marRight w:val="0"/>
      <w:marTop w:val="0"/>
      <w:marBottom w:val="0"/>
      <w:divBdr>
        <w:top w:val="none" w:sz="0" w:space="0" w:color="auto"/>
        <w:left w:val="none" w:sz="0" w:space="0" w:color="auto"/>
        <w:bottom w:val="none" w:sz="0" w:space="0" w:color="auto"/>
        <w:right w:val="none" w:sz="0" w:space="0" w:color="auto"/>
      </w:divBdr>
    </w:div>
    <w:div w:id="386757038">
      <w:bodyDiv w:val="1"/>
      <w:marLeft w:val="0"/>
      <w:marRight w:val="0"/>
      <w:marTop w:val="0"/>
      <w:marBottom w:val="0"/>
      <w:divBdr>
        <w:top w:val="none" w:sz="0" w:space="0" w:color="auto"/>
        <w:left w:val="none" w:sz="0" w:space="0" w:color="auto"/>
        <w:bottom w:val="none" w:sz="0" w:space="0" w:color="auto"/>
        <w:right w:val="none" w:sz="0" w:space="0" w:color="auto"/>
      </w:divBdr>
    </w:div>
    <w:div w:id="389036294">
      <w:bodyDiv w:val="1"/>
      <w:marLeft w:val="0"/>
      <w:marRight w:val="0"/>
      <w:marTop w:val="0"/>
      <w:marBottom w:val="0"/>
      <w:divBdr>
        <w:top w:val="none" w:sz="0" w:space="0" w:color="auto"/>
        <w:left w:val="none" w:sz="0" w:space="0" w:color="auto"/>
        <w:bottom w:val="none" w:sz="0" w:space="0" w:color="auto"/>
        <w:right w:val="none" w:sz="0" w:space="0" w:color="auto"/>
      </w:divBdr>
    </w:div>
    <w:div w:id="389114788">
      <w:bodyDiv w:val="1"/>
      <w:marLeft w:val="0"/>
      <w:marRight w:val="0"/>
      <w:marTop w:val="0"/>
      <w:marBottom w:val="0"/>
      <w:divBdr>
        <w:top w:val="none" w:sz="0" w:space="0" w:color="auto"/>
        <w:left w:val="none" w:sz="0" w:space="0" w:color="auto"/>
        <w:bottom w:val="none" w:sz="0" w:space="0" w:color="auto"/>
        <w:right w:val="none" w:sz="0" w:space="0" w:color="auto"/>
      </w:divBdr>
    </w:div>
    <w:div w:id="398795216">
      <w:bodyDiv w:val="1"/>
      <w:marLeft w:val="0"/>
      <w:marRight w:val="0"/>
      <w:marTop w:val="0"/>
      <w:marBottom w:val="0"/>
      <w:divBdr>
        <w:top w:val="none" w:sz="0" w:space="0" w:color="auto"/>
        <w:left w:val="none" w:sz="0" w:space="0" w:color="auto"/>
        <w:bottom w:val="none" w:sz="0" w:space="0" w:color="auto"/>
        <w:right w:val="none" w:sz="0" w:space="0" w:color="auto"/>
      </w:divBdr>
    </w:div>
    <w:div w:id="403989755">
      <w:bodyDiv w:val="1"/>
      <w:marLeft w:val="0"/>
      <w:marRight w:val="0"/>
      <w:marTop w:val="0"/>
      <w:marBottom w:val="0"/>
      <w:divBdr>
        <w:top w:val="none" w:sz="0" w:space="0" w:color="auto"/>
        <w:left w:val="none" w:sz="0" w:space="0" w:color="auto"/>
        <w:bottom w:val="none" w:sz="0" w:space="0" w:color="auto"/>
        <w:right w:val="none" w:sz="0" w:space="0" w:color="auto"/>
      </w:divBdr>
    </w:div>
    <w:div w:id="407727066">
      <w:bodyDiv w:val="1"/>
      <w:marLeft w:val="0"/>
      <w:marRight w:val="0"/>
      <w:marTop w:val="0"/>
      <w:marBottom w:val="0"/>
      <w:divBdr>
        <w:top w:val="none" w:sz="0" w:space="0" w:color="auto"/>
        <w:left w:val="none" w:sz="0" w:space="0" w:color="auto"/>
        <w:bottom w:val="none" w:sz="0" w:space="0" w:color="auto"/>
        <w:right w:val="none" w:sz="0" w:space="0" w:color="auto"/>
      </w:divBdr>
    </w:div>
    <w:div w:id="412044089">
      <w:bodyDiv w:val="1"/>
      <w:marLeft w:val="0"/>
      <w:marRight w:val="0"/>
      <w:marTop w:val="0"/>
      <w:marBottom w:val="0"/>
      <w:divBdr>
        <w:top w:val="none" w:sz="0" w:space="0" w:color="auto"/>
        <w:left w:val="none" w:sz="0" w:space="0" w:color="auto"/>
        <w:bottom w:val="none" w:sz="0" w:space="0" w:color="auto"/>
        <w:right w:val="none" w:sz="0" w:space="0" w:color="auto"/>
      </w:divBdr>
    </w:div>
    <w:div w:id="415632303">
      <w:bodyDiv w:val="1"/>
      <w:marLeft w:val="0"/>
      <w:marRight w:val="0"/>
      <w:marTop w:val="0"/>
      <w:marBottom w:val="0"/>
      <w:divBdr>
        <w:top w:val="none" w:sz="0" w:space="0" w:color="auto"/>
        <w:left w:val="none" w:sz="0" w:space="0" w:color="auto"/>
        <w:bottom w:val="none" w:sz="0" w:space="0" w:color="auto"/>
        <w:right w:val="none" w:sz="0" w:space="0" w:color="auto"/>
      </w:divBdr>
    </w:div>
    <w:div w:id="418411486">
      <w:bodyDiv w:val="1"/>
      <w:marLeft w:val="0"/>
      <w:marRight w:val="0"/>
      <w:marTop w:val="0"/>
      <w:marBottom w:val="0"/>
      <w:divBdr>
        <w:top w:val="none" w:sz="0" w:space="0" w:color="auto"/>
        <w:left w:val="none" w:sz="0" w:space="0" w:color="auto"/>
        <w:bottom w:val="none" w:sz="0" w:space="0" w:color="auto"/>
        <w:right w:val="none" w:sz="0" w:space="0" w:color="auto"/>
      </w:divBdr>
    </w:div>
    <w:div w:id="424306161">
      <w:bodyDiv w:val="1"/>
      <w:marLeft w:val="0"/>
      <w:marRight w:val="0"/>
      <w:marTop w:val="0"/>
      <w:marBottom w:val="0"/>
      <w:divBdr>
        <w:top w:val="none" w:sz="0" w:space="0" w:color="auto"/>
        <w:left w:val="none" w:sz="0" w:space="0" w:color="auto"/>
        <w:bottom w:val="none" w:sz="0" w:space="0" w:color="auto"/>
        <w:right w:val="none" w:sz="0" w:space="0" w:color="auto"/>
      </w:divBdr>
    </w:div>
    <w:div w:id="436562896">
      <w:bodyDiv w:val="1"/>
      <w:marLeft w:val="0"/>
      <w:marRight w:val="0"/>
      <w:marTop w:val="0"/>
      <w:marBottom w:val="0"/>
      <w:divBdr>
        <w:top w:val="none" w:sz="0" w:space="0" w:color="auto"/>
        <w:left w:val="none" w:sz="0" w:space="0" w:color="auto"/>
        <w:bottom w:val="none" w:sz="0" w:space="0" w:color="auto"/>
        <w:right w:val="none" w:sz="0" w:space="0" w:color="auto"/>
      </w:divBdr>
    </w:div>
    <w:div w:id="440147059">
      <w:bodyDiv w:val="1"/>
      <w:marLeft w:val="0"/>
      <w:marRight w:val="0"/>
      <w:marTop w:val="0"/>
      <w:marBottom w:val="0"/>
      <w:divBdr>
        <w:top w:val="none" w:sz="0" w:space="0" w:color="auto"/>
        <w:left w:val="none" w:sz="0" w:space="0" w:color="auto"/>
        <w:bottom w:val="none" w:sz="0" w:space="0" w:color="auto"/>
        <w:right w:val="none" w:sz="0" w:space="0" w:color="auto"/>
      </w:divBdr>
    </w:div>
    <w:div w:id="451284246">
      <w:bodyDiv w:val="1"/>
      <w:marLeft w:val="0"/>
      <w:marRight w:val="0"/>
      <w:marTop w:val="0"/>
      <w:marBottom w:val="0"/>
      <w:divBdr>
        <w:top w:val="none" w:sz="0" w:space="0" w:color="auto"/>
        <w:left w:val="none" w:sz="0" w:space="0" w:color="auto"/>
        <w:bottom w:val="none" w:sz="0" w:space="0" w:color="auto"/>
        <w:right w:val="none" w:sz="0" w:space="0" w:color="auto"/>
      </w:divBdr>
    </w:div>
    <w:div w:id="452792475">
      <w:bodyDiv w:val="1"/>
      <w:marLeft w:val="0"/>
      <w:marRight w:val="0"/>
      <w:marTop w:val="0"/>
      <w:marBottom w:val="0"/>
      <w:divBdr>
        <w:top w:val="none" w:sz="0" w:space="0" w:color="auto"/>
        <w:left w:val="none" w:sz="0" w:space="0" w:color="auto"/>
        <w:bottom w:val="none" w:sz="0" w:space="0" w:color="auto"/>
        <w:right w:val="none" w:sz="0" w:space="0" w:color="auto"/>
      </w:divBdr>
    </w:div>
    <w:div w:id="453445621">
      <w:bodyDiv w:val="1"/>
      <w:marLeft w:val="0"/>
      <w:marRight w:val="0"/>
      <w:marTop w:val="0"/>
      <w:marBottom w:val="0"/>
      <w:divBdr>
        <w:top w:val="none" w:sz="0" w:space="0" w:color="auto"/>
        <w:left w:val="none" w:sz="0" w:space="0" w:color="auto"/>
        <w:bottom w:val="none" w:sz="0" w:space="0" w:color="auto"/>
        <w:right w:val="none" w:sz="0" w:space="0" w:color="auto"/>
      </w:divBdr>
    </w:div>
    <w:div w:id="458188590">
      <w:bodyDiv w:val="1"/>
      <w:marLeft w:val="0"/>
      <w:marRight w:val="0"/>
      <w:marTop w:val="0"/>
      <w:marBottom w:val="0"/>
      <w:divBdr>
        <w:top w:val="none" w:sz="0" w:space="0" w:color="auto"/>
        <w:left w:val="none" w:sz="0" w:space="0" w:color="auto"/>
        <w:bottom w:val="none" w:sz="0" w:space="0" w:color="auto"/>
        <w:right w:val="none" w:sz="0" w:space="0" w:color="auto"/>
      </w:divBdr>
    </w:div>
    <w:div w:id="458377514">
      <w:bodyDiv w:val="1"/>
      <w:marLeft w:val="0"/>
      <w:marRight w:val="0"/>
      <w:marTop w:val="0"/>
      <w:marBottom w:val="0"/>
      <w:divBdr>
        <w:top w:val="none" w:sz="0" w:space="0" w:color="auto"/>
        <w:left w:val="none" w:sz="0" w:space="0" w:color="auto"/>
        <w:bottom w:val="none" w:sz="0" w:space="0" w:color="auto"/>
        <w:right w:val="none" w:sz="0" w:space="0" w:color="auto"/>
      </w:divBdr>
    </w:div>
    <w:div w:id="463698499">
      <w:bodyDiv w:val="1"/>
      <w:marLeft w:val="0"/>
      <w:marRight w:val="0"/>
      <w:marTop w:val="0"/>
      <w:marBottom w:val="0"/>
      <w:divBdr>
        <w:top w:val="none" w:sz="0" w:space="0" w:color="auto"/>
        <w:left w:val="none" w:sz="0" w:space="0" w:color="auto"/>
        <w:bottom w:val="none" w:sz="0" w:space="0" w:color="auto"/>
        <w:right w:val="none" w:sz="0" w:space="0" w:color="auto"/>
      </w:divBdr>
    </w:div>
    <w:div w:id="464010758">
      <w:bodyDiv w:val="1"/>
      <w:marLeft w:val="0"/>
      <w:marRight w:val="0"/>
      <w:marTop w:val="0"/>
      <w:marBottom w:val="0"/>
      <w:divBdr>
        <w:top w:val="none" w:sz="0" w:space="0" w:color="auto"/>
        <w:left w:val="none" w:sz="0" w:space="0" w:color="auto"/>
        <w:bottom w:val="none" w:sz="0" w:space="0" w:color="auto"/>
        <w:right w:val="none" w:sz="0" w:space="0" w:color="auto"/>
      </w:divBdr>
    </w:div>
    <w:div w:id="466821324">
      <w:bodyDiv w:val="1"/>
      <w:marLeft w:val="0"/>
      <w:marRight w:val="0"/>
      <w:marTop w:val="0"/>
      <w:marBottom w:val="0"/>
      <w:divBdr>
        <w:top w:val="none" w:sz="0" w:space="0" w:color="auto"/>
        <w:left w:val="none" w:sz="0" w:space="0" w:color="auto"/>
        <w:bottom w:val="none" w:sz="0" w:space="0" w:color="auto"/>
        <w:right w:val="none" w:sz="0" w:space="0" w:color="auto"/>
      </w:divBdr>
    </w:div>
    <w:div w:id="469906625">
      <w:bodyDiv w:val="1"/>
      <w:marLeft w:val="0"/>
      <w:marRight w:val="0"/>
      <w:marTop w:val="0"/>
      <w:marBottom w:val="0"/>
      <w:divBdr>
        <w:top w:val="none" w:sz="0" w:space="0" w:color="auto"/>
        <w:left w:val="none" w:sz="0" w:space="0" w:color="auto"/>
        <w:bottom w:val="none" w:sz="0" w:space="0" w:color="auto"/>
        <w:right w:val="none" w:sz="0" w:space="0" w:color="auto"/>
      </w:divBdr>
    </w:div>
    <w:div w:id="471026632">
      <w:bodyDiv w:val="1"/>
      <w:marLeft w:val="0"/>
      <w:marRight w:val="0"/>
      <w:marTop w:val="0"/>
      <w:marBottom w:val="0"/>
      <w:divBdr>
        <w:top w:val="none" w:sz="0" w:space="0" w:color="auto"/>
        <w:left w:val="none" w:sz="0" w:space="0" w:color="auto"/>
        <w:bottom w:val="none" w:sz="0" w:space="0" w:color="auto"/>
        <w:right w:val="none" w:sz="0" w:space="0" w:color="auto"/>
      </w:divBdr>
    </w:div>
    <w:div w:id="473958785">
      <w:bodyDiv w:val="1"/>
      <w:marLeft w:val="0"/>
      <w:marRight w:val="0"/>
      <w:marTop w:val="0"/>
      <w:marBottom w:val="0"/>
      <w:divBdr>
        <w:top w:val="none" w:sz="0" w:space="0" w:color="auto"/>
        <w:left w:val="none" w:sz="0" w:space="0" w:color="auto"/>
        <w:bottom w:val="none" w:sz="0" w:space="0" w:color="auto"/>
        <w:right w:val="none" w:sz="0" w:space="0" w:color="auto"/>
      </w:divBdr>
    </w:div>
    <w:div w:id="478572849">
      <w:bodyDiv w:val="1"/>
      <w:marLeft w:val="0"/>
      <w:marRight w:val="0"/>
      <w:marTop w:val="0"/>
      <w:marBottom w:val="0"/>
      <w:divBdr>
        <w:top w:val="none" w:sz="0" w:space="0" w:color="auto"/>
        <w:left w:val="none" w:sz="0" w:space="0" w:color="auto"/>
        <w:bottom w:val="none" w:sz="0" w:space="0" w:color="auto"/>
        <w:right w:val="none" w:sz="0" w:space="0" w:color="auto"/>
      </w:divBdr>
    </w:div>
    <w:div w:id="482039552">
      <w:bodyDiv w:val="1"/>
      <w:marLeft w:val="0"/>
      <w:marRight w:val="0"/>
      <w:marTop w:val="0"/>
      <w:marBottom w:val="0"/>
      <w:divBdr>
        <w:top w:val="none" w:sz="0" w:space="0" w:color="auto"/>
        <w:left w:val="none" w:sz="0" w:space="0" w:color="auto"/>
        <w:bottom w:val="none" w:sz="0" w:space="0" w:color="auto"/>
        <w:right w:val="none" w:sz="0" w:space="0" w:color="auto"/>
      </w:divBdr>
    </w:div>
    <w:div w:id="483622491">
      <w:bodyDiv w:val="1"/>
      <w:marLeft w:val="0"/>
      <w:marRight w:val="0"/>
      <w:marTop w:val="0"/>
      <w:marBottom w:val="0"/>
      <w:divBdr>
        <w:top w:val="none" w:sz="0" w:space="0" w:color="auto"/>
        <w:left w:val="none" w:sz="0" w:space="0" w:color="auto"/>
        <w:bottom w:val="none" w:sz="0" w:space="0" w:color="auto"/>
        <w:right w:val="none" w:sz="0" w:space="0" w:color="auto"/>
      </w:divBdr>
    </w:div>
    <w:div w:id="486671914">
      <w:bodyDiv w:val="1"/>
      <w:marLeft w:val="0"/>
      <w:marRight w:val="0"/>
      <w:marTop w:val="0"/>
      <w:marBottom w:val="0"/>
      <w:divBdr>
        <w:top w:val="none" w:sz="0" w:space="0" w:color="auto"/>
        <w:left w:val="none" w:sz="0" w:space="0" w:color="auto"/>
        <w:bottom w:val="none" w:sz="0" w:space="0" w:color="auto"/>
        <w:right w:val="none" w:sz="0" w:space="0" w:color="auto"/>
      </w:divBdr>
    </w:div>
    <w:div w:id="488907873">
      <w:bodyDiv w:val="1"/>
      <w:marLeft w:val="0"/>
      <w:marRight w:val="0"/>
      <w:marTop w:val="0"/>
      <w:marBottom w:val="0"/>
      <w:divBdr>
        <w:top w:val="none" w:sz="0" w:space="0" w:color="auto"/>
        <w:left w:val="none" w:sz="0" w:space="0" w:color="auto"/>
        <w:bottom w:val="none" w:sz="0" w:space="0" w:color="auto"/>
        <w:right w:val="none" w:sz="0" w:space="0" w:color="auto"/>
      </w:divBdr>
    </w:div>
    <w:div w:id="491990792">
      <w:bodyDiv w:val="1"/>
      <w:marLeft w:val="0"/>
      <w:marRight w:val="0"/>
      <w:marTop w:val="0"/>
      <w:marBottom w:val="0"/>
      <w:divBdr>
        <w:top w:val="none" w:sz="0" w:space="0" w:color="auto"/>
        <w:left w:val="none" w:sz="0" w:space="0" w:color="auto"/>
        <w:bottom w:val="none" w:sz="0" w:space="0" w:color="auto"/>
        <w:right w:val="none" w:sz="0" w:space="0" w:color="auto"/>
      </w:divBdr>
    </w:div>
    <w:div w:id="499658364">
      <w:bodyDiv w:val="1"/>
      <w:marLeft w:val="0"/>
      <w:marRight w:val="0"/>
      <w:marTop w:val="0"/>
      <w:marBottom w:val="0"/>
      <w:divBdr>
        <w:top w:val="none" w:sz="0" w:space="0" w:color="auto"/>
        <w:left w:val="none" w:sz="0" w:space="0" w:color="auto"/>
        <w:bottom w:val="none" w:sz="0" w:space="0" w:color="auto"/>
        <w:right w:val="none" w:sz="0" w:space="0" w:color="auto"/>
      </w:divBdr>
    </w:div>
    <w:div w:id="501285812">
      <w:bodyDiv w:val="1"/>
      <w:marLeft w:val="0"/>
      <w:marRight w:val="0"/>
      <w:marTop w:val="0"/>
      <w:marBottom w:val="0"/>
      <w:divBdr>
        <w:top w:val="none" w:sz="0" w:space="0" w:color="auto"/>
        <w:left w:val="none" w:sz="0" w:space="0" w:color="auto"/>
        <w:bottom w:val="none" w:sz="0" w:space="0" w:color="auto"/>
        <w:right w:val="none" w:sz="0" w:space="0" w:color="auto"/>
      </w:divBdr>
    </w:div>
    <w:div w:id="505361760">
      <w:bodyDiv w:val="1"/>
      <w:marLeft w:val="0"/>
      <w:marRight w:val="0"/>
      <w:marTop w:val="0"/>
      <w:marBottom w:val="0"/>
      <w:divBdr>
        <w:top w:val="none" w:sz="0" w:space="0" w:color="auto"/>
        <w:left w:val="none" w:sz="0" w:space="0" w:color="auto"/>
        <w:bottom w:val="none" w:sz="0" w:space="0" w:color="auto"/>
        <w:right w:val="none" w:sz="0" w:space="0" w:color="auto"/>
      </w:divBdr>
    </w:div>
    <w:div w:id="514927274">
      <w:bodyDiv w:val="1"/>
      <w:marLeft w:val="0"/>
      <w:marRight w:val="0"/>
      <w:marTop w:val="0"/>
      <w:marBottom w:val="0"/>
      <w:divBdr>
        <w:top w:val="none" w:sz="0" w:space="0" w:color="auto"/>
        <w:left w:val="none" w:sz="0" w:space="0" w:color="auto"/>
        <w:bottom w:val="none" w:sz="0" w:space="0" w:color="auto"/>
        <w:right w:val="none" w:sz="0" w:space="0" w:color="auto"/>
      </w:divBdr>
    </w:div>
    <w:div w:id="515315531">
      <w:bodyDiv w:val="1"/>
      <w:marLeft w:val="0"/>
      <w:marRight w:val="0"/>
      <w:marTop w:val="0"/>
      <w:marBottom w:val="0"/>
      <w:divBdr>
        <w:top w:val="none" w:sz="0" w:space="0" w:color="auto"/>
        <w:left w:val="none" w:sz="0" w:space="0" w:color="auto"/>
        <w:bottom w:val="none" w:sz="0" w:space="0" w:color="auto"/>
        <w:right w:val="none" w:sz="0" w:space="0" w:color="auto"/>
      </w:divBdr>
    </w:div>
    <w:div w:id="522209473">
      <w:bodyDiv w:val="1"/>
      <w:marLeft w:val="0"/>
      <w:marRight w:val="0"/>
      <w:marTop w:val="0"/>
      <w:marBottom w:val="0"/>
      <w:divBdr>
        <w:top w:val="none" w:sz="0" w:space="0" w:color="auto"/>
        <w:left w:val="none" w:sz="0" w:space="0" w:color="auto"/>
        <w:bottom w:val="none" w:sz="0" w:space="0" w:color="auto"/>
        <w:right w:val="none" w:sz="0" w:space="0" w:color="auto"/>
      </w:divBdr>
    </w:div>
    <w:div w:id="524442244">
      <w:bodyDiv w:val="1"/>
      <w:marLeft w:val="0"/>
      <w:marRight w:val="0"/>
      <w:marTop w:val="0"/>
      <w:marBottom w:val="0"/>
      <w:divBdr>
        <w:top w:val="none" w:sz="0" w:space="0" w:color="auto"/>
        <w:left w:val="none" w:sz="0" w:space="0" w:color="auto"/>
        <w:bottom w:val="none" w:sz="0" w:space="0" w:color="auto"/>
        <w:right w:val="none" w:sz="0" w:space="0" w:color="auto"/>
      </w:divBdr>
    </w:div>
    <w:div w:id="534390057">
      <w:bodyDiv w:val="1"/>
      <w:marLeft w:val="0"/>
      <w:marRight w:val="0"/>
      <w:marTop w:val="0"/>
      <w:marBottom w:val="0"/>
      <w:divBdr>
        <w:top w:val="none" w:sz="0" w:space="0" w:color="auto"/>
        <w:left w:val="none" w:sz="0" w:space="0" w:color="auto"/>
        <w:bottom w:val="none" w:sz="0" w:space="0" w:color="auto"/>
        <w:right w:val="none" w:sz="0" w:space="0" w:color="auto"/>
      </w:divBdr>
    </w:div>
    <w:div w:id="546114509">
      <w:bodyDiv w:val="1"/>
      <w:marLeft w:val="0"/>
      <w:marRight w:val="0"/>
      <w:marTop w:val="0"/>
      <w:marBottom w:val="0"/>
      <w:divBdr>
        <w:top w:val="none" w:sz="0" w:space="0" w:color="auto"/>
        <w:left w:val="none" w:sz="0" w:space="0" w:color="auto"/>
        <w:bottom w:val="none" w:sz="0" w:space="0" w:color="auto"/>
        <w:right w:val="none" w:sz="0" w:space="0" w:color="auto"/>
      </w:divBdr>
    </w:div>
    <w:div w:id="546377359">
      <w:bodyDiv w:val="1"/>
      <w:marLeft w:val="0"/>
      <w:marRight w:val="0"/>
      <w:marTop w:val="0"/>
      <w:marBottom w:val="0"/>
      <w:divBdr>
        <w:top w:val="none" w:sz="0" w:space="0" w:color="auto"/>
        <w:left w:val="none" w:sz="0" w:space="0" w:color="auto"/>
        <w:bottom w:val="none" w:sz="0" w:space="0" w:color="auto"/>
        <w:right w:val="none" w:sz="0" w:space="0" w:color="auto"/>
      </w:divBdr>
    </w:div>
    <w:div w:id="551233696">
      <w:bodyDiv w:val="1"/>
      <w:marLeft w:val="0"/>
      <w:marRight w:val="0"/>
      <w:marTop w:val="0"/>
      <w:marBottom w:val="0"/>
      <w:divBdr>
        <w:top w:val="none" w:sz="0" w:space="0" w:color="auto"/>
        <w:left w:val="none" w:sz="0" w:space="0" w:color="auto"/>
        <w:bottom w:val="none" w:sz="0" w:space="0" w:color="auto"/>
        <w:right w:val="none" w:sz="0" w:space="0" w:color="auto"/>
      </w:divBdr>
    </w:div>
    <w:div w:id="552547026">
      <w:bodyDiv w:val="1"/>
      <w:marLeft w:val="0"/>
      <w:marRight w:val="0"/>
      <w:marTop w:val="0"/>
      <w:marBottom w:val="0"/>
      <w:divBdr>
        <w:top w:val="none" w:sz="0" w:space="0" w:color="auto"/>
        <w:left w:val="none" w:sz="0" w:space="0" w:color="auto"/>
        <w:bottom w:val="none" w:sz="0" w:space="0" w:color="auto"/>
        <w:right w:val="none" w:sz="0" w:space="0" w:color="auto"/>
      </w:divBdr>
    </w:div>
    <w:div w:id="553006968">
      <w:bodyDiv w:val="1"/>
      <w:marLeft w:val="0"/>
      <w:marRight w:val="0"/>
      <w:marTop w:val="0"/>
      <w:marBottom w:val="0"/>
      <w:divBdr>
        <w:top w:val="none" w:sz="0" w:space="0" w:color="auto"/>
        <w:left w:val="none" w:sz="0" w:space="0" w:color="auto"/>
        <w:bottom w:val="none" w:sz="0" w:space="0" w:color="auto"/>
        <w:right w:val="none" w:sz="0" w:space="0" w:color="auto"/>
      </w:divBdr>
    </w:div>
    <w:div w:id="556168351">
      <w:bodyDiv w:val="1"/>
      <w:marLeft w:val="0"/>
      <w:marRight w:val="0"/>
      <w:marTop w:val="0"/>
      <w:marBottom w:val="0"/>
      <w:divBdr>
        <w:top w:val="none" w:sz="0" w:space="0" w:color="auto"/>
        <w:left w:val="none" w:sz="0" w:space="0" w:color="auto"/>
        <w:bottom w:val="none" w:sz="0" w:space="0" w:color="auto"/>
        <w:right w:val="none" w:sz="0" w:space="0" w:color="auto"/>
      </w:divBdr>
    </w:div>
    <w:div w:id="559900103">
      <w:bodyDiv w:val="1"/>
      <w:marLeft w:val="0"/>
      <w:marRight w:val="0"/>
      <w:marTop w:val="0"/>
      <w:marBottom w:val="0"/>
      <w:divBdr>
        <w:top w:val="none" w:sz="0" w:space="0" w:color="auto"/>
        <w:left w:val="none" w:sz="0" w:space="0" w:color="auto"/>
        <w:bottom w:val="none" w:sz="0" w:space="0" w:color="auto"/>
        <w:right w:val="none" w:sz="0" w:space="0" w:color="auto"/>
      </w:divBdr>
    </w:div>
    <w:div w:id="560603788">
      <w:bodyDiv w:val="1"/>
      <w:marLeft w:val="0"/>
      <w:marRight w:val="0"/>
      <w:marTop w:val="0"/>
      <w:marBottom w:val="0"/>
      <w:divBdr>
        <w:top w:val="none" w:sz="0" w:space="0" w:color="auto"/>
        <w:left w:val="none" w:sz="0" w:space="0" w:color="auto"/>
        <w:bottom w:val="none" w:sz="0" w:space="0" w:color="auto"/>
        <w:right w:val="none" w:sz="0" w:space="0" w:color="auto"/>
      </w:divBdr>
    </w:div>
    <w:div w:id="565649771">
      <w:bodyDiv w:val="1"/>
      <w:marLeft w:val="0"/>
      <w:marRight w:val="0"/>
      <w:marTop w:val="0"/>
      <w:marBottom w:val="0"/>
      <w:divBdr>
        <w:top w:val="none" w:sz="0" w:space="0" w:color="auto"/>
        <w:left w:val="none" w:sz="0" w:space="0" w:color="auto"/>
        <w:bottom w:val="none" w:sz="0" w:space="0" w:color="auto"/>
        <w:right w:val="none" w:sz="0" w:space="0" w:color="auto"/>
      </w:divBdr>
    </w:div>
    <w:div w:id="572736269">
      <w:bodyDiv w:val="1"/>
      <w:marLeft w:val="0"/>
      <w:marRight w:val="0"/>
      <w:marTop w:val="0"/>
      <w:marBottom w:val="0"/>
      <w:divBdr>
        <w:top w:val="none" w:sz="0" w:space="0" w:color="auto"/>
        <w:left w:val="none" w:sz="0" w:space="0" w:color="auto"/>
        <w:bottom w:val="none" w:sz="0" w:space="0" w:color="auto"/>
        <w:right w:val="none" w:sz="0" w:space="0" w:color="auto"/>
      </w:divBdr>
    </w:div>
    <w:div w:id="575556152">
      <w:bodyDiv w:val="1"/>
      <w:marLeft w:val="0"/>
      <w:marRight w:val="0"/>
      <w:marTop w:val="0"/>
      <w:marBottom w:val="0"/>
      <w:divBdr>
        <w:top w:val="none" w:sz="0" w:space="0" w:color="auto"/>
        <w:left w:val="none" w:sz="0" w:space="0" w:color="auto"/>
        <w:bottom w:val="none" w:sz="0" w:space="0" w:color="auto"/>
        <w:right w:val="none" w:sz="0" w:space="0" w:color="auto"/>
      </w:divBdr>
    </w:div>
    <w:div w:id="579947567">
      <w:bodyDiv w:val="1"/>
      <w:marLeft w:val="0"/>
      <w:marRight w:val="0"/>
      <w:marTop w:val="0"/>
      <w:marBottom w:val="0"/>
      <w:divBdr>
        <w:top w:val="none" w:sz="0" w:space="0" w:color="auto"/>
        <w:left w:val="none" w:sz="0" w:space="0" w:color="auto"/>
        <w:bottom w:val="none" w:sz="0" w:space="0" w:color="auto"/>
        <w:right w:val="none" w:sz="0" w:space="0" w:color="auto"/>
      </w:divBdr>
    </w:div>
    <w:div w:id="581060697">
      <w:bodyDiv w:val="1"/>
      <w:marLeft w:val="0"/>
      <w:marRight w:val="0"/>
      <w:marTop w:val="0"/>
      <w:marBottom w:val="0"/>
      <w:divBdr>
        <w:top w:val="none" w:sz="0" w:space="0" w:color="auto"/>
        <w:left w:val="none" w:sz="0" w:space="0" w:color="auto"/>
        <w:bottom w:val="none" w:sz="0" w:space="0" w:color="auto"/>
        <w:right w:val="none" w:sz="0" w:space="0" w:color="auto"/>
      </w:divBdr>
    </w:div>
    <w:div w:id="582497996">
      <w:bodyDiv w:val="1"/>
      <w:marLeft w:val="0"/>
      <w:marRight w:val="0"/>
      <w:marTop w:val="0"/>
      <w:marBottom w:val="0"/>
      <w:divBdr>
        <w:top w:val="none" w:sz="0" w:space="0" w:color="auto"/>
        <w:left w:val="none" w:sz="0" w:space="0" w:color="auto"/>
        <w:bottom w:val="none" w:sz="0" w:space="0" w:color="auto"/>
        <w:right w:val="none" w:sz="0" w:space="0" w:color="auto"/>
      </w:divBdr>
    </w:div>
    <w:div w:id="584455503">
      <w:bodyDiv w:val="1"/>
      <w:marLeft w:val="0"/>
      <w:marRight w:val="0"/>
      <w:marTop w:val="0"/>
      <w:marBottom w:val="0"/>
      <w:divBdr>
        <w:top w:val="none" w:sz="0" w:space="0" w:color="auto"/>
        <w:left w:val="none" w:sz="0" w:space="0" w:color="auto"/>
        <w:bottom w:val="none" w:sz="0" w:space="0" w:color="auto"/>
        <w:right w:val="none" w:sz="0" w:space="0" w:color="auto"/>
      </w:divBdr>
    </w:div>
    <w:div w:id="585765678">
      <w:bodyDiv w:val="1"/>
      <w:marLeft w:val="0"/>
      <w:marRight w:val="0"/>
      <w:marTop w:val="0"/>
      <w:marBottom w:val="0"/>
      <w:divBdr>
        <w:top w:val="none" w:sz="0" w:space="0" w:color="auto"/>
        <w:left w:val="none" w:sz="0" w:space="0" w:color="auto"/>
        <w:bottom w:val="none" w:sz="0" w:space="0" w:color="auto"/>
        <w:right w:val="none" w:sz="0" w:space="0" w:color="auto"/>
      </w:divBdr>
    </w:div>
    <w:div w:id="590166777">
      <w:bodyDiv w:val="1"/>
      <w:marLeft w:val="0"/>
      <w:marRight w:val="0"/>
      <w:marTop w:val="0"/>
      <w:marBottom w:val="0"/>
      <w:divBdr>
        <w:top w:val="none" w:sz="0" w:space="0" w:color="auto"/>
        <w:left w:val="none" w:sz="0" w:space="0" w:color="auto"/>
        <w:bottom w:val="none" w:sz="0" w:space="0" w:color="auto"/>
        <w:right w:val="none" w:sz="0" w:space="0" w:color="auto"/>
      </w:divBdr>
    </w:div>
    <w:div w:id="592858943">
      <w:bodyDiv w:val="1"/>
      <w:marLeft w:val="0"/>
      <w:marRight w:val="0"/>
      <w:marTop w:val="0"/>
      <w:marBottom w:val="0"/>
      <w:divBdr>
        <w:top w:val="none" w:sz="0" w:space="0" w:color="auto"/>
        <w:left w:val="none" w:sz="0" w:space="0" w:color="auto"/>
        <w:bottom w:val="none" w:sz="0" w:space="0" w:color="auto"/>
        <w:right w:val="none" w:sz="0" w:space="0" w:color="auto"/>
      </w:divBdr>
    </w:div>
    <w:div w:id="610361851">
      <w:bodyDiv w:val="1"/>
      <w:marLeft w:val="0"/>
      <w:marRight w:val="0"/>
      <w:marTop w:val="0"/>
      <w:marBottom w:val="0"/>
      <w:divBdr>
        <w:top w:val="none" w:sz="0" w:space="0" w:color="auto"/>
        <w:left w:val="none" w:sz="0" w:space="0" w:color="auto"/>
        <w:bottom w:val="none" w:sz="0" w:space="0" w:color="auto"/>
        <w:right w:val="none" w:sz="0" w:space="0" w:color="auto"/>
      </w:divBdr>
    </w:div>
    <w:div w:id="618342676">
      <w:bodyDiv w:val="1"/>
      <w:marLeft w:val="0"/>
      <w:marRight w:val="0"/>
      <w:marTop w:val="0"/>
      <w:marBottom w:val="0"/>
      <w:divBdr>
        <w:top w:val="none" w:sz="0" w:space="0" w:color="auto"/>
        <w:left w:val="none" w:sz="0" w:space="0" w:color="auto"/>
        <w:bottom w:val="none" w:sz="0" w:space="0" w:color="auto"/>
        <w:right w:val="none" w:sz="0" w:space="0" w:color="auto"/>
      </w:divBdr>
    </w:div>
    <w:div w:id="620495916">
      <w:bodyDiv w:val="1"/>
      <w:marLeft w:val="0"/>
      <w:marRight w:val="0"/>
      <w:marTop w:val="0"/>
      <w:marBottom w:val="0"/>
      <w:divBdr>
        <w:top w:val="none" w:sz="0" w:space="0" w:color="auto"/>
        <w:left w:val="none" w:sz="0" w:space="0" w:color="auto"/>
        <w:bottom w:val="none" w:sz="0" w:space="0" w:color="auto"/>
        <w:right w:val="none" w:sz="0" w:space="0" w:color="auto"/>
      </w:divBdr>
    </w:div>
    <w:div w:id="622226074">
      <w:bodyDiv w:val="1"/>
      <w:marLeft w:val="0"/>
      <w:marRight w:val="0"/>
      <w:marTop w:val="0"/>
      <w:marBottom w:val="0"/>
      <w:divBdr>
        <w:top w:val="none" w:sz="0" w:space="0" w:color="auto"/>
        <w:left w:val="none" w:sz="0" w:space="0" w:color="auto"/>
        <w:bottom w:val="none" w:sz="0" w:space="0" w:color="auto"/>
        <w:right w:val="none" w:sz="0" w:space="0" w:color="auto"/>
      </w:divBdr>
    </w:div>
    <w:div w:id="623197942">
      <w:bodyDiv w:val="1"/>
      <w:marLeft w:val="0"/>
      <w:marRight w:val="0"/>
      <w:marTop w:val="0"/>
      <w:marBottom w:val="0"/>
      <w:divBdr>
        <w:top w:val="none" w:sz="0" w:space="0" w:color="auto"/>
        <w:left w:val="none" w:sz="0" w:space="0" w:color="auto"/>
        <w:bottom w:val="none" w:sz="0" w:space="0" w:color="auto"/>
        <w:right w:val="none" w:sz="0" w:space="0" w:color="auto"/>
      </w:divBdr>
    </w:div>
    <w:div w:id="623537131">
      <w:bodyDiv w:val="1"/>
      <w:marLeft w:val="0"/>
      <w:marRight w:val="0"/>
      <w:marTop w:val="0"/>
      <w:marBottom w:val="0"/>
      <w:divBdr>
        <w:top w:val="none" w:sz="0" w:space="0" w:color="auto"/>
        <w:left w:val="none" w:sz="0" w:space="0" w:color="auto"/>
        <w:bottom w:val="none" w:sz="0" w:space="0" w:color="auto"/>
        <w:right w:val="none" w:sz="0" w:space="0" w:color="auto"/>
      </w:divBdr>
    </w:div>
    <w:div w:id="628055724">
      <w:bodyDiv w:val="1"/>
      <w:marLeft w:val="0"/>
      <w:marRight w:val="0"/>
      <w:marTop w:val="0"/>
      <w:marBottom w:val="0"/>
      <w:divBdr>
        <w:top w:val="none" w:sz="0" w:space="0" w:color="auto"/>
        <w:left w:val="none" w:sz="0" w:space="0" w:color="auto"/>
        <w:bottom w:val="none" w:sz="0" w:space="0" w:color="auto"/>
        <w:right w:val="none" w:sz="0" w:space="0" w:color="auto"/>
      </w:divBdr>
    </w:div>
    <w:div w:id="630522089">
      <w:bodyDiv w:val="1"/>
      <w:marLeft w:val="0"/>
      <w:marRight w:val="0"/>
      <w:marTop w:val="0"/>
      <w:marBottom w:val="0"/>
      <w:divBdr>
        <w:top w:val="none" w:sz="0" w:space="0" w:color="auto"/>
        <w:left w:val="none" w:sz="0" w:space="0" w:color="auto"/>
        <w:bottom w:val="none" w:sz="0" w:space="0" w:color="auto"/>
        <w:right w:val="none" w:sz="0" w:space="0" w:color="auto"/>
      </w:divBdr>
    </w:div>
    <w:div w:id="630551858">
      <w:bodyDiv w:val="1"/>
      <w:marLeft w:val="0"/>
      <w:marRight w:val="0"/>
      <w:marTop w:val="0"/>
      <w:marBottom w:val="0"/>
      <w:divBdr>
        <w:top w:val="none" w:sz="0" w:space="0" w:color="auto"/>
        <w:left w:val="none" w:sz="0" w:space="0" w:color="auto"/>
        <w:bottom w:val="none" w:sz="0" w:space="0" w:color="auto"/>
        <w:right w:val="none" w:sz="0" w:space="0" w:color="auto"/>
      </w:divBdr>
    </w:div>
    <w:div w:id="639194539">
      <w:bodyDiv w:val="1"/>
      <w:marLeft w:val="0"/>
      <w:marRight w:val="0"/>
      <w:marTop w:val="0"/>
      <w:marBottom w:val="0"/>
      <w:divBdr>
        <w:top w:val="none" w:sz="0" w:space="0" w:color="auto"/>
        <w:left w:val="none" w:sz="0" w:space="0" w:color="auto"/>
        <w:bottom w:val="none" w:sz="0" w:space="0" w:color="auto"/>
        <w:right w:val="none" w:sz="0" w:space="0" w:color="auto"/>
      </w:divBdr>
    </w:div>
    <w:div w:id="643584202">
      <w:bodyDiv w:val="1"/>
      <w:marLeft w:val="0"/>
      <w:marRight w:val="0"/>
      <w:marTop w:val="0"/>
      <w:marBottom w:val="0"/>
      <w:divBdr>
        <w:top w:val="none" w:sz="0" w:space="0" w:color="auto"/>
        <w:left w:val="none" w:sz="0" w:space="0" w:color="auto"/>
        <w:bottom w:val="none" w:sz="0" w:space="0" w:color="auto"/>
        <w:right w:val="none" w:sz="0" w:space="0" w:color="auto"/>
      </w:divBdr>
    </w:div>
    <w:div w:id="643969230">
      <w:bodyDiv w:val="1"/>
      <w:marLeft w:val="0"/>
      <w:marRight w:val="0"/>
      <w:marTop w:val="0"/>
      <w:marBottom w:val="0"/>
      <w:divBdr>
        <w:top w:val="none" w:sz="0" w:space="0" w:color="auto"/>
        <w:left w:val="none" w:sz="0" w:space="0" w:color="auto"/>
        <w:bottom w:val="none" w:sz="0" w:space="0" w:color="auto"/>
        <w:right w:val="none" w:sz="0" w:space="0" w:color="auto"/>
      </w:divBdr>
    </w:div>
    <w:div w:id="658652732">
      <w:bodyDiv w:val="1"/>
      <w:marLeft w:val="0"/>
      <w:marRight w:val="0"/>
      <w:marTop w:val="0"/>
      <w:marBottom w:val="0"/>
      <w:divBdr>
        <w:top w:val="none" w:sz="0" w:space="0" w:color="auto"/>
        <w:left w:val="none" w:sz="0" w:space="0" w:color="auto"/>
        <w:bottom w:val="none" w:sz="0" w:space="0" w:color="auto"/>
        <w:right w:val="none" w:sz="0" w:space="0" w:color="auto"/>
      </w:divBdr>
    </w:div>
    <w:div w:id="661859254">
      <w:bodyDiv w:val="1"/>
      <w:marLeft w:val="0"/>
      <w:marRight w:val="0"/>
      <w:marTop w:val="0"/>
      <w:marBottom w:val="0"/>
      <w:divBdr>
        <w:top w:val="none" w:sz="0" w:space="0" w:color="auto"/>
        <w:left w:val="none" w:sz="0" w:space="0" w:color="auto"/>
        <w:bottom w:val="none" w:sz="0" w:space="0" w:color="auto"/>
        <w:right w:val="none" w:sz="0" w:space="0" w:color="auto"/>
      </w:divBdr>
    </w:div>
    <w:div w:id="664094587">
      <w:bodyDiv w:val="1"/>
      <w:marLeft w:val="0"/>
      <w:marRight w:val="0"/>
      <w:marTop w:val="0"/>
      <w:marBottom w:val="0"/>
      <w:divBdr>
        <w:top w:val="none" w:sz="0" w:space="0" w:color="auto"/>
        <w:left w:val="none" w:sz="0" w:space="0" w:color="auto"/>
        <w:bottom w:val="none" w:sz="0" w:space="0" w:color="auto"/>
        <w:right w:val="none" w:sz="0" w:space="0" w:color="auto"/>
      </w:divBdr>
    </w:div>
    <w:div w:id="667901301">
      <w:bodyDiv w:val="1"/>
      <w:marLeft w:val="0"/>
      <w:marRight w:val="0"/>
      <w:marTop w:val="0"/>
      <w:marBottom w:val="0"/>
      <w:divBdr>
        <w:top w:val="none" w:sz="0" w:space="0" w:color="auto"/>
        <w:left w:val="none" w:sz="0" w:space="0" w:color="auto"/>
        <w:bottom w:val="none" w:sz="0" w:space="0" w:color="auto"/>
        <w:right w:val="none" w:sz="0" w:space="0" w:color="auto"/>
      </w:divBdr>
    </w:div>
    <w:div w:id="668363989">
      <w:bodyDiv w:val="1"/>
      <w:marLeft w:val="0"/>
      <w:marRight w:val="0"/>
      <w:marTop w:val="0"/>
      <w:marBottom w:val="0"/>
      <w:divBdr>
        <w:top w:val="none" w:sz="0" w:space="0" w:color="auto"/>
        <w:left w:val="none" w:sz="0" w:space="0" w:color="auto"/>
        <w:bottom w:val="none" w:sz="0" w:space="0" w:color="auto"/>
        <w:right w:val="none" w:sz="0" w:space="0" w:color="auto"/>
      </w:divBdr>
    </w:div>
    <w:div w:id="671762352">
      <w:bodyDiv w:val="1"/>
      <w:marLeft w:val="0"/>
      <w:marRight w:val="0"/>
      <w:marTop w:val="0"/>
      <w:marBottom w:val="0"/>
      <w:divBdr>
        <w:top w:val="none" w:sz="0" w:space="0" w:color="auto"/>
        <w:left w:val="none" w:sz="0" w:space="0" w:color="auto"/>
        <w:bottom w:val="none" w:sz="0" w:space="0" w:color="auto"/>
        <w:right w:val="none" w:sz="0" w:space="0" w:color="auto"/>
      </w:divBdr>
    </w:div>
    <w:div w:id="671833426">
      <w:bodyDiv w:val="1"/>
      <w:marLeft w:val="0"/>
      <w:marRight w:val="0"/>
      <w:marTop w:val="0"/>
      <w:marBottom w:val="0"/>
      <w:divBdr>
        <w:top w:val="none" w:sz="0" w:space="0" w:color="auto"/>
        <w:left w:val="none" w:sz="0" w:space="0" w:color="auto"/>
        <w:bottom w:val="none" w:sz="0" w:space="0" w:color="auto"/>
        <w:right w:val="none" w:sz="0" w:space="0" w:color="auto"/>
      </w:divBdr>
    </w:div>
    <w:div w:id="682318002">
      <w:bodyDiv w:val="1"/>
      <w:marLeft w:val="0"/>
      <w:marRight w:val="0"/>
      <w:marTop w:val="0"/>
      <w:marBottom w:val="0"/>
      <w:divBdr>
        <w:top w:val="none" w:sz="0" w:space="0" w:color="auto"/>
        <w:left w:val="none" w:sz="0" w:space="0" w:color="auto"/>
        <w:bottom w:val="none" w:sz="0" w:space="0" w:color="auto"/>
        <w:right w:val="none" w:sz="0" w:space="0" w:color="auto"/>
      </w:divBdr>
    </w:div>
    <w:div w:id="682440638">
      <w:bodyDiv w:val="1"/>
      <w:marLeft w:val="0"/>
      <w:marRight w:val="0"/>
      <w:marTop w:val="0"/>
      <w:marBottom w:val="0"/>
      <w:divBdr>
        <w:top w:val="none" w:sz="0" w:space="0" w:color="auto"/>
        <w:left w:val="none" w:sz="0" w:space="0" w:color="auto"/>
        <w:bottom w:val="none" w:sz="0" w:space="0" w:color="auto"/>
        <w:right w:val="none" w:sz="0" w:space="0" w:color="auto"/>
      </w:divBdr>
    </w:div>
    <w:div w:id="688024075">
      <w:bodyDiv w:val="1"/>
      <w:marLeft w:val="0"/>
      <w:marRight w:val="0"/>
      <w:marTop w:val="0"/>
      <w:marBottom w:val="0"/>
      <w:divBdr>
        <w:top w:val="none" w:sz="0" w:space="0" w:color="auto"/>
        <w:left w:val="none" w:sz="0" w:space="0" w:color="auto"/>
        <w:bottom w:val="none" w:sz="0" w:space="0" w:color="auto"/>
        <w:right w:val="none" w:sz="0" w:space="0" w:color="auto"/>
      </w:divBdr>
    </w:div>
    <w:div w:id="690498916">
      <w:bodyDiv w:val="1"/>
      <w:marLeft w:val="0"/>
      <w:marRight w:val="0"/>
      <w:marTop w:val="0"/>
      <w:marBottom w:val="0"/>
      <w:divBdr>
        <w:top w:val="none" w:sz="0" w:space="0" w:color="auto"/>
        <w:left w:val="none" w:sz="0" w:space="0" w:color="auto"/>
        <w:bottom w:val="none" w:sz="0" w:space="0" w:color="auto"/>
        <w:right w:val="none" w:sz="0" w:space="0" w:color="auto"/>
      </w:divBdr>
    </w:div>
    <w:div w:id="691154772">
      <w:bodyDiv w:val="1"/>
      <w:marLeft w:val="0"/>
      <w:marRight w:val="0"/>
      <w:marTop w:val="0"/>
      <w:marBottom w:val="0"/>
      <w:divBdr>
        <w:top w:val="none" w:sz="0" w:space="0" w:color="auto"/>
        <w:left w:val="none" w:sz="0" w:space="0" w:color="auto"/>
        <w:bottom w:val="none" w:sz="0" w:space="0" w:color="auto"/>
        <w:right w:val="none" w:sz="0" w:space="0" w:color="auto"/>
      </w:divBdr>
    </w:div>
    <w:div w:id="691490179">
      <w:bodyDiv w:val="1"/>
      <w:marLeft w:val="0"/>
      <w:marRight w:val="0"/>
      <w:marTop w:val="0"/>
      <w:marBottom w:val="0"/>
      <w:divBdr>
        <w:top w:val="none" w:sz="0" w:space="0" w:color="auto"/>
        <w:left w:val="none" w:sz="0" w:space="0" w:color="auto"/>
        <w:bottom w:val="none" w:sz="0" w:space="0" w:color="auto"/>
        <w:right w:val="none" w:sz="0" w:space="0" w:color="auto"/>
      </w:divBdr>
    </w:div>
    <w:div w:id="696269578">
      <w:bodyDiv w:val="1"/>
      <w:marLeft w:val="0"/>
      <w:marRight w:val="0"/>
      <w:marTop w:val="0"/>
      <w:marBottom w:val="0"/>
      <w:divBdr>
        <w:top w:val="none" w:sz="0" w:space="0" w:color="auto"/>
        <w:left w:val="none" w:sz="0" w:space="0" w:color="auto"/>
        <w:bottom w:val="none" w:sz="0" w:space="0" w:color="auto"/>
        <w:right w:val="none" w:sz="0" w:space="0" w:color="auto"/>
      </w:divBdr>
    </w:div>
    <w:div w:id="696466702">
      <w:bodyDiv w:val="1"/>
      <w:marLeft w:val="0"/>
      <w:marRight w:val="0"/>
      <w:marTop w:val="0"/>
      <w:marBottom w:val="0"/>
      <w:divBdr>
        <w:top w:val="none" w:sz="0" w:space="0" w:color="auto"/>
        <w:left w:val="none" w:sz="0" w:space="0" w:color="auto"/>
        <w:bottom w:val="none" w:sz="0" w:space="0" w:color="auto"/>
        <w:right w:val="none" w:sz="0" w:space="0" w:color="auto"/>
      </w:divBdr>
    </w:div>
    <w:div w:id="699206788">
      <w:bodyDiv w:val="1"/>
      <w:marLeft w:val="0"/>
      <w:marRight w:val="0"/>
      <w:marTop w:val="0"/>
      <w:marBottom w:val="0"/>
      <w:divBdr>
        <w:top w:val="none" w:sz="0" w:space="0" w:color="auto"/>
        <w:left w:val="none" w:sz="0" w:space="0" w:color="auto"/>
        <w:bottom w:val="none" w:sz="0" w:space="0" w:color="auto"/>
        <w:right w:val="none" w:sz="0" w:space="0" w:color="auto"/>
      </w:divBdr>
    </w:div>
    <w:div w:id="701906369">
      <w:bodyDiv w:val="1"/>
      <w:marLeft w:val="0"/>
      <w:marRight w:val="0"/>
      <w:marTop w:val="0"/>
      <w:marBottom w:val="0"/>
      <w:divBdr>
        <w:top w:val="none" w:sz="0" w:space="0" w:color="auto"/>
        <w:left w:val="none" w:sz="0" w:space="0" w:color="auto"/>
        <w:bottom w:val="none" w:sz="0" w:space="0" w:color="auto"/>
        <w:right w:val="none" w:sz="0" w:space="0" w:color="auto"/>
      </w:divBdr>
    </w:div>
    <w:div w:id="707686999">
      <w:bodyDiv w:val="1"/>
      <w:marLeft w:val="0"/>
      <w:marRight w:val="0"/>
      <w:marTop w:val="0"/>
      <w:marBottom w:val="0"/>
      <w:divBdr>
        <w:top w:val="none" w:sz="0" w:space="0" w:color="auto"/>
        <w:left w:val="none" w:sz="0" w:space="0" w:color="auto"/>
        <w:bottom w:val="none" w:sz="0" w:space="0" w:color="auto"/>
        <w:right w:val="none" w:sz="0" w:space="0" w:color="auto"/>
      </w:divBdr>
    </w:div>
    <w:div w:id="709375948">
      <w:bodyDiv w:val="1"/>
      <w:marLeft w:val="0"/>
      <w:marRight w:val="0"/>
      <w:marTop w:val="0"/>
      <w:marBottom w:val="0"/>
      <w:divBdr>
        <w:top w:val="none" w:sz="0" w:space="0" w:color="auto"/>
        <w:left w:val="none" w:sz="0" w:space="0" w:color="auto"/>
        <w:bottom w:val="none" w:sz="0" w:space="0" w:color="auto"/>
        <w:right w:val="none" w:sz="0" w:space="0" w:color="auto"/>
      </w:divBdr>
    </w:div>
    <w:div w:id="712316749">
      <w:bodyDiv w:val="1"/>
      <w:marLeft w:val="0"/>
      <w:marRight w:val="0"/>
      <w:marTop w:val="0"/>
      <w:marBottom w:val="0"/>
      <w:divBdr>
        <w:top w:val="none" w:sz="0" w:space="0" w:color="auto"/>
        <w:left w:val="none" w:sz="0" w:space="0" w:color="auto"/>
        <w:bottom w:val="none" w:sz="0" w:space="0" w:color="auto"/>
        <w:right w:val="none" w:sz="0" w:space="0" w:color="auto"/>
      </w:divBdr>
    </w:div>
    <w:div w:id="722291759">
      <w:bodyDiv w:val="1"/>
      <w:marLeft w:val="0"/>
      <w:marRight w:val="0"/>
      <w:marTop w:val="0"/>
      <w:marBottom w:val="0"/>
      <w:divBdr>
        <w:top w:val="none" w:sz="0" w:space="0" w:color="auto"/>
        <w:left w:val="none" w:sz="0" w:space="0" w:color="auto"/>
        <w:bottom w:val="none" w:sz="0" w:space="0" w:color="auto"/>
        <w:right w:val="none" w:sz="0" w:space="0" w:color="auto"/>
      </w:divBdr>
    </w:div>
    <w:div w:id="724109826">
      <w:bodyDiv w:val="1"/>
      <w:marLeft w:val="0"/>
      <w:marRight w:val="0"/>
      <w:marTop w:val="0"/>
      <w:marBottom w:val="0"/>
      <w:divBdr>
        <w:top w:val="none" w:sz="0" w:space="0" w:color="auto"/>
        <w:left w:val="none" w:sz="0" w:space="0" w:color="auto"/>
        <w:bottom w:val="none" w:sz="0" w:space="0" w:color="auto"/>
        <w:right w:val="none" w:sz="0" w:space="0" w:color="auto"/>
      </w:divBdr>
    </w:div>
    <w:div w:id="725690162">
      <w:bodyDiv w:val="1"/>
      <w:marLeft w:val="0"/>
      <w:marRight w:val="0"/>
      <w:marTop w:val="0"/>
      <w:marBottom w:val="0"/>
      <w:divBdr>
        <w:top w:val="none" w:sz="0" w:space="0" w:color="auto"/>
        <w:left w:val="none" w:sz="0" w:space="0" w:color="auto"/>
        <w:bottom w:val="none" w:sz="0" w:space="0" w:color="auto"/>
        <w:right w:val="none" w:sz="0" w:space="0" w:color="auto"/>
      </w:divBdr>
    </w:div>
    <w:div w:id="727459233">
      <w:bodyDiv w:val="1"/>
      <w:marLeft w:val="0"/>
      <w:marRight w:val="0"/>
      <w:marTop w:val="0"/>
      <w:marBottom w:val="0"/>
      <w:divBdr>
        <w:top w:val="none" w:sz="0" w:space="0" w:color="auto"/>
        <w:left w:val="none" w:sz="0" w:space="0" w:color="auto"/>
        <w:bottom w:val="none" w:sz="0" w:space="0" w:color="auto"/>
        <w:right w:val="none" w:sz="0" w:space="0" w:color="auto"/>
      </w:divBdr>
    </w:div>
    <w:div w:id="732705356">
      <w:bodyDiv w:val="1"/>
      <w:marLeft w:val="0"/>
      <w:marRight w:val="0"/>
      <w:marTop w:val="0"/>
      <w:marBottom w:val="0"/>
      <w:divBdr>
        <w:top w:val="none" w:sz="0" w:space="0" w:color="auto"/>
        <w:left w:val="none" w:sz="0" w:space="0" w:color="auto"/>
        <w:bottom w:val="none" w:sz="0" w:space="0" w:color="auto"/>
        <w:right w:val="none" w:sz="0" w:space="0" w:color="auto"/>
      </w:divBdr>
    </w:div>
    <w:div w:id="739257818">
      <w:bodyDiv w:val="1"/>
      <w:marLeft w:val="0"/>
      <w:marRight w:val="0"/>
      <w:marTop w:val="0"/>
      <w:marBottom w:val="0"/>
      <w:divBdr>
        <w:top w:val="none" w:sz="0" w:space="0" w:color="auto"/>
        <w:left w:val="none" w:sz="0" w:space="0" w:color="auto"/>
        <w:bottom w:val="none" w:sz="0" w:space="0" w:color="auto"/>
        <w:right w:val="none" w:sz="0" w:space="0" w:color="auto"/>
      </w:divBdr>
    </w:div>
    <w:div w:id="740564909">
      <w:bodyDiv w:val="1"/>
      <w:marLeft w:val="0"/>
      <w:marRight w:val="0"/>
      <w:marTop w:val="0"/>
      <w:marBottom w:val="0"/>
      <w:divBdr>
        <w:top w:val="none" w:sz="0" w:space="0" w:color="auto"/>
        <w:left w:val="none" w:sz="0" w:space="0" w:color="auto"/>
        <w:bottom w:val="none" w:sz="0" w:space="0" w:color="auto"/>
        <w:right w:val="none" w:sz="0" w:space="0" w:color="auto"/>
      </w:divBdr>
    </w:div>
    <w:div w:id="741024615">
      <w:bodyDiv w:val="1"/>
      <w:marLeft w:val="0"/>
      <w:marRight w:val="0"/>
      <w:marTop w:val="0"/>
      <w:marBottom w:val="0"/>
      <w:divBdr>
        <w:top w:val="none" w:sz="0" w:space="0" w:color="auto"/>
        <w:left w:val="none" w:sz="0" w:space="0" w:color="auto"/>
        <w:bottom w:val="none" w:sz="0" w:space="0" w:color="auto"/>
        <w:right w:val="none" w:sz="0" w:space="0" w:color="auto"/>
      </w:divBdr>
    </w:div>
    <w:div w:id="743113171">
      <w:bodyDiv w:val="1"/>
      <w:marLeft w:val="0"/>
      <w:marRight w:val="0"/>
      <w:marTop w:val="0"/>
      <w:marBottom w:val="0"/>
      <w:divBdr>
        <w:top w:val="none" w:sz="0" w:space="0" w:color="auto"/>
        <w:left w:val="none" w:sz="0" w:space="0" w:color="auto"/>
        <w:bottom w:val="none" w:sz="0" w:space="0" w:color="auto"/>
        <w:right w:val="none" w:sz="0" w:space="0" w:color="auto"/>
      </w:divBdr>
    </w:div>
    <w:div w:id="748038375">
      <w:bodyDiv w:val="1"/>
      <w:marLeft w:val="0"/>
      <w:marRight w:val="0"/>
      <w:marTop w:val="0"/>
      <w:marBottom w:val="0"/>
      <w:divBdr>
        <w:top w:val="none" w:sz="0" w:space="0" w:color="auto"/>
        <w:left w:val="none" w:sz="0" w:space="0" w:color="auto"/>
        <w:bottom w:val="none" w:sz="0" w:space="0" w:color="auto"/>
        <w:right w:val="none" w:sz="0" w:space="0" w:color="auto"/>
      </w:divBdr>
    </w:div>
    <w:div w:id="748577155">
      <w:bodyDiv w:val="1"/>
      <w:marLeft w:val="0"/>
      <w:marRight w:val="0"/>
      <w:marTop w:val="0"/>
      <w:marBottom w:val="0"/>
      <w:divBdr>
        <w:top w:val="none" w:sz="0" w:space="0" w:color="auto"/>
        <w:left w:val="none" w:sz="0" w:space="0" w:color="auto"/>
        <w:bottom w:val="none" w:sz="0" w:space="0" w:color="auto"/>
        <w:right w:val="none" w:sz="0" w:space="0" w:color="auto"/>
      </w:divBdr>
    </w:div>
    <w:div w:id="751124236">
      <w:bodyDiv w:val="1"/>
      <w:marLeft w:val="0"/>
      <w:marRight w:val="0"/>
      <w:marTop w:val="0"/>
      <w:marBottom w:val="0"/>
      <w:divBdr>
        <w:top w:val="none" w:sz="0" w:space="0" w:color="auto"/>
        <w:left w:val="none" w:sz="0" w:space="0" w:color="auto"/>
        <w:bottom w:val="none" w:sz="0" w:space="0" w:color="auto"/>
        <w:right w:val="none" w:sz="0" w:space="0" w:color="auto"/>
      </w:divBdr>
    </w:div>
    <w:div w:id="754284216">
      <w:bodyDiv w:val="1"/>
      <w:marLeft w:val="0"/>
      <w:marRight w:val="0"/>
      <w:marTop w:val="0"/>
      <w:marBottom w:val="0"/>
      <w:divBdr>
        <w:top w:val="none" w:sz="0" w:space="0" w:color="auto"/>
        <w:left w:val="none" w:sz="0" w:space="0" w:color="auto"/>
        <w:bottom w:val="none" w:sz="0" w:space="0" w:color="auto"/>
        <w:right w:val="none" w:sz="0" w:space="0" w:color="auto"/>
      </w:divBdr>
    </w:div>
    <w:div w:id="770247420">
      <w:bodyDiv w:val="1"/>
      <w:marLeft w:val="0"/>
      <w:marRight w:val="0"/>
      <w:marTop w:val="0"/>
      <w:marBottom w:val="0"/>
      <w:divBdr>
        <w:top w:val="none" w:sz="0" w:space="0" w:color="auto"/>
        <w:left w:val="none" w:sz="0" w:space="0" w:color="auto"/>
        <w:bottom w:val="none" w:sz="0" w:space="0" w:color="auto"/>
        <w:right w:val="none" w:sz="0" w:space="0" w:color="auto"/>
      </w:divBdr>
    </w:div>
    <w:div w:id="771321074">
      <w:bodyDiv w:val="1"/>
      <w:marLeft w:val="0"/>
      <w:marRight w:val="0"/>
      <w:marTop w:val="0"/>
      <w:marBottom w:val="0"/>
      <w:divBdr>
        <w:top w:val="none" w:sz="0" w:space="0" w:color="auto"/>
        <w:left w:val="none" w:sz="0" w:space="0" w:color="auto"/>
        <w:bottom w:val="none" w:sz="0" w:space="0" w:color="auto"/>
        <w:right w:val="none" w:sz="0" w:space="0" w:color="auto"/>
      </w:divBdr>
    </w:div>
    <w:div w:id="781261871">
      <w:bodyDiv w:val="1"/>
      <w:marLeft w:val="0"/>
      <w:marRight w:val="0"/>
      <w:marTop w:val="0"/>
      <w:marBottom w:val="0"/>
      <w:divBdr>
        <w:top w:val="none" w:sz="0" w:space="0" w:color="auto"/>
        <w:left w:val="none" w:sz="0" w:space="0" w:color="auto"/>
        <w:bottom w:val="none" w:sz="0" w:space="0" w:color="auto"/>
        <w:right w:val="none" w:sz="0" w:space="0" w:color="auto"/>
      </w:divBdr>
    </w:div>
    <w:div w:id="782069826">
      <w:bodyDiv w:val="1"/>
      <w:marLeft w:val="0"/>
      <w:marRight w:val="0"/>
      <w:marTop w:val="0"/>
      <w:marBottom w:val="0"/>
      <w:divBdr>
        <w:top w:val="none" w:sz="0" w:space="0" w:color="auto"/>
        <w:left w:val="none" w:sz="0" w:space="0" w:color="auto"/>
        <w:bottom w:val="none" w:sz="0" w:space="0" w:color="auto"/>
        <w:right w:val="none" w:sz="0" w:space="0" w:color="auto"/>
      </w:divBdr>
    </w:div>
    <w:div w:id="782580561">
      <w:bodyDiv w:val="1"/>
      <w:marLeft w:val="0"/>
      <w:marRight w:val="0"/>
      <w:marTop w:val="0"/>
      <w:marBottom w:val="0"/>
      <w:divBdr>
        <w:top w:val="none" w:sz="0" w:space="0" w:color="auto"/>
        <w:left w:val="none" w:sz="0" w:space="0" w:color="auto"/>
        <w:bottom w:val="none" w:sz="0" w:space="0" w:color="auto"/>
        <w:right w:val="none" w:sz="0" w:space="0" w:color="auto"/>
      </w:divBdr>
    </w:div>
    <w:div w:id="786432502">
      <w:bodyDiv w:val="1"/>
      <w:marLeft w:val="0"/>
      <w:marRight w:val="0"/>
      <w:marTop w:val="0"/>
      <w:marBottom w:val="0"/>
      <w:divBdr>
        <w:top w:val="none" w:sz="0" w:space="0" w:color="auto"/>
        <w:left w:val="none" w:sz="0" w:space="0" w:color="auto"/>
        <w:bottom w:val="none" w:sz="0" w:space="0" w:color="auto"/>
        <w:right w:val="none" w:sz="0" w:space="0" w:color="auto"/>
      </w:divBdr>
    </w:div>
    <w:div w:id="789519340">
      <w:bodyDiv w:val="1"/>
      <w:marLeft w:val="0"/>
      <w:marRight w:val="0"/>
      <w:marTop w:val="0"/>
      <w:marBottom w:val="0"/>
      <w:divBdr>
        <w:top w:val="none" w:sz="0" w:space="0" w:color="auto"/>
        <w:left w:val="none" w:sz="0" w:space="0" w:color="auto"/>
        <w:bottom w:val="none" w:sz="0" w:space="0" w:color="auto"/>
        <w:right w:val="none" w:sz="0" w:space="0" w:color="auto"/>
      </w:divBdr>
    </w:div>
    <w:div w:id="791705967">
      <w:bodyDiv w:val="1"/>
      <w:marLeft w:val="0"/>
      <w:marRight w:val="0"/>
      <w:marTop w:val="0"/>
      <w:marBottom w:val="0"/>
      <w:divBdr>
        <w:top w:val="none" w:sz="0" w:space="0" w:color="auto"/>
        <w:left w:val="none" w:sz="0" w:space="0" w:color="auto"/>
        <w:bottom w:val="none" w:sz="0" w:space="0" w:color="auto"/>
        <w:right w:val="none" w:sz="0" w:space="0" w:color="auto"/>
      </w:divBdr>
    </w:div>
    <w:div w:id="794327072">
      <w:bodyDiv w:val="1"/>
      <w:marLeft w:val="0"/>
      <w:marRight w:val="0"/>
      <w:marTop w:val="0"/>
      <w:marBottom w:val="0"/>
      <w:divBdr>
        <w:top w:val="none" w:sz="0" w:space="0" w:color="auto"/>
        <w:left w:val="none" w:sz="0" w:space="0" w:color="auto"/>
        <w:bottom w:val="none" w:sz="0" w:space="0" w:color="auto"/>
        <w:right w:val="none" w:sz="0" w:space="0" w:color="auto"/>
      </w:divBdr>
    </w:div>
    <w:div w:id="796799751">
      <w:bodyDiv w:val="1"/>
      <w:marLeft w:val="0"/>
      <w:marRight w:val="0"/>
      <w:marTop w:val="0"/>
      <w:marBottom w:val="0"/>
      <w:divBdr>
        <w:top w:val="none" w:sz="0" w:space="0" w:color="auto"/>
        <w:left w:val="none" w:sz="0" w:space="0" w:color="auto"/>
        <w:bottom w:val="none" w:sz="0" w:space="0" w:color="auto"/>
        <w:right w:val="none" w:sz="0" w:space="0" w:color="auto"/>
      </w:divBdr>
    </w:div>
    <w:div w:id="798180383">
      <w:bodyDiv w:val="1"/>
      <w:marLeft w:val="0"/>
      <w:marRight w:val="0"/>
      <w:marTop w:val="0"/>
      <w:marBottom w:val="0"/>
      <w:divBdr>
        <w:top w:val="none" w:sz="0" w:space="0" w:color="auto"/>
        <w:left w:val="none" w:sz="0" w:space="0" w:color="auto"/>
        <w:bottom w:val="none" w:sz="0" w:space="0" w:color="auto"/>
        <w:right w:val="none" w:sz="0" w:space="0" w:color="auto"/>
      </w:divBdr>
    </w:div>
    <w:div w:id="800345439">
      <w:bodyDiv w:val="1"/>
      <w:marLeft w:val="0"/>
      <w:marRight w:val="0"/>
      <w:marTop w:val="0"/>
      <w:marBottom w:val="0"/>
      <w:divBdr>
        <w:top w:val="none" w:sz="0" w:space="0" w:color="auto"/>
        <w:left w:val="none" w:sz="0" w:space="0" w:color="auto"/>
        <w:bottom w:val="none" w:sz="0" w:space="0" w:color="auto"/>
        <w:right w:val="none" w:sz="0" w:space="0" w:color="auto"/>
      </w:divBdr>
    </w:div>
    <w:div w:id="800727651">
      <w:bodyDiv w:val="1"/>
      <w:marLeft w:val="0"/>
      <w:marRight w:val="0"/>
      <w:marTop w:val="0"/>
      <w:marBottom w:val="0"/>
      <w:divBdr>
        <w:top w:val="none" w:sz="0" w:space="0" w:color="auto"/>
        <w:left w:val="none" w:sz="0" w:space="0" w:color="auto"/>
        <w:bottom w:val="none" w:sz="0" w:space="0" w:color="auto"/>
        <w:right w:val="none" w:sz="0" w:space="0" w:color="auto"/>
      </w:divBdr>
    </w:div>
    <w:div w:id="801314668">
      <w:bodyDiv w:val="1"/>
      <w:marLeft w:val="0"/>
      <w:marRight w:val="0"/>
      <w:marTop w:val="0"/>
      <w:marBottom w:val="0"/>
      <w:divBdr>
        <w:top w:val="none" w:sz="0" w:space="0" w:color="auto"/>
        <w:left w:val="none" w:sz="0" w:space="0" w:color="auto"/>
        <w:bottom w:val="none" w:sz="0" w:space="0" w:color="auto"/>
        <w:right w:val="none" w:sz="0" w:space="0" w:color="auto"/>
      </w:divBdr>
    </w:div>
    <w:div w:id="807550707">
      <w:bodyDiv w:val="1"/>
      <w:marLeft w:val="0"/>
      <w:marRight w:val="0"/>
      <w:marTop w:val="0"/>
      <w:marBottom w:val="0"/>
      <w:divBdr>
        <w:top w:val="none" w:sz="0" w:space="0" w:color="auto"/>
        <w:left w:val="none" w:sz="0" w:space="0" w:color="auto"/>
        <w:bottom w:val="none" w:sz="0" w:space="0" w:color="auto"/>
        <w:right w:val="none" w:sz="0" w:space="0" w:color="auto"/>
      </w:divBdr>
    </w:div>
    <w:div w:id="810752257">
      <w:bodyDiv w:val="1"/>
      <w:marLeft w:val="0"/>
      <w:marRight w:val="0"/>
      <w:marTop w:val="0"/>
      <w:marBottom w:val="0"/>
      <w:divBdr>
        <w:top w:val="none" w:sz="0" w:space="0" w:color="auto"/>
        <w:left w:val="none" w:sz="0" w:space="0" w:color="auto"/>
        <w:bottom w:val="none" w:sz="0" w:space="0" w:color="auto"/>
        <w:right w:val="none" w:sz="0" w:space="0" w:color="auto"/>
      </w:divBdr>
    </w:div>
    <w:div w:id="810754994">
      <w:bodyDiv w:val="1"/>
      <w:marLeft w:val="0"/>
      <w:marRight w:val="0"/>
      <w:marTop w:val="0"/>
      <w:marBottom w:val="0"/>
      <w:divBdr>
        <w:top w:val="none" w:sz="0" w:space="0" w:color="auto"/>
        <w:left w:val="none" w:sz="0" w:space="0" w:color="auto"/>
        <w:bottom w:val="none" w:sz="0" w:space="0" w:color="auto"/>
        <w:right w:val="none" w:sz="0" w:space="0" w:color="auto"/>
      </w:divBdr>
    </w:div>
    <w:div w:id="812020761">
      <w:bodyDiv w:val="1"/>
      <w:marLeft w:val="0"/>
      <w:marRight w:val="0"/>
      <w:marTop w:val="0"/>
      <w:marBottom w:val="0"/>
      <w:divBdr>
        <w:top w:val="none" w:sz="0" w:space="0" w:color="auto"/>
        <w:left w:val="none" w:sz="0" w:space="0" w:color="auto"/>
        <w:bottom w:val="none" w:sz="0" w:space="0" w:color="auto"/>
        <w:right w:val="none" w:sz="0" w:space="0" w:color="auto"/>
      </w:divBdr>
    </w:div>
    <w:div w:id="819807846">
      <w:bodyDiv w:val="1"/>
      <w:marLeft w:val="0"/>
      <w:marRight w:val="0"/>
      <w:marTop w:val="0"/>
      <w:marBottom w:val="0"/>
      <w:divBdr>
        <w:top w:val="none" w:sz="0" w:space="0" w:color="auto"/>
        <w:left w:val="none" w:sz="0" w:space="0" w:color="auto"/>
        <w:bottom w:val="none" w:sz="0" w:space="0" w:color="auto"/>
        <w:right w:val="none" w:sz="0" w:space="0" w:color="auto"/>
      </w:divBdr>
    </w:div>
    <w:div w:id="827595643">
      <w:bodyDiv w:val="1"/>
      <w:marLeft w:val="0"/>
      <w:marRight w:val="0"/>
      <w:marTop w:val="0"/>
      <w:marBottom w:val="0"/>
      <w:divBdr>
        <w:top w:val="none" w:sz="0" w:space="0" w:color="auto"/>
        <w:left w:val="none" w:sz="0" w:space="0" w:color="auto"/>
        <w:bottom w:val="none" w:sz="0" w:space="0" w:color="auto"/>
        <w:right w:val="none" w:sz="0" w:space="0" w:color="auto"/>
      </w:divBdr>
    </w:div>
    <w:div w:id="831528497">
      <w:bodyDiv w:val="1"/>
      <w:marLeft w:val="0"/>
      <w:marRight w:val="0"/>
      <w:marTop w:val="0"/>
      <w:marBottom w:val="0"/>
      <w:divBdr>
        <w:top w:val="none" w:sz="0" w:space="0" w:color="auto"/>
        <w:left w:val="none" w:sz="0" w:space="0" w:color="auto"/>
        <w:bottom w:val="none" w:sz="0" w:space="0" w:color="auto"/>
        <w:right w:val="none" w:sz="0" w:space="0" w:color="auto"/>
      </w:divBdr>
    </w:div>
    <w:div w:id="839349916">
      <w:bodyDiv w:val="1"/>
      <w:marLeft w:val="0"/>
      <w:marRight w:val="0"/>
      <w:marTop w:val="0"/>
      <w:marBottom w:val="0"/>
      <w:divBdr>
        <w:top w:val="none" w:sz="0" w:space="0" w:color="auto"/>
        <w:left w:val="none" w:sz="0" w:space="0" w:color="auto"/>
        <w:bottom w:val="none" w:sz="0" w:space="0" w:color="auto"/>
        <w:right w:val="none" w:sz="0" w:space="0" w:color="auto"/>
      </w:divBdr>
    </w:div>
    <w:div w:id="845637111">
      <w:bodyDiv w:val="1"/>
      <w:marLeft w:val="0"/>
      <w:marRight w:val="0"/>
      <w:marTop w:val="0"/>
      <w:marBottom w:val="0"/>
      <w:divBdr>
        <w:top w:val="none" w:sz="0" w:space="0" w:color="auto"/>
        <w:left w:val="none" w:sz="0" w:space="0" w:color="auto"/>
        <w:bottom w:val="none" w:sz="0" w:space="0" w:color="auto"/>
        <w:right w:val="none" w:sz="0" w:space="0" w:color="auto"/>
      </w:divBdr>
    </w:div>
    <w:div w:id="846749820">
      <w:bodyDiv w:val="1"/>
      <w:marLeft w:val="0"/>
      <w:marRight w:val="0"/>
      <w:marTop w:val="0"/>
      <w:marBottom w:val="0"/>
      <w:divBdr>
        <w:top w:val="none" w:sz="0" w:space="0" w:color="auto"/>
        <w:left w:val="none" w:sz="0" w:space="0" w:color="auto"/>
        <w:bottom w:val="none" w:sz="0" w:space="0" w:color="auto"/>
        <w:right w:val="none" w:sz="0" w:space="0" w:color="auto"/>
      </w:divBdr>
    </w:div>
    <w:div w:id="847409688">
      <w:bodyDiv w:val="1"/>
      <w:marLeft w:val="0"/>
      <w:marRight w:val="0"/>
      <w:marTop w:val="0"/>
      <w:marBottom w:val="0"/>
      <w:divBdr>
        <w:top w:val="none" w:sz="0" w:space="0" w:color="auto"/>
        <w:left w:val="none" w:sz="0" w:space="0" w:color="auto"/>
        <w:bottom w:val="none" w:sz="0" w:space="0" w:color="auto"/>
        <w:right w:val="none" w:sz="0" w:space="0" w:color="auto"/>
      </w:divBdr>
    </w:div>
    <w:div w:id="847645122">
      <w:bodyDiv w:val="1"/>
      <w:marLeft w:val="0"/>
      <w:marRight w:val="0"/>
      <w:marTop w:val="0"/>
      <w:marBottom w:val="0"/>
      <w:divBdr>
        <w:top w:val="none" w:sz="0" w:space="0" w:color="auto"/>
        <w:left w:val="none" w:sz="0" w:space="0" w:color="auto"/>
        <w:bottom w:val="none" w:sz="0" w:space="0" w:color="auto"/>
        <w:right w:val="none" w:sz="0" w:space="0" w:color="auto"/>
      </w:divBdr>
    </w:div>
    <w:div w:id="849222448">
      <w:bodyDiv w:val="1"/>
      <w:marLeft w:val="0"/>
      <w:marRight w:val="0"/>
      <w:marTop w:val="0"/>
      <w:marBottom w:val="0"/>
      <w:divBdr>
        <w:top w:val="none" w:sz="0" w:space="0" w:color="auto"/>
        <w:left w:val="none" w:sz="0" w:space="0" w:color="auto"/>
        <w:bottom w:val="none" w:sz="0" w:space="0" w:color="auto"/>
        <w:right w:val="none" w:sz="0" w:space="0" w:color="auto"/>
      </w:divBdr>
    </w:div>
    <w:div w:id="857237671">
      <w:bodyDiv w:val="1"/>
      <w:marLeft w:val="0"/>
      <w:marRight w:val="0"/>
      <w:marTop w:val="0"/>
      <w:marBottom w:val="0"/>
      <w:divBdr>
        <w:top w:val="none" w:sz="0" w:space="0" w:color="auto"/>
        <w:left w:val="none" w:sz="0" w:space="0" w:color="auto"/>
        <w:bottom w:val="none" w:sz="0" w:space="0" w:color="auto"/>
        <w:right w:val="none" w:sz="0" w:space="0" w:color="auto"/>
      </w:divBdr>
    </w:div>
    <w:div w:id="858079457">
      <w:bodyDiv w:val="1"/>
      <w:marLeft w:val="0"/>
      <w:marRight w:val="0"/>
      <w:marTop w:val="0"/>
      <w:marBottom w:val="0"/>
      <w:divBdr>
        <w:top w:val="none" w:sz="0" w:space="0" w:color="auto"/>
        <w:left w:val="none" w:sz="0" w:space="0" w:color="auto"/>
        <w:bottom w:val="none" w:sz="0" w:space="0" w:color="auto"/>
        <w:right w:val="none" w:sz="0" w:space="0" w:color="auto"/>
      </w:divBdr>
    </w:div>
    <w:div w:id="860704235">
      <w:bodyDiv w:val="1"/>
      <w:marLeft w:val="0"/>
      <w:marRight w:val="0"/>
      <w:marTop w:val="0"/>
      <w:marBottom w:val="0"/>
      <w:divBdr>
        <w:top w:val="none" w:sz="0" w:space="0" w:color="auto"/>
        <w:left w:val="none" w:sz="0" w:space="0" w:color="auto"/>
        <w:bottom w:val="none" w:sz="0" w:space="0" w:color="auto"/>
        <w:right w:val="none" w:sz="0" w:space="0" w:color="auto"/>
      </w:divBdr>
    </w:div>
    <w:div w:id="867176907">
      <w:bodyDiv w:val="1"/>
      <w:marLeft w:val="0"/>
      <w:marRight w:val="0"/>
      <w:marTop w:val="0"/>
      <w:marBottom w:val="0"/>
      <w:divBdr>
        <w:top w:val="none" w:sz="0" w:space="0" w:color="auto"/>
        <w:left w:val="none" w:sz="0" w:space="0" w:color="auto"/>
        <w:bottom w:val="none" w:sz="0" w:space="0" w:color="auto"/>
        <w:right w:val="none" w:sz="0" w:space="0" w:color="auto"/>
      </w:divBdr>
    </w:div>
    <w:div w:id="876501716">
      <w:bodyDiv w:val="1"/>
      <w:marLeft w:val="0"/>
      <w:marRight w:val="0"/>
      <w:marTop w:val="0"/>
      <w:marBottom w:val="0"/>
      <w:divBdr>
        <w:top w:val="none" w:sz="0" w:space="0" w:color="auto"/>
        <w:left w:val="none" w:sz="0" w:space="0" w:color="auto"/>
        <w:bottom w:val="none" w:sz="0" w:space="0" w:color="auto"/>
        <w:right w:val="none" w:sz="0" w:space="0" w:color="auto"/>
      </w:divBdr>
    </w:div>
    <w:div w:id="886533015">
      <w:bodyDiv w:val="1"/>
      <w:marLeft w:val="0"/>
      <w:marRight w:val="0"/>
      <w:marTop w:val="0"/>
      <w:marBottom w:val="0"/>
      <w:divBdr>
        <w:top w:val="none" w:sz="0" w:space="0" w:color="auto"/>
        <w:left w:val="none" w:sz="0" w:space="0" w:color="auto"/>
        <w:bottom w:val="none" w:sz="0" w:space="0" w:color="auto"/>
        <w:right w:val="none" w:sz="0" w:space="0" w:color="auto"/>
      </w:divBdr>
    </w:div>
    <w:div w:id="890380514">
      <w:bodyDiv w:val="1"/>
      <w:marLeft w:val="0"/>
      <w:marRight w:val="0"/>
      <w:marTop w:val="0"/>
      <w:marBottom w:val="0"/>
      <w:divBdr>
        <w:top w:val="none" w:sz="0" w:space="0" w:color="auto"/>
        <w:left w:val="none" w:sz="0" w:space="0" w:color="auto"/>
        <w:bottom w:val="none" w:sz="0" w:space="0" w:color="auto"/>
        <w:right w:val="none" w:sz="0" w:space="0" w:color="auto"/>
      </w:divBdr>
    </w:div>
    <w:div w:id="901596448">
      <w:bodyDiv w:val="1"/>
      <w:marLeft w:val="0"/>
      <w:marRight w:val="0"/>
      <w:marTop w:val="0"/>
      <w:marBottom w:val="0"/>
      <w:divBdr>
        <w:top w:val="none" w:sz="0" w:space="0" w:color="auto"/>
        <w:left w:val="none" w:sz="0" w:space="0" w:color="auto"/>
        <w:bottom w:val="none" w:sz="0" w:space="0" w:color="auto"/>
        <w:right w:val="none" w:sz="0" w:space="0" w:color="auto"/>
      </w:divBdr>
    </w:div>
    <w:div w:id="903374061">
      <w:bodyDiv w:val="1"/>
      <w:marLeft w:val="0"/>
      <w:marRight w:val="0"/>
      <w:marTop w:val="0"/>
      <w:marBottom w:val="0"/>
      <w:divBdr>
        <w:top w:val="none" w:sz="0" w:space="0" w:color="auto"/>
        <w:left w:val="none" w:sz="0" w:space="0" w:color="auto"/>
        <w:bottom w:val="none" w:sz="0" w:space="0" w:color="auto"/>
        <w:right w:val="none" w:sz="0" w:space="0" w:color="auto"/>
      </w:divBdr>
    </w:div>
    <w:div w:id="913078818">
      <w:bodyDiv w:val="1"/>
      <w:marLeft w:val="0"/>
      <w:marRight w:val="0"/>
      <w:marTop w:val="0"/>
      <w:marBottom w:val="0"/>
      <w:divBdr>
        <w:top w:val="none" w:sz="0" w:space="0" w:color="auto"/>
        <w:left w:val="none" w:sz="0" w:space="0" w:color="auto"/>
        <w:bottom w:val="none" w:sz="0" w:space="0" w:color="auto"/>
        <w:right w:val="none" w:sz="0" w:space="0" w:color="auto"/>
      </w:divBdr>
    </w:div>
    <w:div w:id="914626175">
      <w:bodyDiv w:val="1"/>
      <w:marLeft w:val="0"/>
      <w:marRight w:val="0"/>
      <w:marTop w:val="0"/>
      <w:marBottom w:val="0"/>
      <w:divBdr>
        <w:top w:val="none" w:sz="0" w:space="0" w:color="auto"/>
        <w:left w:val="none" w:sz="0" w:space="0" w:color="auto"/>
        <w:bottom w:val="none" w:sz="0" w:space="0" w:color="auto"/>
        <w:right w:val="none" w:sz="0" w:space="0" w:color="auto"/>
      </w:divBdr>
    </w:div>
    <w:div w:id="916287938">
      <w:bodyDiv w:val="1"/>
      <w:marLeft w:val="0"/>
      <w:marRight w:val="0"/>
      <w:marTop w:val="0"/>
      <w:marBottom w:val="0"/>
      <w:divBdr>
        <w:top w:val="none" w:sz="0" w:space="0" w:color="auto"/>
        <w:left w:val="none" w:sz="0" w:space="0" w:color="auto"/>
        <w:bottom w:val="none" w:sz="0" w:space="0" w:color="auto"/>
        <w:right w:val="none" w:sz="0" w:space="0" w:color="auto"/>
      </w:divBdr>
    </w:div>
    <w:div w:id="916288698">
      <w:bodyDiv w:val="1"/>
      <w:marLeft w:val="0"/>
      <w:marRight w:val="0"/>
      <w:marTop w:val="0"/>
      <w:marBottom w:val="0"/>
      <w:divBdr>
        <w:top w:val="none" w:sz="0" w:space="0" w:color="auto"/>
        <w:left w:val="none" w:sz="0" w:space="0" w:color="auto"/>
        <w:bottom w:val="none" w:sz="0" w:space="0" w:color="auto"/>
        <w:right w:val="none" w:sz="0" w:space="0" w:color="auto"/>
      </w:divBdr>
    </w:div>
    <w:div w:id="917906086">
      <w:bodyDiv w:val="1"/>
      <w:marLeft w:val="0"/>
      <w:marRight w:val="0"/>
      <w:marTop w:val="0"/>
      <w:marBottom w:val="0"/>
      <w:divBdr>
        <w:top w:val="none" w:sz="0" w:space="0" w:color="auto"/>
        <w:left w:val="none" w:sz="0" w:space="0" w:color="auto"/>
        <w:bottom w:val="none" w:sz="0" w:space="0" w:color="auto"/>
        <w:right w:val="none" w:sz="0" w:space="0" w:color="auto"/>
      </w:divBdr>
    </w:div>
    <w:div w:id="919751067">
      <w:bodyDiv w:val="1"/>
      <w:marLeft w:val="0"/>
      <w:marRight w:val="0"/>
      <w:marTop w:val="0"/>
      <w:marBottom w:val="0"/>
      <w:divBdr>
        <w:top w:val="none" w:sz="0" w:space="0" w:color="auto"/>
        <w:left w:val="none" w:sz="0" w:space="0" w:color="auto"/>
        <w:bottom w:val="none" w:sz="0" w:space="0" w:color="auto"/>
        <w:right w:val="none" w:sz="0" w:space="0" w:color="auto"/>
      </w:divBdr>
    </w:div>
    <w:div w:id="922643029">
      <w:bodyDiv w:val="1"/>
      <w:marLeft w:val="0"/>
      <w:marRight w:val="0"/>
      <w:marTop w:val="0"/>
      <w:marBottom w:val="0"/>
      <w:divBdr>
        <w:top w:val="none" w:sz="0" w:space="0" w:color="auto"/>
        <w:left w:val="none" w:sz="0" w:space="0" w:color="auto"/>
        <w:bottom w:val="none" w:sz="0" w:space="0" w:color="auto"/>
        <w:right w:val="none" w:sz="0" w:space="0" w:color="auto"/>
      </w:divBdr>
    </w:div>
    <w:div w:id="925580268">
      <w:bodyDiv w:val="1"/>
      <w:marLeft w:val="0"/>
      <w:marRight w:val="0"/>
      <w:marTop w:val="0"/>
      <w:marBottom w:val="0"/>
      <w:divBdr>
        <w:top w:val="none" w:sz="0" w:space="0" w:color="auto"/>
        <w:left w:val="none" w:sz="0" w:space="0" w:color="auto"/>
        <w:bottom w:val="none" w:sz="0" w:space="0" w:color="auto"/>
        <w:right w:val="none" w:sz="0" w:space="0" w:color="auto"/>
      </w:divBdr>
    </w:div>
    <w:div w:id="927470404">
      <w:bodyDiv w:val="1"/>
      <w:marLeft w:val="0"/>
      <w:marRight w:val="0"/>
      <w:marTop w:val="0"/>
      <w:marBottom w:val="0"/>
      <w:divBdr>
        <w:top w:val="none" w:sz="0" w:space="0" w:color="auto"/>
        <w:left w:val="none" w:sz="0" w:space="0" w:color="auto"/>
        <w:bottom w:val="none" w:sz="0" w:space="0" w:color="auto"/>
        <w:right w:val="none" w:sz="0" w:space="0" w:color="auto"/>
      </w:divBdr>
    </w:div>
    <w:div w:id="937912116">
      <w:bodyDiv w:val="1"/>
      <w:marLeft w:val="0"/>
      <w:marRight w:val="0"/>
      <w:marTop w:val="0"/>
      <w:marBottom w:val="0"/>
      <w:divBdr>
        <w:top w:val="none" w:sz="0" w:space="0" w:color="auto"/>
        <w:left w:val="none" w:sz="0" w:space="0" w:color="auto"/>
        <w:bottom w:val="none" w:sz="0" w:space="0" w:color="auto"/>
        <w:right w:val="none" w:sz="0" w:space="0" w:color="auto"/>
      </w:divBdr>
    </w:div>
    <w:div w:id="941760139">
      <w:bodyDiv w:val="1"/>
      <w:marLeft w:val="0"/>
      <w:marRight w:val="0"/>
      <w:marTop w:val="0"/>
      <w:marBottom w:val="0"/>
      <w:divBdr>
        <w:top w:val="none" w:sz="0" w:space="0" w:color="auto"/>
        <w:left w:val="none" w:sz="0" w:space="0" w:color="auto"/>
        <w:bottom w:val="none" w:sz="0" w:space="0" w:color="auto"/>
        <w:right w:val="none" w:sz="0" w:space="0" w:color="auto"/>
      </w:divBdr>
    </w:div>
    <w:div w:id="945769299">
      <w:bodyDiv w:val="1"/>
      <w:marLeft w:val="0"/>
      <w:marRight w:val="0"/>
      <w:marTop w:val="0"/>
      <w:marBottom w:val="0"/>
      <w:divBdr>
        <w:top w:val="none" w:sz="0" w:space="0" w:color="auto"/>
        <w:left w:val="none" w:sz="0" w:space="0" w:color="auto"/>
        <w:bottom w:val="none" w:sz="0" w:space="0" w:color="auto"/>
        <w:right w:val="none" w:sz="0" w:space="0" w:color="auto"/>
      </w:divBdr>
    </w:div>
    <w:div w:id="947195294">
      <w:bodyDiv w:val="1"/>
      <w:marLeft w:val="0"/>
      <w:marRight w:val="0"/>
      <w:marTop w:val="0"/>
      <w:marBottom w:val="0"/>
      <w:divBdr>
        <w:top w:val="none" w:sz="0" w:space="0" w:color="auto"/>
        <w:left w:val="none" w:sz="0" w:space="0" w:color="auto"/>
        <w:bottom w:val="none" w:sz="0" w:space="0" w:color="auto"/>
        <w:right w:val="none" w:sz="0" w:space="0" w:color="auto"/>
      </w:divBdr>
    </w:div>
    <w:div w:id="947465051">
      <w:bodyDiv w:val="1"/>
      <w:marLeft w:val="0"/>
      <w:marRight w:val="0"/>
      <w:marTop w:val="0"/>
      <w:marBottom w:val="0"/>
      <w:divBdr>
        <w:top w:val="none" w:sz="0" w:space="0" w:color="auto"/>
        <w:left w:val="none" w:sz="0" w:space="0" w:color="auto"/>
        <w:bottom w:val="none" w:sz="0" w:space="0" w:color="auto"/>
        <w:right w:val="none" w:sz="0" w:space="0" w:color="auto"/>
      </w:divBdr>
    </w:div>
    <w:div w:id="948661685">
      <w:bodyDiv w:val="1"/>
      <w:marLeft w:val="0"/>
      <w:marRight w:val="0"/>
      <w:marTop w:val="0"/>
      <w:marBottom w:val="0"/>
      <w:divBdr>
        <w:top w:val="none" w:sz="0" w:space="0" w:color="auto"/>
        <w:left w:val="none" w:sz="0" w:space="0" w:color="auto"/>
        <w:bottom w:val="none" w:sz="0" w:space="0" w:color="auto"/>
        <w:right w:val="none" w:sz="0" w:space="0" w:color="auto"/>
      </w:divBdr>
    </w:div>
    <w:div w:id="949780100">
      <w:bodyDiv w:val="1"/>
      <w:marLeft w:val="0"/>
      <w:marRight w:val="0"/>
      <w:marTop w:val="0"/>
      <w:marBottom w:val="0"/>
      <w:divBdr>
        <w:top w:val="none" w:sz="0" w:space="0" w:color="auto"/>
        <w:left w:val="none" w:sz="0" w:space="0" w:color="auto"/>
        <w:bottom w:val="none" w:sz="0" w:space="0" w:color="auto"/>
        <w:right w:val="none" w:sz="0" w:space="0" w:color="auto"/>
      </w:divBdr>
    </w:div>
    <w:div w:id="952321074">
      <w:bodyDiv w:val="1"/>
      <w:marLeft w:val="0"/>
      <w:marRight w:val="0"/>
      <w:marTop w:val="0"/>
      <w:marBottom w:val="0"/>
      <w:divBdr>
        <w:top w:val="none" w:sz="0" w:space="0" w:color="auto"/>
        <w:left w:val="none" w:sz="0" w:space="0" w:color="auto"/>
        <w:bottom w:val="none" w:sz="0" w:space="0" w:color="auto"/>
        <w:right w:val="none" w:sz="0" w:space="0" w:color="auto"/>
      </w:divBdr>
    </w:div>
    <w:div w:id="952900378">
      <w:bodyDiv w:val="1"/>
      <w:marLeft w:val="0"/>
      <w:marRight w:val="0"/>
      <w:marTop w:val="0"/>
      <w:marBottom w:val="0"/>
      <w:divBdr>
        <w:top w:val="none" w:sz="0" w:space="0" w:color="auto"/>
        <w:left w:val="none" w:sz="0" w:space="0" w:color="auto"/>
        <w:bottom w:val="none" w:sz="0" w:space="0" w:color="auto"/>
        <w:right w:val="none" w:sz="0" w:space="0" w:color="auto"/>
      </w:divBdr>
    </w:div>
    <w:div w:id="957683291">
      <w:bodyDiv w:val="1"/>
      <w:marLeft w:val="0"/>
      <w:marRight w:val="0"/>
      <w:marTop w:val="0"/>
      <w:marBottom w:val="0"/>
      <w:divBdr>
        <w:top w:val="none" w:sz="0" w:space="0" w:color="auto"/>
        <w:left w:val="none" w:sz="0" w:space="0" w:color="auto"/>
        <w:bottom w:val="none" w:sz="0" w:space="0" w:color="auto"/>
        <w:right w:val="none" w:sz="0" w:space="0" w:color="auto"/>
      </w:divBdr>
    </w:div>
    <w:div w:id="957957493">
      <w:bodyDiv w:val="1"/>
      <w:marLeft w:val="0"/>
      <w:marRight w:val="0"/>
      <w:marTop w:val="0"/>
      <w:marBottom w:val="0"/>
      <w:divBdr>
        <w:top w:val="none" w:sz="0" w:space="0" w:color="auto"/>
        <w:left w:val="none" w:sz="0" w:space="0" w:color="auto"/>
        <w:bottom w:val="none" w:sz="0" w:space="0" w:color="auto"/>
        <w:right w:val="none" w:sz="0" w:space="0" w:color="auto"/>
      </w:divBdr>
    </w:div>
    <w:div w:id="961619447">
      <w:bodyDiv w:val="1"/>
      <w:marLeft w:val="0"/>
      <w:marRight w:val="0"/>
      <w:marTop w:val="0"/>
      <w:marBottom w:val="0"/>
      <w:divBdr>
        <w:top w:val="none" w:sz="0" w:space="0" w:color="auto"/>
        <w:left w:val="none" w:sz="0" w:space="0" w:color="auto"/>
        <w:bottom w:val="none" w:sz="0" w:space="0" w:color="auto"/>
        <w:right w:val="none" w:sz="0" w:space="0" w:color="auto"/>
      </w:divBdr>
    </w:div>
    <w:div w:id="963195117">
      <w:bodyDiv w:val="1"/>
      <w:marLeft w:val="0"/>
      <w:marRight w:val="0"/>
      <w:marTop w:val="0"/>
      <w:marBottom w:val="0"/>
      <w:divBdr>
        <w:top w:val="none" w:sz="0" w:space="0" w:color="auto"/>
        <w:left w:val="none" w:sz="0" w:space="0" w:color="auto"/>
        <w:bottom w:val="none" w:sz="0" w:space="0" w:color="auto"/>
        <w:right w:val="none" w:sz="0" w:space="0" w:color="auto"/>
      </w:divBdr>
    </w:div>
    <w:div w:id="965623715">
      <w:bodyDiv w:val="1"/>
      <w:marLeft w:val="0"/>
      <w:marRight w:val="0"/>
      <w:marTop w:val="0"/>
      <w:marBottom w:val="0"/>
      <w:divBdr>
        <w:top w:val="none" w:sz="0" w:space="0" w:color="auto"/>
        <w:left w:val="none" w:sz="0" w:space="0" w:color="auto"/>
        <w:bottom w:val="none" w:sz="0" w:space="0" w:color="auto"/>
        <w:right w:val="none" w:sz="0" w:space="0" w:color="auto"/>
      </w:divBdr>
    </w:div>
    <w:div w:id="966934453">
      <w:bodyDiv w:val="1"/>
      <w:marLeft w:val="0"/>
      <w:marRight w:val="0"/>
      <w:marTop w:val="0"/>
      <w:marBottom w:val="0"/>
      <w:divBdr>
        <w:top w:val="none" w:sz="0" w:space="0" w:color="auto"/>
        <w:left w:val="none" w:sz="0" w:space="0" w:color="auto"/>
        <w:bottom w:val="none" w:sz="0" w:space="0" w:color="auto"/>
        <w:right w:val="none" w:sz="0" w:space="0" w:color="auto"/>
      </w:divBdr>
    </w:div>
    <w:div w:id="967125903">
      <w:bodyDiv w:val="1"/>
      <w:marLeft w:val="0"/>
      <w:marRight w:val="0"/>
      <w:marTop w:val="0"/>
      <w:marBottom w:val="0"/>
      <w:divBdr>
        <w:top w:val="none" w:sz="0" w:space="0" w:color="auto"/>
        <w:left w:val="none" w:sz="0" w:space="0" w:color="auto"/>
        <w:bottom w:val="none" w:sz="0" w:space="0" w:color="auto"/>
        <w:right w:val="none" w:sz="0" w:space="0" w:color="auto"/>
      </w:divBdr>
    </w:div>
    <w:div w:id="972254226">
      <w:bodyDiv w:val="1"/>
      <w:marLeft w:val="0"/>
      <w:marRight w:val="0"/>
      <w:marTop w:val="0"/>
      <w:marBottom w:val="0"/>
      <w:divBdr>
        <w:top w:val="none" w:sz="0" w:space="0" w:color="auto"/>
        <w:left w:val="none" w:sz="0" w:space="0" w:color="auto"/>
        <w:bottom w:val="none" w:sz="0" w:space="0" w:color="auto"/>
        <w:right w:val="none" w:sz="0" w:space="0" w:color="auto"/>
      </w:divBdr>
    </w:div>
    <w:div w:id="974064448">
      <w:bodyDiv w:val="1"/>
      <w:marLeft w:val="0"/>
      <w:marRight w:val="0"/>
      <w:marTop w:val="0"/>
      <w:marBottom w:val="0"/>
      <w:divBdr>
        <w:top w:val="none" w:sz="0" w:space="0" w:color="auto"/>
        <w:left w:val="none" w:sz="0" w:space="0" w:color="auto"/>
        <w:bottom w:val="none" w:sz="0" w:space="0" w:color="auto"/>
        <w:right w:val="none" w:sz="0" w:space="0" w:color="auto"/>
      </w:divBdr>
    </w:div>
    <w:div w:id="976449347">
      <w:bodyDiv w:val="1"/>
      <w:marLeft w:val="0"/>
      <w:marRight w:val="0"/>
      <w:marTop w:val="0"/>
      <w:marBottom w:val="0"/>
      <w:divBdr>
        <w:top w:val="none" w:sz="0" w:space="0" w:color="auto"/>
        <w:left w:val="none" w:sz="0" w:space="0" w:color="auto"/>
        <w:bottom w:val="none" w:sz="0" w:space="0" w:color="auto"/>
        <w:right w:val="none" w:sz="0" w:space="0" w:color="auto"/>
      </w:divBdr>
    </w:div>
    <w:div w:id="979265603">
      <w:bodyDiv w:val="1"/>
      <w:marLeft w:val="0"/>
      <w:marRight w:val="0"/>
      <w:marTop w:val="0"/>
      <w:marBottom w:val="0"/>
      <w:divBdr>
        <w:top w:val="none" w:sz="0" w:space="0" w:color="auto"/>
        <w:left w:val="none" w:sz="0" w:space="0" w:color="auto"/>
        <w:bottom w:val="none" w:sz="0" w:space="0" w:color="auto"/>
        <w:right w:val="none" w:sz="0" w:space="0" w:color="auto"/>
      </w:divBdr>
    </w:div>
    <w:div w:id="979923766">
      <w:bodyDiv w:val="1"/>
      <w:marLeft w:val="0"/>
      <w:marRight w:val="0"/>
      <w:marTop w:val="0"/>
      <w:marBottom w:val="0"/>
      <w:divBdr>
        <w:top w:val="none" w:sz="0" w:space="0" w:color="auto"/>
        <w:left w:val="none" w:sz="0" w:space="0" w:color="auto"/>
        <w:bottom w:val="none" w:sz="0" w:space="0" w:color="auto"/>
        <w:right w:val="none" w:sz="0" w:space="0" w:color="auto"/>
      </w:divBdr>
    </w:div>
    <w:div w:id="981739246">
      <w:bodyDiv w:val="1"/>
      <w:marLeft w:val="0"/>
      <w:marRight w:val="0"/>
      <w:marTop w:val="0"/>
      <w:marBottom w:val="0"/>
      <w:divBdr>
        <w:top w:val="none" w:sz="0" w:space="0" w:color="auto"/>
        <w:left w:val="none" w:sz="0" w:space="0" w:color="auto"/>
        <w:bottom w:val="none" w:sz="0" w:space="0" w:color="auto"/>
        <w:right w:val="none" w:sz="0" w:space="0" w:color="auto"/>
      </w:divBdr>
    </w:div>
    <w:div w:id="985159205">
      <w:bodyDiv w:val="1"/>
      <w:marLeft w:val="0"/>
      <w:marRight w:val="0"/>
      <w:marTop w:val="0"/>
      <w:marBottom w:val="0"/>
      <w:divBdr>
        <w:top w:val="none" w:sz="0" w:space="0" w:color="auto"/>
        <w:left w:val="none" w:sz="0" w:space="0" w:color="auto"/>
        <w:bottom w:val="none" w:sz="0" w:space="0" w:color="auto"/>
        <w:right w:val="none" w:sz="0" w:space="0" w:color="auto"/>
      </w:divBdr>
    </w:div>
    <w:div w:id="987980634">
      <w:bodyDiv w:val="1"/>
      <w:marLeft w:val="0"/>
      <w:marRight w:val="0"/>
      <w:marTop w:val="0"/>
      <w:marBottom w:val="0"/>
      <w:divBdr>
        <w:top w:val="none" w:sz="0" w:space="0" w:color="auto"/>
        <w:left w:val="none" w:sz="0" w:space="0" w:color="auto"/>
        <w:bottom w:val="none" w:sz="0" w:space="0" w:color="auto"/>
        <w:right w:val="none" w:sz="0" w:space="0" w:color="auto"/>
      </w:divBdr>
    </w:div>
    <w:div w:id="988633232">
      <w:bodyDiv w:val="1"/>
      <w:marLeft w:val="0"/>
      <w:marRight w:val="0"/>
      <w:marTop w:val="0"/>
      <w:marBottom w:val="0"/>
      <w:divBdr>
        <w:top w:val="none" w:sz="0" w:space="0" w:color="auto"/>
        <w:left w:val="none" w:sz="0" w:space="0" w:color="auto"/>
        <w:bottom w:val="none" w:sz="0" w:space="0" w:color="auto"/>
        <w:right w:val="none" w:sz="0" w:space="0" w:color="auto"/>
      </w:divBdr>
    </w:div>
    <w:div w:id="990064890">
      <w:bodyDiv w:val="1"/>
      <w:marLeft w:val="0"/>
      <w:marRight w:val="0"/>
      <w:marTop w:val="0"/>
      <w:marBottom w:val="0"/>
      <w:divBdr>
        <w:top w:val="none" w:sz="0" w:space="0" w:color="auto"/>
        <w:left w:val="none" w:sz="0" w:space="0" w:color="auto"/>
        <w:bottom w:val="none" w:sz="0" w:space="0" w:color="auto"/>
        <w:right w:val="none" w:sz="0" w:space="0" w:color="auto"/>
      </w:divBdr>
    </w:div>
    <w:div w:id="991716677">
      <w:bodyDiv w:val="1"/>
      <w:marLeft w:val="0"/>
      <w:marRight w:val="0"/>
      <w:marTop w:val="0"/>
      <w:marBottom w:val="0"/>
      <w:divBdr>
        <w:top w:val="none" w:sz="0" w:space="0" w:color="auto"/>
        <w:left w:val="none" w:sz="0" w:space="0" w:color="auto"/>
        <w:bottom w:val="none" w:sz="0" w:space="0" w:color="auto"/>
        <w:right w:val="none" w:sz="0" w:space="0" w:color="auto"/>
      </w:divBdr>
    </w:div>
    <w:div w:id="996107231">
      <w:bodyDiv w:val="1"/>
      <w:marLeft w:val="0"/>
      <w:marRight w:val="0"/>
      <w:marTop w:val="0"/>
      <w:marBottom w:val="0"/>
      <w:divBdr>
        <w:top w:val="none" w:sz="0" w:space="0" w:color="auto"/>
        <w:left w:val="none" w:sz="0" w:space="0" w:color="auto"/>
        <w:bottom w:val="none" w:sz="0" w:space="0" w:color="auto"/>
        <w:right w:val="none" w:sz="0" w:space="0" w:color="auto"/>
      </w:divBdr>
    </w:div>
    <w:div w:id="998650092">
      <w:bodyDiv w:val="1"/>
      <w:marLeft w:val="0"/>
      <w:marRight w:val="0"/>
      <w:marTop w:val="0"/>
      <w:marBottom w:val="0"/>
      <w:divBdr>
        <w:top w:val="none" w:sz="0" w:space="0" w:color="auto"/>
        <w:left w:val="none" w:sz="0" w:space="0" w:color="auto"/>
        <w:bottom w:val="none" w:sz="0" w:space="0" w:color="auto"/>
        <w:right w:val="none" w:sz="0" w:space="0" w:color="auto"/>
      </w:divBdr>
    </w:div>
    <w:div w:id="1002003533">
      <w:bodyDiv w:val="1"/>
      <w:marLeft w:val="0"/>
      <w:marRight w:val="0"/>
      <w:marTop w:val="0"/>
      <w:marBottom w:val="0"/>
      <w:divBdr>
        <w:top w:val="none" w:sz="0" w:space="0" w:color="auto"/>
        <w:left w:val="none" w:sz="0" w:space="0" w:color="auto"/>
        <w:bottom w:val="none" w:sz="0" w:space="0" w:color="auto"/>
        <w:right w:val="none" w:sz="0" w:space="0" w:color="auto"/>
      </w:divBdr>
    </w:div>
    <w:div w:id="1005208784">
      <w:bodyDiv w:val="1"/>
      <w:marLeft w:val="0"/>
      <w:marRight w:val="0"/>
      <w:marTop w:val="0"/>
      <w:marBottom w:val="0"/>
      <w:divBdr>
        <w:top w:val="none" w:sz="0" w:space="0" w:color="auto"/>
        <w:left w:val="none" w:sz="0" w:space="0" w:color="auto"/>
        <w:bottom w:val="none" w:sz="0" w:space="0" w:color="auto"/>
        <w:right w:val="none" w:sz="0" w:space="0" w:color="auto"/>
      </w:divBdr>
    </w:div>
    <w:div w:id="1010986483">
      <w:bodyDiv w:val="1"/>
      <w:marLeft w:val="0"/>
      <w:marRight w:val="0"/>
      <w:marTop w:val="0"/>
      <w:marBottom w:val="0"/>
      <w:divBdr>
        <w:top w:val="none" w:sz="0" w:space="0" w:color="auto"/>
        <w:left w:val="none" w:sz="0" w:space="0" w:color="auto"/>
        <w:bottom w:val="none" w:sz="0" w:space="0" w:color="auto"/>
        <w:right w:val="none" w:sz="0" w:space="0" w:color="auto"/>
      </w:divBdr>
    </w:div>
    <w:div w:id="1013383288">
      <w:bodyDiv w:val="1"/>
      <w:marLeft w:val="0"/>
      <w:marRight w:val="0"/>
      <w:marTop w:val="0"/>
      <w:marBottom w:val="0"/>
      <w:divBdr>
        <w:top w:val="none" w:sz="0" w:space="0" w:color="auto"/>
        <w:left w:val="none" w:sz="0" w:space="0" w:color="auto"/>
        <w:bottom w:val="none" w:sz="0" w:space="0" w:color="auto"/>
        <w:right w:val="none" w:sz="0" w:space="0" w:color="auto"/>
      </w:divBdr>
    </w:div>
    <w:div w:id="1014651875">
      <w:bodyDiv w:val="1"/>
      <w:marLeft w:val="0"/>
      <w:marRight w:val="0"/>
      <w:marTop w:val="0"/>
      <w:marBottom w:val="0"/>
      <w:divBdr>
        <w:top w:val="none" w:sz="0" w:space="0" w:color="auto"/>
        <w:left w:val="none" w:sz="0" w:space="0" w:color="auto"/>
        <w:bottom w:val="none" w:sz="0" w:space="0" w:color="auto"/>
        <w:right w:val="none" w:sz="0" w:space="0" w:color="auto"/>
      </w:divBdr>
    </w:div>
    <w:div w:id="1015419627">
      <w:bodyDiv w:val="1"/>
      <w:marLeft w:val="0"/>
      <w:marRight w:val="0"/>
      <w:marTop w:val="0"/>
      <w:marBottom w:val="0"/>
      <w:divBdr>
        <w:top w:val="none" w:sz="0" w:space="0" w:color="auto"/>
        <w:left w:val="none" w:sz="0" w:space="0" w:color="auto"/>
        <w:bottom w:val="none" w:sz="0" w:space="0" w:color="auto"/>
        <w:right w:val="none" w:sz="0" w:space="0" w:color="auto"/>
      </w:divBdr>
    </w:div>
    <w:div w:id="1016075612">
      <w:bodyDiv w:val="1"/>
      <w:marLeft w:val="0"/>
      <w:marRight w:val="0"/>
      <w:marTop w:val="0"/>
      <w:marBottom w:val="0"/>
      <w:divBdr>
        <w:top w:val="none" w:sz="0" w:space="0" w:color="auto"/>
        <w:left w:val="none" w:sz="0" w:space="0" w:color="auto"/>
        <w:bottom w:val="none" w:sz="0" w:space="0" w:color="auto"/>
        <w:right w:val="none" w:sz="0" w:space="0" w:color="auto"/>
      </w:divBdr>
    </w:div>
    <w:div w:id="1021392948">
      <w:bodyDiv w:val="1"/>
      <w:marLeft w:val="0"/>
      <w:marRight w:val="0"/>
      <w:marTop w:val="0"/>
      <w:marBottom w:val="0"/>
      <w:divBdr>
        <w:top w:val="none" w:sz="0" w:space="0" w:color="auto"/>
        <w:left w:val="none" w:sz="0" w:space="0" w:color="auto"/>
        <w:bottom w:val="none" w:sz="0" w:space="0" w:color="auto"/>
        <w:right w:val="none" w:sz="0" w:space="0" w:color="auto"/>
      </w:divBdr>
    </w:div>
    <w:div w:id="1021590331">
      <w:bodyDiv w:val="1"/>
      <w:marLeft w:val="0"/>
      <w:marRight w:val="0"/>
      <w:marTop w:val="0"/>
      <w:marBottom w:val="0"/>
      <w:divBdr>
        <w:top w:val="none" w:sz="0" w:space="0" w:color="auto"/>
        <w:left w:val="none" w:sz="0" w:space="0" w:color="auto"/>
        <w:bottom w:val="none" w:sz="0" w:space="0" w:color="auto"/>
        <w:right w:val="none" w:sz="0" w:space="0" w:color="auto"/>
      </w:divBdr>
    </w:div>
    <w:div w:id="1025136422">
      <w:bodyDiv w:val="1"/>
      <w:marLeft w:val="0"/>
      <w:marRight w:val="0"/>
      <w:marTop w:val="0"/>
      <w:marBottom w:val="0"/>
      <w:divBdr>
        <w:top w:val="none" w:sz="0" w:space="0" w:color="auto"/>
        <w:left w:val="none" w:sz="0" w:space="0" w:color="auto"/>
        <w:bottom w:val="none" w:sz="0" w:space="0" w:color="auto"/>
        <w:right w:val="none" w:sz="0" w:space="0" w:color="auto"/>
      </w:divBdr>
    </w:div>
    <w:div w:id="1031150108">
      <w:bodyDiv w:val="1"/>
      <w:marLeft w:val="0"/>
      <w:marRight w:val="0"/>
      <w:marTop w:val="0"/>
      <w:marBottom w:val="0"/>
      <w:divBdr>
        <w:top w:val="none" w:sz="0" w:space="0" w:color="auto"/>
        <w:left w:val="none" w:sz="0" w:space="0" w:color="auto"/>
        <w:bottom w:val="none" w:sz="0" w:space="0" w:color="auto"/>
        <w:right w:val="none" w:sz="0" w:space="0" w:color="auto"/>
      </w:divBdr>
    </w:div>
    <w:div w:id="1037239844">
      <w:bodyDiv w:val="1"/>
      <w:marLeft w:val="0"/>
      <w:marRight w:val="0"/>
      <w:marTop w:val="0"/>
      <w:marBottom w:val="0"/>
      <w:divBdr>
        <w:top w:val="none" w:sz="0" w:space="0" w:color="auto"/>
        <w:left w:val="none" w:sz="0" w:space="0" w:color="auto"/>
        <w:bottom w:val="none" w:sz="0" w:space="0" w:color="auto"/>
        <w:right w:val="none" w:sz="0" w:space="0" w:color="auto"/>
      </w:divBdr>
    </w:div>
    <w:div w:id="1042024623">
      <w:bodyDiv w:val="1"/>
      <w:marLeft w:val="0"/>
      <w:marRight w:val="0"/>
      <w:marTop w:val="0"/>
      <w:marBottom w:val="0"/>
      <w:divBdr>
        <w:top w:val="none" w:sz="0" w:space="0" w:color="auto"/>
        <w:left w:val="none" w:sz="0" w:space="0" w:color="auto"/>
        <w:bottom w:val="none" w:sz="0" w:space="0" w:color="auto"/>
        <w:right w:val="none" w:sz="0" w:space="0" w:color="auto"/>
      </w:divBdr>
    </w:div>
    <w:div w:id="1043285348">
      <w:bodyDiv w:val="1"/>
      <w:marLeft w:val="0"/>
      <w:marRight w:val="0"/>
      <w:marTop w:val="0"/>
      <w:marBottom w:val="0"/>
      <w:divBdr>
        <w:top w:val="none" w:sz="0" w:space="0" w:color="auto"/>
        <w:left w:val="none" w:sz="0" w:space="0" w:color="auto"/>
        <w:bottom w:val="none" w:sz="0" w:space="0" w:color="auto"/>
        <w:right w:val="none" w:sz="0" w:space="0" w:color="auto"/>
      </w:divBdr>
    </w:div>
    <w:div w:id="1044210808">
      <w:bodyDiv w:val="1"/>
      <w:marLeft w:val="0"/>
      <w:marRight w:val="0"/>
      <w:marTop w:val="0"/>
      <w:marBottom w:val="0"/>
      <w:divBdr>
        <w:top w:val="none" w:sz="0" w:space="0" w:color="auto"/>
        <w:left w:val="none" w:sz="0" w:space="0" w:color="auto"/>
        <w:bottom w:val="none" w:sz="0" w:space="0" w:color="auto"/>
        <w:right w:val="none" w:sz="0" w:space="0" w:color="auto"/>
      </w:divBdr>
    </w:div>
    <w:div w:id="1046831684">
      <w:bodyDiv w:val="1"/>
      <w:marLeft w:val="0"/>
      <w:marRight w:val="0"/>
      <w:marTop w:val="0"/>
      <w:marBottom w:val="0"/>
      <w:divBdr>
        <w:top w:val="none" w:sz="0" w:space="0" w:color="auto"/>
        <w:left w:val="none" w:sz="0" w:space="0" w:color="auto"/>
        <w:bottom w:val="none" w:sz="0" w:space="0" w:color="auto"/>
        <w:right w:val="none" w:sz="0" w:space="0" w:color="auto"/>
      </w:divBdr>
    </w:div>
    <w:div w:id="1051077821">
      <w:bodyDiv w:val="1"/>
      <w:marLeft w:val="0"/>
      <w:marRight w:val="0"/>
      <w:marTop w:val="0"/>
      <w:marBottom w:val="0"/>
      <w:divBdr>
        <w:top w:val="none" w:sz="0" w:space="0" w:color="auto"/>
        <w:left w:val="none" w:sz="0" w:space="0" w:color="auto"/>
        <w:bottom w:val="none" w:sz="0" w:space="0" w:color="auto"/>
        <w:right w:val="none" w:sz="0" w:space="0" w:color="auto"/>
      </w:divBdr>
    </w:div>
    <w:div w:id="1051999269">
      <w:bodyDiv w:val="1"/>
      <w:marLeft w:val="0"/>
      <w:marRight w:val="0"/>
      <w:marTop w:val="0"/>
      <w:marBottom w:val="0"/>
      <w:divBdr>
        <w:top w:val="none" w:sz="0" w:space="0" w:color="auto"/>
        <w:left w:val="none" w:sz="0" w:space="0" w:color="auto"/>
        <w:bottom w:val="none" w:sz="0" w:space="0" w:color="auto"/>
        <w:right w:val="none" w:sz="0" w:space="0" w:color="auto"/>
      </w:divBdr>
    </w:div>
    <w:div w:id="1052341090">
      <w:bodyDiv w:val="1"/>
      <w:marLeft w:val="0"/>
      <w:marRight w:val="0"/>
      <w:marTop w:val="0"/>
      <w:marBottom w:val="0"/>
      <w:divBdr>
        <w:top w:val="none" w:sz="0" w:space="0" w:color="auto"/>
        <w:left w:val="none" w:sz="0" w:space="0" w:color="auto"/>
        <w:bottom w:val="none" w:sz="0" w:space="0" w:color="auto"/>
        <w:right w:val="none" w:sz="0" w:space="0" w:color="auto"/>
      </w:divBdr>
    </w:div>
    <w:div w:id="1052654583">
      <w:bodyDiv w:val="1"/>
      <w:marLeft w:val="0"/>
      <w:marRight w:val="0"/>
      <w:marTop w:val="0"/>
      <w:marBottom w:val="0"/>
      <w:divBdr>
        <w:top w:val="none" w:sz="0" w:space="0" w:color="auto"/>
        <w:left w:val="none" w:sz="0" w:space="0" w:color="auto"/>
        <w:bottom w:val="none" w:sz="0" w:space="0" w:color="auto"/>
        <w:right w:val="none" w:sz="0" w:space="0" w:color="auto"/>
      </w:divBdr>
    </w:div>
    <w:div w:id="1054353688">
      <w:bodyDiv w:val="1"/>
      <w:marLeft w:val="0"/>
      <w:marRight w:val="0"/>
      <w:marTop w:val="0"/>
      <w:marBottom w:val="0"/>
      <w:divBdr>
        <w:top w:val="none" w:sz="0" w:space="0" w:color="auto"/>
        <w:left w:val="none" w:sz="0" w:space="0" w:color="auto"/>
        <w:bottom w:val="none" w:sz="0" w:space="0" w:color="auto"/>
        <w:right w:val="none" w:sz="0" w:space="0" w:color="auto"/>
      </w:divBdr>
    </w:div>
    <w:div w:id="1059598099">
      <w:bodyDiv w:val="1"/>
      <w:marLeft w:val="0"/>
      <w:marRight w:val="0"/>
      <w:marTop w:val="0"/>
      <w:marBottom w:val="0"/>
      <w:divBdr>
        <w:top w:val="none" w:sz="0" w:space="0" w:color="auto"/>
        <w:left w:val="none" w:sz="0" w:space="0" w:color="auto"/>
        <w:bottom w:val="none" w:sz="0" w:space="0" w:color="auto"/>
        <w:right w:val="none" w:sz="0" w:space="0" w:color="auto"/>
      </w:divBdr>
    </w:div>
    <w:div w:id="1060901745">
      <w:bodyDiv w:val="1"/>
      <w:marLeft w:val="0"/>
      <w:marRight w:val="0"/>
      <w:marTop w:val="0"/>
      <w:marBottom w:val="0"/>
      <w:divBdr>
        <w:top w:val="none" w:sz="0" w:space="0" w:color="auto"/>
        <w:left w:val="none" w:sz="0" w:space="0" w:color="auto"/>
        <w:bottom w:val="none" w:sz="0" w:space="0" w:color="auto"/>
        <w:right w:val="none" w:sz="0" w:space="0" w:color="auto"/>
      </w:divBdr>
    </w:div>
    <w:div w:id="1062290829">
      <w:bodyDiv w:val="1"/>
      <w:marLeft w:val="0"/>
      <w:marRight w:val="0"/>
      <w:marTop w:val="0"/>
      <w:marBottom w:val="0"/>
      <w:divBdr>
        <w:top w:val="none" w:sz="0" w:space="0" w:color="auto"/>
        <w:left w:val="none" w:sz="0" w:space="0" w:color="auto"/>
        <w:bottom w:val="none" w:sz="0" w:space="0" w:color="auto"/>
        <w:right w:val="none" w:sz="0" w:space="0" w:color="auto"/>
      </w:divBdr>
    </w:div>
    <w:div w:id="1062293334">
      <w:bodyDiv w:val="1"/>
      <w:marLeft w:val="0"/>
      <w:marRight w:val="0"/>
      <w:marTop w:val="0"/>
      <w:marBottom w:val="0"/>
      <w:divBdr>
        <w:top w:val="none" w:sz="0" w:space="0" w:color="auto"/>
        <w:left w:val="none" w:sz="0" w:space="0" w:color="auto"/>
        <w:bottom w:val="none" w:sz="0" w:space="0" w:color="auto"/>
        <w:right w:val="none" w:sz="0" w:space="0" w:color="auto"/>
      </w:divBdr>
    </w:div>
    <w:div w:id="1063605342">
      <w:bodyDiv w:val="1"/>
      <w:marLeft w:val="0"/>
      <w:marRight w:val="0"/>
      <w:marTop w:val="0"/>
      <w:marBottom w:val="0"/>
      <w:divBdr>
        <w:top w:val="none" w:sz="0" w:space="0" w:color="auto"/>
        <w:left w:val="none" w:sz="0" w:space="0" w:color="auto"/>
        <w:bottom w:val="none" w:sz="0" w:space="0" w:color="auto"/>
        <w:right w:val="none" w:sz="0" w:space="0" w:color="auto"/>
      </w:divBdr>
    </w:div>
    <w:div w:id="1068572566">
      <w:bodyDiv w:val="1"/>
      <w:marLeft w:val="0"/>
      <w:marRight w:val="0"/>
      <w:marTop w:val="0"/>
      <w:marBottom w:val="0"/>
      <w:divBdr>
        <w:top w:val="none" w:sz="0" w:space="0" w:color="auto"/>
        <w:left w:val="none" w:sz="0" w:space="0" w:color="auto"/>
        <w:bottom w:val="none" w:sz="0" w:space="0" w:color="auto"/>
        <w:right w:val="none" w:sz="0" w:space="0" w:color="auto"/>
      </w:divBdr>
    </w:div>
    <w:div w:id="1069310364">
      <w:bodyDiv w:val="1"/>
      <w:marLeft w:val="0"/>
      <w:marRight w:val="0"/>
      <w:marTop w:val="0"/>
      <w:marBottom w:val="0"/>
      <w:divBdr>
        <w:top w:val="none" w:sz="0" w:space="0" w:color="auto"/>
        <w:left w:val="none" w:sz="0" w:space="0" w:color="auto"/>
        <w:bottom w:val="none" w:sz="0" w:space="0" w:color="auto"/>
        <w:right w:val="none" w:sz="0" w:space="0" w:color="auto"/>
      </w:divBdr>
    </w:div>
    <w:div w:id="1072508405">
      <w:bodyDiv w:val="1"/>
      <w:marLeft w:val="0"/>
      <w:marRight w:val="0"/>
      <w:marTop w:val="0"/>
      <w:marBottom w:val="0"/>
      <w:divBdr>
        <w:top w:val="none" w:sz="0" w:space="0" w:color="auto"/>
        <w:left w:val="none" w:sz="0" w:space="0" w:color="auto"/>
        <w:bottom w:val="none" w:sz="0" w:space="0" w:color="auto"/>
        <w:right w:val="none" w:sz="0" w:space="0" w:color="auto"/>
      </w:divBdr>
    </w:div>
    <w:div w:id="1074157506">
      <w:bodyDiv w:val="1"/>
      <w:marLeft w:val="0"/>
      <w:marRight w:val="0"/>
      <w:marTop w:val="0"/>
      <w:marBottom w:val="0"/>
      <w:divBdr>
        <w:top w:val="none" w:sz="0" w:space="0" w:color="auto"/>
        <w:left w:val="none" w:sz="0" w:space="0" w:color="auto"/>
        <w:bottom w:val="none" w:sz="0" w:space="0" w:color="auto"/>
        <w:right w:val="none" w:sz="0" w:space="0" w:color="auto"/>
      </w:divBdr>
    </w:div>
    <w:div w:id="1079401279">
      <w:bodyDiv w:val="1"/>
      <w:marLeft w:val="0"/>
      <w:marRight w:val="0"/>
      <w:marTop w:val="0"/>
      <w:marBottom w:val="0"/>
      <w:divBdr>
        <w:top w:val="none" w:sz="0" w:space="0" w:color="auto"/>
        <w:left w:val="none" w:sz="0" w:space="0" w:color="auto"/>
        <w:bottom w:val="none" w:sz="0" w:space="0" w:color="auto"/>
        <w:right w:val="none" w:sz="0" w:space="0" w:color="auto"/>
      </w:divBdr>
    </w:div>
    <w:div w:id="1087926214">
      <w:bodyDiv w:val="1"/>
      <w:marLeft w:val="0"/>
      <w:marRight w:val="0"/>
      <w:marTop w:val="0"/>
      <w:marBottom w:val="0"/>
      <w:divBdr>
        <w:top w:val="none" w:sz="0" w:space="0" w:color="auto"/>
        <w:left w:val="none" w:sz="0" w:space="0" w:color="auto"/>
        <w:bottom w:val="none" w:sz="0" w:space="0" w:color="auto"/>
        <w:right w:val="none" w:sz="0" w:space="0" w:color="auto"/>
      </w:divBdr>
    </w:div>
    <w:div w:id="1089160828">
      <w:bodyDiv w:val="1"/>
      <w:marLeft w:val="0"/>
      <w:marRight w:val="0"/>
      <w:marTop w:val="0"/>
      <w:marBottom w:val="0"/>
      <w:divBdr>
        <w:top w:val="none" w:sz="0" w:space="0" w:color="auto"/>
        <w:left w:val="none" w:sz="0" w:space="0" w:color="auto"/>
        <w:bottom w:val="none" w:sz="0" w:space="0" w:color="auto"/>
        <w:right w:val="none" w:sz="0" w:space="0" w:color="auto"/>
      </w:divBdr>
    </w:div>
    <w:div w:id="1090156894">
      <w:bodyDiv w:val="1"/>
      <w:marLeft w:val="0"/>
      <w:marRight w:val="0"/>
      <w:marTop w:val="0"/>
      <w:marBottom w:val="0"/>
      <w:divBdr>
        <w:top w:val="none" w:sz="0" w:space="0" w:color="auto"/>
        <w:left w:val="none" w:sz="0" w:space="0" w:color="auto"/>
        <w:bottom w:val="none" w:sz="0" w:space="0" w:color="auto"/>
        <w:right w:val="none" w:sz="0" w:space="0" w:color="auto"/>
      </w:divBdr>
    </w:div>
    <w:div w:id="1090585145">
      <w:bodyDiv w:val="1"/>
      <w:marLeft w:val="0"/>
      <w:marRight w:val="0"/>
      <w:marTop w:val="0"/>
      <w:marBottom w:val="0"/>
      <w:divBdr>
        <w:top w:val="none" w:sz="0" w:space="0" w:color="auto"/>
        <w:left w:val="none" w:sz="0" w:space="0" w:color="auto"/>
        <w:bottom w:val="none" w:sz="0" w:space="0" w:color="auto"/>
        <w:right w:val="none" w:sz="0" w:space="0" w:color="auto"/>
      </w:divBdr>
    </w:div>
    <w:div w:id="1091896841">
      <w:bodyDiv w:val="1"/>
      <w:marLeft w:val="0"/>
      <w:marRight w:val="0"/>
      <w:marTop w:val="0"/>
      <w:marBottom w:val="0"/>
      <w:divBdr>
        <w:top w:val="none" w:sz="0" w:space="0" w:color="auto"/>
        <w:left w:val="none" w:sz="0" w:space="0" w:color="auto"/>
        <w:bottom w:val="none" w:sz="0" w:space="0" w:color="auto"/>
        <w:right w:val="none" w:sz="0" w:space="0" w:color="auto"/>
      </w:divBdr>
    </w:div>
    <w:div w:id="1092579711">
      <w:bodyDiv w:val="1"/>
      <w:marLeft w:val="0"/>
      <w:marRight w:val="0"/>
      <w:marTop w:val="0"/>
      <w:marBottom w:val="0"/>
      <w:divBdr>
        <w:top w:val="none" w:sz="0" w:space="0" w:color="auto"/>
        <w:left w:val="none" w:sz="0" w:space="0" w:color="auto"/>
        <w:bottom w:val="none" w:sz="0" w:space="0" w:color="auto"/>
        <w:right w:val="none" w:sz="0" w:space="0" w:color="auto"/>
      </w:divBdr>
    </w:div>
    <w:div w:id="1094976575">
      <w:bodyDiv w:val="1"/>
      <w:marLeft w:val="0"/>
      <w:marRight w:val="0"/>
      <w:marTop w:val="0"/>
      <w:marBottom w:val="0"/>
      <w:divBdr>
        <w:top w:val="none" w:sz="0" w:space="0" w:color="auto"/>
        <w:left w:val="none" w:sz="0" w:space="0" w:color="auto"/>
        <w:bottom w:val="none" w:sz="0" w:space="0" w:color="auto"/>
        <w:right w:val="none" w:sz="0" w:space="0" w:color="auto"/>
      </w:divBdr>
    </w:div>
    <w:div w:id="1099452980">
      <w:bodyDiv w:val="1"/>
      <w:marLeft w:val="0"/>
      <w:marRight w:val="0"/>
      <w:marTop w:val="0"/>
      <w:marBottom w:val="0"/>
      <w:divBdr>
        <w:top w:val="none" w:sz="0" w:space="0" w:color="auto"/>
        <w:left w:val="none" w:sz="0" w:space="0" w:color="auto"/>
        <w:bottom w:val="none" w:sz="0" w:space="0" w:color="auto"/>
        <w:right w:val="none" w:sz="0" w:space="0" w:color="auto"/>
      </w:divBdr>
    </w:div>
    <w:div w:id="1101343463">
      <w:bodyDiv w:val="1"/>
      <w:marLeft w:val="0"/>
      <w:marRight w:val="0"/>
      <w:marTop w:val="0"/>
      <w:marBottom w:val="0"/>
      <w:divBdr>
        <w:top w:val="none" w:sz="0" w:space="0" w:color="auto"/>
        <w:left w:val="none" w:sz="0" w:space="0" w:color="auto"/>
        <w:bottom w:val="none" w:sz="0" w:space="0" w:color="auto"/>
        <w:right w:val="none" w:sz="0" w:space="0" w:color="auto"/>
      </w:divBdr>
    </w:div>
    <w:div w:id="1108739110">
      <w:bodyDiv w:val="1"/>
      <w:marLeft w:val="0"/>
      <w:marRight w:val="0"/>
      <w:marTop w:val="0"/>
      <w:marBottom w:val="0"/>
      <w:divBdr>
        <w:top w:val="none" w:sz="0" w:space="0" w:color="auto"/>
        <w:left w:val="none" w:sz="0" w:space="0" w:color="auto"/>
        <w:bottom w:val="none" w:sz="0" w:space="0" w:color="auto"/>
        <w:right w:val="none" w:sz="0" w:space="0" w:color="auto"/>
      </w:divBdr>
    </w:div>
    <w:div w:id="1110011196">
      <w:bodyDiv w:val="1"/>
      <w:marLeft w:val="0"/>
      <w:marRight w:val="0"/>
      <w:marTop w:val="0"/>
      <w:marBottom w:val="0"/>
      <w:divBdr>
        <w:top w:val="none" w:sz="0" w:space="0" w:color="auto"/>
        <w:left w:val="none" w:sz="0" w:space="0" w:color="auto"/>
        <w:bottom w:val="none" w:sz="0" w:space="0" w:color="auto"/>
        <w:right w:val="none" w:sz="0" w:space="0" w:color="auto"/>
      </w:divBdr>
    </w:div>
    <w:div w:id="1116025987">
      <w:bodyDiv w:val="1"/>
      <w:marLeft w:val="0"/>
      <w:marRight w:val="0"/>
      <w:marTop w:val="0"/>
      <w:marBottom w:val="0"/>
      <w:divBdr>
        <w:top w:val="none" w:sz="0" w:space="0" w:color="auto"/>
        <w:left w:val="none" w:sz="0" w:space="0" w:color="auto"/>
        <w:bottom w:val="none" w:sz="0" w:space="0" w:color="auto"/>
        <w:right w:val="none" w:sz="0" w:space="0" w:color="auto"/>
      </w:divBdr>
    </w:div>
    <w:div w:id="1117874416">
      <w:bodyDiv w:val="1"/>
      <w:marLeft w:val="0"/>
      <w:marRight w:val="0"/>
      <w:marTop w:val="0"/>
      <w:marBottom w:val="0"/>
      <w:divBdr>
        <w:top w:val="none" w:sz="0" w:space="0" w:color="auto"/>
        <w:left w:val="none" w:sz="0" w:space="0" w:color="auto"/>
        <w:bottom w:val="none" w:sz="0" w:space="0" w:color="auto"/>
        <w:right w:val="none" w:sz="0" w:space="0" w:color="auto"/>
      </w:divBdr>
    </w:div>
    <w:div w:id="1119034975">
      <w:bodyDiv w:val="1"/>
      <w:marLeft w:val="0"/>
      <w:marRight w:val="0"/>
      <w:marTop w:val="0"/>
      <w:marBottom w:val="0"/>
      <w:divBdr>
        <w:top w:val="none" w:sz="0" w:space="0" w:color="auto"/>
        <w:left w:val="none" w:sz="0" w:space="0" w:color="auto"/>
        <w:bottom w:val="none" w:sz="0" w:space="0" w:color="auto"/>
        <w:right w:val="none" w:sz="0" w:space="0" w:color="auto"/>
      </w:divBdr>
    </w:div>
    <w:div w:id="1120295557">
      <w:bodyDiv w:val="1"/>
      <w:marLeft w:val="0"/>
      <w:marRight w:val="0"/>
      <w:marTop w:val="0"/>
      <w:marBottom w:val="0"/>
      <w:divBdr>
        <w:top w:val="none" w:sz="0" w:space="0" w:color="auto"/>
        <w:left w:val="none" w:sz="0" w:space="0" w:color="auto"/>
        <w:bottom w:val="none" w:sz="0" w:space="0" w:color="auto"/>
        <w:right w:val="none" w:sz="0" w:space="0" w:color="auto"/>
      </w:divBdr>
    </w:div>
    <w:div w:id="1120806983">
      <w:bodyDiv w:val="1"/>
      <w:marLeft w:val="0"/>
      <w:marRight w:val="0"/>
      <w:marTop w:val="0"/>
      <w:marBottom w:val="0"/>
      <w:divBdr>
        <w:top w:val="none" w:sz="0" w:space="0" w:color="auto"/>
        <w:left w:val="none" w:sz="0" w:space="0" w:color="auto"/>
        <w:bottom w:val="none" w:sz="0" w:space="0" w:color="auto"/>
        <w:right w:val="none" w:sz="0" w:space="0" w:color="auto"/>
      </w:divBdr>
    </w:div>
    <w:div w:id="1126046098">
      <w:bodyDiv w:val="1"/>
      <w:marLeft w:val="0"/>
      <w:marRight w:val="0"/>
      <w:marTop w:val="0"/>
      <w:marBottom w:val="0"/>
      <w:divBdr>
        <w:top w:val="none" w:sz="0" w:space="0" w:color="auto"/>
        <w:left w:val="none" w:sz="0" w:space="0" w:color="auto"/>
        <w:bottom w:val="none" w:sz="0" w:space="0" w:color="auto"/>
        <w:right w:val="none" w:sz="0" w:space="0" w:color="auto"/>
      </w:divBdr>
    </w:div>
    <w:div w:id="1130132663">
      <w:bodyDiv w:val="1"/>
      <w:marLeft w:val="0"/>
      <w:marRight w:val="0"/>
      <w:marTop w:val="0"/>
      <w:marBottom w:val="0"/>
      <w:divBdr>
        <w:top w:val="none" w:sz="0" w:space="0" w:color="auto"/>
        <w:left w:val="none" w:sz="0" w:space="0" w:color="auto"/>
        <w:bottom w:val="none" w:sz="0" w:space="0" w:color="auto"/>
        <w:right w:val="none" w:sz="0" w:space="0" w:color="auto"/>
      </w:divBdr>
    </w:div>
    <w:div w:id="1132404928">
      <w:bodyDiv w:val="1"/>
      <w:marLeft w:val="0"/>
      <w:marRight w:val="0"/>
      <w:marTop w:val="0"/>
      <w:marBottom w:val="0"/>
      <w:divBdr>
        <w:top w:val="none" w:sz="0" w:space="0" w:color="auto"/>
        <w:left w:val="none" w:sz="0" w:space="0" w:color="auto"/>
        <w:bottom w:val="none" w:sz="0" w:space="0" w:color="auto"/>
        <w:right w:val="none" w:sz="0" w:space="0" w:color="auto"/>
      </w:divBdr>
    </w:div>
    <w:div w:id="1132678693">
      <w:bodyDiv w:val="1"/>
      <w:marLeft w:val="0"/>
      <w:marRight w:val="0"/>
      <w:marTop w:val="0"/>
      <w:marBottom w:val="0"/>
      <w:divBdr>
        <w:top w:val="none" w:sz="0" w:space="0" w:color="auto"/>
        <w:left w:val="none" w:sz="0" w:space="0" w:color="auto"/>
        <w:bottom w:val="none" w:sz="0" w:space="0" w:color="auto"/>
        <w:right w:val="none" w:sz="0" w:space="0" w:color="auto"/>
      </w:divBdr>
    </w:div>
    <w:div w:id="1135873424">
      <w:bodyDiv w:val="1"/>
      <w:marLeft w:val="0"/>
      <w:marRight w:val="0"/>
      <w:marTop w:val="0"/>
      <w:marBottom w:val="0"/>
      <w:divBdr>
        <w:top w:val="none" w:sz="0" w:space="0" w:color="auto"/>
        <w:left w:val="none" w:sz="0" w:space="0" w:color="auto"/>
        <w:bottom w:val="none" w:sz="0" w:space="0" w:color="auto"/>
        <w:right w:val="none" w:sz="0" w:space="0" w:color="auto"/>
      </w:divBdr>
    </w:div>
    <w:div w:id="1136600526">
      <w:bodyDiv w:val="1"/>
      <w:marLeft w:val="0"/>
      <w:marRight w:val="0"/>
      <w:marTop w:val="0"/>
      <w:marBottom w:val="0"/>
      <w:divBdr>
        <w:top w:val="none" w:sz="0" w:space="0" w:color="auto"/>
        <w:left w:val="none" w:sz="0" w:space="0" w:color="auto"/>
        <w:bottom w:val="none" w:sz="0" w:space="0" w:color="auto"/>
        <w:right w:val="none" w:sz="0" w:space="0" w:color="auto"/>
      </w:divBdr>
    </w:div>
    <w:div w:id="1137182768">
      <w:bodyDiv w:val="1"/>
      <w:marLeft w:val="0"/>
      <w:marRight w:val="0"/>
      <w:marTop w:val="0"/>
      <w:marBottom w:val="0"/>
      <w:divBdr>
        <w:top w:val="none" w:sz="0" w:space="0" w:color="auto"/>
        <w:left w:val="none" w:sz="0" w:space="0" w:color="auto"/>
        <w:bottom w:val="none" w:sz="0" w:space="0" w:color="auto"/>
        <w:right w:val="none" w:sz="0" w:space="0" w:color="auto"/>
      </w:divBdr>
    </w:div>
    <w:div w:id="1137722332">
      <w:bodyDiv w:val="1"/>
      <w:marLeft w:val="0"/>
      <w:marRight w:val="0"/>
      <w:marTop w:val="0"/>
      <w:marBottom w:val="0"/>
      <w:divBdr>
        <w:top w:val="none" w:sz="0" w:space="0" w:color="auto"/>
        <w:left w:val="none" w:sz="0" w:space="0" w:color="auto"/>
        <w:bottom w:val="none" w:sz="0" w:space="0" w:color="auto"/>
        <w:right w:val="none" w:sz="0" w:space="0" w:color="auto"/>
      </w:divBdr>
    </w:div>
    <w:div w:id="1138182259">
      <w:bodyDiv w:val="1"/>
      <w:marLeft w:val="0"/>
      <w:marRight w:val="0"/>
      <w:marTop w:val="0"/>
      <w:marBottom w:val="0"/>
      <w:divBdr>
        <w:top w:val="none" w:sz="0" w:space="0" w:color="auto"/>
        <w:left w:val="none" w:sz="0" w:space="0" w:color="auto"/>
        <w:bottom w:val="none" w:sz="0" w:space="0" w:color="auto"/>
        <w:right w:val="none" w:sz="0" w:space="0" w:color="auto"/>
      </w:divBdr>
    </w:div>
    <w:div w:id="1147551919">
      <w:bodyDiv w:val="1"/>
      <w:marLeft w:val="0"/>
      <w:marRight w:val="0"/>
      <w:marTop w:val="0"/>
      <w:marBottom w:val="0"/>
      <w:divBdr>
        <w:top w:val="none" w:sz="0" w:space="0" w:color="auto"/>
        <w:left w:val="none" w:sz="0" w:space="0" w:color="auto"/>
        <w:bottom w:val="none" w:sz="0" w:space="0" w:color="auto"/>
        <w:right w:val="none" w:sz="0" w:space="0" w:color="auto"/>
      </w:divBdr>
    </w:div>
    <w:div w:id="1147863788">
      <w:bodyDiv w:val="1"/>
      <w:marLeft w:val="0"/>
      <w:marRight w:val="0"/>
      <w:marTop w:val="0"/>
      <w:marBottom w:val="0"/>
      <w:divBdr>
        <w:top w:val="none" w:sz="0" w:space="0" w:color="auto"/>
        <w:left w:val="none" w:sz="0" w:space="0" w:color="auto"/>
        <w:bottom w:val="none" w:sz="0" w:space="0" w:color="auto"/>
        <w:right w:val="none" w:sz="0" w:space="0" w:color="auto"/>
      </w:divBdr>
    </w:div>
    <w:div w:id="1150634792">
      <w:bodyDiv w:val="1"/>
      <w:marLeft w:val="0"/>
      <w:marRight w:val="0"/>
      <w:marTop w:val="0"/>
      <w:marBottom w:val="0"/>
      <w:divBdr>
        <w:top w:val="none" w:sz="0" w:space="0" w:color="auto"/>
        <w:left w:val="none" w:sz="0" w:space="0" w:color="auto"/>
        <w:bottom w:val="none" w:sz="0" w:space="0" w:color="auto"/>
        <w:right w:val="none" w:sz="0" w:space="0" w:color="auto"/>
      </w:divBdr>
    </w:div>
    <w:div w:id="1151558750">
      <w:bodyDiv w:val="1"/>
      <w:marLeft w:val="0"/>
      <w:marRight w:val="0"/>
      <w:marTop w:val="0"/>
      <w:marBottom w:val="0"/>
      <w:divBdr>
        <w:top w:val="none" w:sz="0" w:space="0" w:color="auto"/>
        <w:left w:val="none" w:sz="0" w:space="0" w:color="auto"/>
        <w:bottom w:val="none" w:sz="0" w:space="0" w:color="auto"/>
        <w:right w:val="none" w:sz="0" w:space="0" w:color="auto"/>
      </w:divBdr>
    </w:div>
    <w:div w:id="1151559416">
      <w:bodyDiv w:val="1"/>
      <w:marLeft w:val="0"/>
      <w:marRight w:val="0"/>
      <w:marTop w:val="0"/>
      <w:marBottom w:val="0"/>
      <w:divBdr>
        <w:top w:val="none" w:sz="0" w:space="0" w:color="auto"/>
        <w:left w:val="none" w:sz="0" w:space="0" w:color="auto"/>
        <w:bottom w:val="none" w:sz="0" w:space="0" w:color="auto"/>
        <w:right w:val="none" w:sz="0" w:space="0" w:color="auto"/>
      </w:divBdr>
    </w:div>
    <w:div w:id="1152987003">
      <w:bodyDiv w:val="1"/>
      <w:marLeft w:val="0"/>
      <w:marRight w:val="0"/>
      <w:marTop w:val="0"/>
      <w:marBottom w:val="0"/>
      <w:divBdr>
        <w:top w:val="none" w:sz="0" w:space="0" w:color="auto"/>
        <w:left w:val="none" w:sz="0" w:space="0" w:color="auto"/>
        <w:bottom w:val="none" w:sz="0" w:space="0" w:color="auto"/>
        <w:right w:val="none" w:sz="0" w:space="0" w:color="auto"/>
      </w:divBdr>
    </w:div>
    <w:div w:id="1155217062">
      <w:bodyDiv w:val="1"/>
      <w:marLeft w:val="0"/>
      <w:marRight w:val="0"/>
      <w:marTop w:val="0"/>
      <w:marBottom w:val="0"/>
      <w:divBdr>
        <w:top w:val="none" w:sz="0" w:space="0" w:color="auto"/>
        <w:left w:val="none" w:sz="0" w:space="0" w:color="auto"/>
        <w:bottom w:val="none" w:sz="0" w:space="0" w:color="auto"/>
        <w:right w:val="none" w:sz="0" w:space="0" w:color="auto"/>
      </w:divBdr>
    </w:div>
    <w:div w:id="1155269035">
      <w:bodyDiv w:val="1"/>
      <w:marLeft w:val="0"/>
      <w:marRight w:val="0"/>
      <w:marTop w:val="0"/>
      <w:marBottom w:val="0"/>
      <w:divBdr>
        <w:top w:val="none" w:sz="0" w:space="0" w:color="auto"/>
        <w:left w:val="none" w:sz="0" w:space="0" w:color="auto"/>
        <w:bottom w:val="none" w:sz="0" w:space="0" w:color="auto"/>
        <w:right w:val="none" w:sz="0" w:space="0" w:color="auto"/>
      </w:divBdr>
    </w:div>
    <w:div w:id="1155534616">
      <w:bodyDiv w:val="1"/>
      <w:marLeft w:val="0"/>
      <w:marRight w:val="0"/>
      <w:marTop w:val="0"/>
      <w:marBottom w:val="0"/>
      <w:divBdr>
        <w:top w:val="none" w:sz="0" w:space="0" w:color="auto"/>
        <w:left w:val="none" w:sz="0" w:space="0" w:color="auto"/>
        <w:bottom w:val="none" w:sz="0" w:space="0" w:color="auto"/>
        <w:right w:val="none" w:sz="0" w:space="0" w:color="auto"/>
      </w:divBdr>
    </w:div>
    <w:div w:id="1155878208">
      <w:bodyDiv w:val="1"/>
      <w:marLeft w:val="0"/>
      <w:marRight w:val="0"/>
      <w:marTop w:val="0"/>
      <w:marBottom w:val="0"/>
      <w:divBdr>
        <w:top w:val="none" w:sz="0" w:space="0" w:color="auto"/>
        <w:left w:val="none" w:sz="0" w:space="0" w:color="auto"/>
        <w:bottom w:val="none" w:sz="0" w:space="0" w:color="auto"/>
        <w:right w:val="none" w:sz="0" w:space="0" w:color="auto"/>
      </w:divBdr>
    </w:div>
    <w:div w:id="1158231777">
      <w:bodyDiv w:val="1"/>
      <w:marLeft w:val="0"/>
      <w:marRight w:val="0"/>
      <w:marTop w:val="0"/>
      <w:marBottom w:val="0"/>
      <w:divBdr>
        <w:top w:val="none" w:sz="0" w:space="0" w:color="auto"/>
        <w:left w:val="none" w:sz="0" w:space="0" w:color="auto"/>
        <w:bottom w:val="none" w:sz="0" w:space="0" w:color="auto"/>
        <w:right w:val="none" w:sz="0" w:space="0" w:color="auto"/>
      </w:divBdr>
    </w:div>
    <w:div w:id="1173228394">
      <w:bodyDiv w:val="1"/>
      <w:marLeft w:val="0"/>
      <w:marRight w:val="0"/>
      <w:marTop w:val="0"/>
      <w:marBottom w:val="0"/>
      <w:divBdr>
        <w:top w:val="none" w:sz="0" w:space="0" w:color="auto"/>
        <w:left w:val="none" w:sz="0" w:space="0" w:color="auto"/>
        <w:bottom w:val="none" w:sz="0" w:space="0" w:color="auto"/>
        <w:right w:val="none" w:sz="0" w:space="0" w:color="auto"/>
      </w:divBdr>
    </w:div>
    <w:div w:id="1176920608">
      <w:bodyDiv w:val="1"/>
      <w:marLeft w:val="0"/>
      <w:marRight w:val="0"/>
      <w:marTop w:val="0"/>
      <w:marBottom w:val="0"/>
      <w:divBdr>
        <w:top w:val="none" w:sz="0" w:space="0" w:color="auto"/>
        <w:left w:val="none" w:sz="0" w:space="0" w:color="auto"/>
        <w:bottom w:val="none" w:sz="0" w:space="0" w:color="auto"/>
        <w:right w:val="none" w:sz="0" w:space="0" w:color="auto"/>
      </w:divBdr>
    </w:div>
    <w:div w:id="1181122360">
      <w:bodyDiv w:val="1"/>
      <w:marLeft w:val="0"/>
      <w:marRight w:val="0"/>
      <w:marTop w:val="0"/>
      <w:marBottom w:val="0"/>
      <w:divBdr>
        <w:top w:val="none" w:sz="0" w:space="0" w:color="auto"/>
        <w:left w:val="none" w:sz="0" w:space="0" w:color="auto"/>
        <w:bottom w:val="none" w:sz="0" w:space="0" w:color="auto"/>
        <w:right w:val="none" w:sz="0" w:space="0" w:color="auto"/>
      </w:divBdr>
    </w:div>
    <w:div w:id="1198273958">
      <w:bodyDiv w:val="1"/>
      <w:marLeft w:val="0"/>
      <w:marRight w:val="0"/>
      <w:marTop w:val="0"/>
      <w:marBottom w:val="0"/>
      <w:divBdr>
        <w:top w:val="none" w:sz="0" w:space="0" w:color="auto"/>
        <w:left w:val="none" w:sz="0" w:space="0" w:color="auto"/>
        <w:bottom w:val="none" w:sz="0" w:space="0" w:color="auto"/>
        <w:right w:val="none" w:sz="0" w:space="0" w:color="auto"/>
      </w:divBdr>
    </w:div>
    <w:div w:id="1200779764">
      <w:bodyDiv w:val="1"/>
      <w:marLeft w:val="0"/>
      <w:marRight w:val="0"/>
      <w:marTop w:val="0"/>
      <w:marBottom w:val="0"/>
      <w:divBdr>
        <w:top w:val="none" w:sz="0" w:space="0" w:color="auto"/>
        <w:left w:val="none" w:sz="0" w:space="0" w:color="auto"/>
        <w:bottom w:val="none" w:sz="0" w:space="0" w:color="auto"/>
        <w:right w:val="none" w:sz="0" w:space="0" w:color="auto"/>
      </w:divBdr>
    </w:div>
    <w:div w:id="1200893090">
      <w:bodyDiv w:val="1"/>
      <w:marLeft w:val="0"/>
      <w:marRight w:val="0"/>
      <w:marTop w:val="0"/>
      <w:marBottom w:val="0"/>
      <w:divBdr>
        <w:top w:val="none" w:sz="0" w:space="0" w:color="auto"/>
        <w:left w:val="none" w:sz="0" w:space="0" w:color="auto"/>
        <w:bottom w:val="none" w:sz="0" w:space="0" w:color="auto"/>
        <w:right w:val="none" w:sz="0" w:space="0" w:color="auto"/>
      </w:divBdr>
    </w:div>
    <w:div w:id="1207834720">
      <w:bodyDiv w:val="1"/>
      <w:marLeft w:val="0"/>
      <w:marRight w:val="0"/>
      <w:marTop w:val="0"/>
      <w:marBottom w:val="0"/>
      <w:divBdr>
        <w:top w:val="none" w:sz="0" w:space="0" w:color="auto"/>
        <w:left w:val="none" w:sz="0" w:space="0" w:color="auto"/>
        <w:bottom w:val="none" w:sz="0" w:space="0" w:color="auto"/>
        <w:right w:val="none" w:sz="0" w:space="0" w:color="auto"/>
      </w:divBdr>
    </w:div>
    <w:div w:id="1207910306">
      <w:bodyDiv w:val="1"/>
      <w:marLeft w:val="0"/>
      <w:marRight w:val="0"/>
      <w:marTop w:val="0"/>
      <w:marBottom w:val="0"/>
      <w:divBdr>
        <w:top w:val="none" w:sz="0" w:space="0" w:color="auto"/>
        <w:left w:val="none" w:sz="0" w:space="0" w:color="auto"/>
        <w:bottom w:val="none" w:sz="0" w:space="0" w:color="auto"/>
        <w:right w:val="none" w:sz="0" w:space="0" w:color="auto"/>
      </w:divBdr>
    </w:div>
    <w:div w:id="1212496399">
      <w:bodyDiv w:val="1"/>
      <w:marLeft w:val="0"/>
      <w:marRight w:val="0"/>
      <w:marTop w:val="0"/>
      <w:marBottom w:val="0"/>
      <w:divBdr>
        <w:top w:val="none" w:sz="0" w:space="0" w:color="auto"/>
        <w:left w:val="none" w:sz="0" w:space="0" w:color="auto"/>
        <w:bottom w:val="none" w:sz="0" w:space="0" w:color="auto"/>
        <w:right w:val="none" w:sz="0" w:space="0" w:color="auto"/>
      </w:divBdr>
    </w:div>
    <w:div w:id="1223715549">
      <w:bodyDiv w:val="1"/>
      <w:marLeft w:val="0"/>
      <w:marRight w:val="0"/>
      <w:marTop w:val="0"/>
      <w:marBottom w:val="0"/>
      <w:divBdr>
        <w:top w:val="none" w:sz="0" w:space="0" w:color="auto"/>
        <w:left w:val="none" w:sz="0" w:space="0" w:color="auto"/>
        <w:bottom w:val="none" w:sz="0" w:space="0" w:color="auto"/>
        <w:right w:val="none" w:sz="0" w:space="0" w:color="auto"/>
      </w:divBdr>
    </w:div>
    <w:div w:id="1226450456">
      <w:bodyDiv w:val="1"/>
      <w:marLeft w:val="0"/>
      <w:marRight w:val="0"/>
      <w:marTop w:val="0"/>
      <w:marBottom w:val="0"/>
      <w:divBdr>
        <w:top w:val="none" w:sz="0" w:space="0" w:color="auto"/>
        <w:left w:val="none" w:sz="0" w:space="0" w:color="auto"/>
        <w:bottom w:val="none" w:sz="0" w:space="0" w:color="auto"/>
        <w:right w:val="none" w:sz="0" w:space="0" w:color="auto"/>
      </w:divBdr>
    </w:div>
    <w:div w:id="1226839514">
      <w:bodyDiv w:val="1"/>
      <w:marLeft w:val="0"/>
      <w:marRight w:val="0"/>
      <w:marTop w:val="0"/>
      <w:marBottom w:val="0"/>
      <w:divBdr>
        <w:top w:val="none" w:sz="0" w:space="0" w:color="auto"/>
        <w:left w:val="none" w:sz="0" w:space="0" w:color="auto"/>
        <w:bottom w:val="none" w:sz="0" w:space="0" w:color="auto"/>
        <w:right w:val="none" w:sz="0" w:space="0" w:color="auto"/>
      </w:divBdr>
    </w:div>
    <w:div w:id="1228102943">
      <w:bodyDiv w:val="1"/>
      <w:marLeft w:val="0"/>
      <w:marRight w:val="0"/>
      <w:marTop w:val="0"/>
      <w:marBottom w:val="0"/>
      <w:divBdr>
        <w:top w:val="none" w:sz="0" w:space="0" w:color="auto"/>
        <w:left w:val="none" w:sz="0" w:space="0" w:color="auto"/>
        <w:bottom w:val="none" w:sz="0" w:space="0" w:color="auto"/>
        <w:right w:val="none" w:sz="0" w:space="0" w:color="auto"/>
      </w:divBdr>
    </w:div>
    <w:div w:id="1231579872">
      <w:bodyDiv w:val="1"/>
      <w:marLeft w:val="0"/>
      <w:marRight w:val="0"/>
      <w:marTop w:val="0"/>
      <w:marBottom w:val="0"/>
      <w:divBdr>
        <w:top w:val="none" w:sz="0" w:space="0" w:color="auto"/>
        <w:left w:val="none" w:sz="0" w:space="0" w:color="auto"/>
        <w:bottom w:val="none" w:sz="0" w:space="0" w:color="auto"/>
        <w:right w:val="none" w:sz="0" w:space="0" w:color="auto"/>
      </w:divBdr>
    </w:div>
    <w:div w:id="1236822025">
      <w:bodyDiv w:val="1"/>
      <w:marLeft w:val="0"/>
      <w:marRight w:val="0"/>
      <w:marTop w:val="0"/>
      <w:marBottom w:val="0"/>
      <w:divBdr>
        <w:top w:val="none" w:sz="0" w:space="0" w:color="auto"/>
        <w:left w:val="none" w:sz="0" w:space="0" w:color="auto"/>
        <w:bottom w:val="none" w:sz="0" w:space="0" w:color="auto"/>
        <w:right w:val="none" w:sz="0" w:space="0" w:color="auto"/>
      </w:divBdr>
    </w:div>
    <w:div w:id="1242526109">
      <w:bodyDiv w:val="1"/>
      <w:marLeft w:val="0"/>
      <w:marRight w:val="0"/>
      <w:marTop w:val="0"/>
      <w:marBottom w:val="0"/>
      <w:divBdr>
        <w:top w:val="none" w:sz="0" w:space="0" w:color="auto"/>
        <w:left w:val="none" w:sz="0" w:space="0" w:color="auto"/>
        <w:bottom w:val="none" w:sz="0" w:space="0" w:color="auto"/>
        <w:right w:val="none" w:sz="0" w:space="0" w:color="auto"/>
      </w:divBdr>
    </w:div>
    <w:div w:id="1242569558">
      <w:bodyDiv w:val="1"/>
      <w:marLeft w:val="0"/>
      <w:marRight w:val="0"/>
      <w:marTop w:val="0"/>
      <w:marBottom w:val="0"/>
      <w:divBdr>
        <w:top w:val="none" w:sz="0" w:space="0" w:color="auto"/>
        <w:left w:val="none" w:sz="0" w:space="0" w:color="auto"/>
        <w:bottom w:val="none" w:sz="0" w:space="0" w:color="auto"/>
        <w:right w:val="none" w:sz="0" w:space="0" w:color="auto"/>
      </w:divBdr>
    </w:div>
    <w:div w:id="1244559979">
      <w:bodyDiv w:val="1"/>
      <w:marLeft w:val="0"/>
      <w:marRight w:val="0"/>
      <w:marTop w:val="0"/>
      <w:marBottom w:val="0"/>
      <w:divBdr>
        <w:top w:val="none" w:sz="0" w:space="0" w:color="auto"/>
        <w:left w:val="none" w:sz="0" w:space="0" w:color="auto"/>
        <w:bottom w:val="none" w:sz="0" w:space="0" w:color="auto"/>
        <w:right w:val="none" w:sz="0" w:space="0" w:color="auto"/>
      </w:divBdr>
    </w:div>
    <w:div w:id="1245647188">
      <w:bodyDiv w:val="1"/>
      <w:marLeft w:val="0"/>
      <w:marRight w:val="0"/>
      <w:marTop w:val="0"/>
      <w:marBottom w:val="0"/>
      <w:divBdr>
        <w:top w:val="none" w:sz="0" w:space="0" w:color="auto"/>
        <w:left w:val="none" w:sz="0" w:space="0" w:color="auto"/>
        <w:bottom w:val="none" w:sz="0" w:space="0" w:color="auto"/>
        <w:right w:val="none" w:sz="0" w:space="0" w:color="auto"/>
      </w:divBdr>
    </w:div>
    <w:div w:id="1247377968">
      <w:bodyDiv w:val="1"/>
      <w:marLeft w:val="0"/>
      <w:marRight w:val="0"/>
      <w:marTop w:val="0"/>
      <w:marBottom w:val="0"/>
      <w:divBdr>
        <w:top w:val="none" w:sz="0" w:space="0" w:color="auto"/>
        <w:left w:val="none" w:sz="0" w:space="0" w:color="auto"/>
        <w:bottom w:val="none" w:sz="0" w:space="0" w:color="auto"/>
        <w:right w:val="none" w:sz="0" w:space="0" w:color="auto"/>
      </w:divBdr>
    </w:div>
    <w:div w:id="1248924414">
      <w:bodyDiv w:val="1"/>
      <w:marLeft w:val="0"/>
      <w:marRight w:val="0"/>
      <w:marTop w:val="0"/>
      <w:marBottom w:val="0"/>
      <w:divBdr>
        <w:top w:val="none" w:sz="0" w:space="0" w:color="auto"/>
        <w:left w:val="none" w:sz="0" w:space="0" w:color="auto"/>
        <w:bottom w:val="none" w:sz="0" w:space="0" w:color="auto"/>
        <w:right w:val="none" w:sz="0" w:space="0" w:color="auto"/>
      </w:divBdr>
    </w:div>
    <w:div w:id="1253779820">
      <w:bodyDiv w:val="1"/>
      <w:marLeft w:val="0"/>
      <w:marRight w:val="0"/>
      <w:marTop w:val="0"/>
      <w:marBottom w:val="0"/>
      <w:divBdr>
        <w:top w:val="none" w:sz="0" w:space="0" w:color="auto"/>
        <w:left w:val="none" w:sz="0" w:space="0" w:color="auto"/>
        <w:bottom w:val="none" w:sz="0" w:space="0" w:color="auto"/>
        <w:right w:val="none" w:sz="0" w:space="0" w:color="auto"/>
      </w:divBdr>
    </w:div>
    <w:div w:id="1254821518">
      <w:bodyDiv w:val="1"/>
      <w:marLeft w:val="0"/>
      <w:marRight w:val="0"/>
      <w:marTop w:val="0"/>
      <w:marBottom w:val="0"/>
      <w:divBdr>
        <w:top w:val="none" w:sz="0" w:space="0" w:color="auto"/>
        <w:left w:val="none" w:sz="0" w:space="0" w:color="auto"/>
        <w:bottom w:val="none" w:sz="0" w:space="0" w:color="auto"/>
        <w:right w:val="none" w:sz="0" w:space="0" w:color="auto"/>
      </w:divBdr>
    </w:div>
    <w:div w:id="1255479123">
      <w:bodyDiv w:val="1"/>
      <w:marLeft w:val="0"/>
      <w:marRight w:val="0"/>
      <w:marTop w:val="0"/>
      <w:marBottom w:val="0"/>
      <w:divBdr>
        <w:top w:val="none" w:sz="0" w:space="0" w:color="auto"/>
        <w:left w:val="none" w:sz="0" w:space="0" w:color="auto"/>
        <w:bottom w:val="none" w:sz="0" w:space="0" w:color="auto"/>
        <w:right w:val="none" w:sz="0" w:space="0" w:color="auto"/>
      </w:divBdr>
    </w:div>
    <w:div w:id="1257668276">
      <w:bodyDiv w:val="1"/>
      <w:marLeft w:val="0"/>
      <w:marRight w:val="0"/>
      <w:marTop w:val="0"/>
      <w:marBottom w:val="0"/>
      <w:divBdr>
        <w:top w:val="none" w:sz="0" w:space="0" w:color="auto"/>
        <w:left w:val="none" w:sz="0" w:space="0" w:color="auto"/>
        <w:bottom w:val="none" w:sz="0" w:space="0" w:color="auto"/>
        <w:right w:val="none" w:sz="0" w:space="0" w:color="auto"/>
      </w:divBdr>
    </w:div>
    <w:div w:id="1262911317">
      <w:bodyDiv w:val="1"/>
      <w:marLeft w:val="0"/>
      <w:marRight w:val="0"/>
      <w:marTop w:val="0"/>
      <w:marBottom w:val="0"/>
      <w:divBdr>
        <w:top w:val="none" w:sz="0" w:space="0" w:color="auto"/>
        <w:left w:val="none" w:sz="0" w:space="0" w:color="auto"/>
        <w:bottom w:val="none" w:sz="0" w:space="0" w:color="auto"/>
        <w:right w:val="none" w:sz="0" w:space="0" w:color="auto"/>
      </w:divBdr>
    </w:div>
    <w:div w:id="1266768300">
      <w:bodyDiv w:val="1"/>
      <w:marLeft w:val="0"/>
      <w:marRight w:val="0"/>
      <w:marTop w:val="0"/>
      <w:marBottom w:val="0"/>
      <w:divBdr>
        <w:top w:val="none" w:sz="0" w:space="0" w:color="auto"/>
        <w:left w:val="none" w:sz="0" w:space="0" w:color="auto"/>
        <w:bottom w:val="none" w:sz="0" w:space="0" w:color="auto"/>
        <w:right w:val="none" w:sz="0" w:space="0" w:color="auto"/>
      </w:divBdr>
    </w:div>
    <w:div w:id="1275288995">
      <w:bodyDiv w:val="1"/>
      <w:marLeft w:val="0"/>
      <w:marRight w:val="0"/>
      <w:marTop w:val="0"/>
      <w:marBottom w:val="0"/>
      <w:divBdr>
        <w:top w:val="none" w:sz="0" w:space="0" w:color="auto"/>
        <w:left w:val="none" w:sz="0" w:space="0" w:color="auto"/>
        <w:bottom w:val="none" w:sz="0" w:space="0" w:color="auto"/>
        <w:right w:val="none" w:sz="0" w:space="0" w:color="auto"/>
      </w:divBdr>
    </w:div>
    <w:div w:id="1284649515">
      <w:bodyDiv w:val="1"/>
      <w:marLeft w:val="0"/>
      <w:marRight w:val="0"/>
      <w:marTop w:val="0"/>
      <w:marBottom w:val="0"/>
      <w:divBdr>
        <w:top w:val="none" w:sz="0" w:space="0" w:color="auto"/>
        <w:left w:val="none" w:sz="0" w:space="0" w:color="auto"/>
        <w:bottom w:val="none" w:sz="0" w:space="0" w:color="auto"/>
        <w:right w:val="none" w:sz="0" w:space="0" w:color="auto"/>
      </w:divBdr>
    </w:div>
    <w:div w:id="1296182651">
      <w:bodyDiv w:val="1"/>
      <w:marLeft w:val="0"/>
      <w:marRight w:val="0"/>
      <w:marTop w:val="0"/>
      <w:marBottom w:val="0"/>
      <w:divBdr>
        <w:top w:val="none" w:sz="0" w:space="0" w:color="auto"/>
        <w:left w:val="none" w:sz="0" w:space="0" w:color="auto"/>
        <w:bottom w:val="none" w:sz="0" w:space="0" w:color="auto"/>
        <w:right w:val="none" w:sz="0" w:space="0" w:color="auto"/>
      </w:divBdr>
    </w:div>
    <w:div w:id="1299142512">
      <w:bodyDiv w:val="1"/>
      <w:marLeft w:val="0"/>
      <w:marRight w:val="0"/>
      <w:marTop w:val="0"/>
      <w:marBottom w:val="0"/>
      <w:divBdr>
        <w:top w:val="none" w:sz="0" w:space="0" w:color="auto"/>
        <w:left w:val="none" w:sz="0" w:space="0" w:color="auto"/>
        <w:bottom w:val="none" w:sz="0" w:space="0" w:color="auto"/>
        <w:right w:val="none" w:sz="0" w:space="0" w:color="auto"/>
      </w:divBdr>
    </w:div>
    <w:div w:id="1306279750">
      <w:bodyDiv w:val="1"/>
      <w:marLeft w:val="0"/>
      <w:marRight w:val="0"/>
      <w:marTop w:val="0"/>
      <w:marBottom w:val="0"/>
      <w:divBdr>
        <w:top w:val="none" w:sz="0" w:space="0" w:color="auto"/>
        <w:left w:val="none" w:sz="0" w:space="0" w:color="auto"/>
        <w:bottom w:val="none" w:sz="0" w:space="0" w:color="auto"/>
        <w:right w:val="none" w:sz="0" w:space="0" w:color="auto"/>
      </w:divBdr>
    </w:div>
    <w:div w:id="1307592399">
      <w:bodyDiv w:val="1"/>
      <w:marLeft w:val="0"/>
      <w:marRight w:val="0"/>
      <w:marTop w:val="0"/>
      <w:marBottom w:val="0"/>
      <w:divBdr>
        <w:top w:val="none" w:sz="0" w:space="0" w:color="auto"/>
        <w:left w:val="none" w:sz="0" w:space="0" w:color="auto"/>
        <w:bottom w:val="none" w:sz="0" w:space="0" w:color="auto"/>
        <w:right w:val="none" w:sz="0" w:space="0" w:color="auto"/>
      </w:divBdr>
    </w:div>
    <w:div w:id="1308052441">
      <w:bodyDiv w:val="1"/>
      <w:marLeft w:val="0"/>
      <w:marRight w:val="0"/>
      <w:marTop w:val="0"/>
      <w:marBottom w:val="0"/>
      <w:divBdr>
        <w:top w:val="none" w:sz="0" w:space="0" w:color="auto"/>
        <w:left w:val="none" w:sz="0" w:space="0" w:color="auto"/>
        <w:bottom w:val="none" w:sz="0" w:space="0" w:color="auto"/>
        <w:right w:val="none" w:sz="0" w:space="0" w:color="auto"/>
      </w:divBdr>
    </w:div>
    <w:div w:id="1312829370">
      <w:bodyDiv w:val="1"/>
      <w:marLeft w:val="0"/>
      <w:marRight w:val="0"/>
      <w:marTop w:val="0"/>
      <w:marBottom w:val="0"/>
      <w:divBdr>
        <w:top w:val="none" w:sz="0" w:space="0" w:color="auto"/>
        <w:left w:val="none" w:sz="0" w:space="0" w:color="auto"/>
        <w:bottom w:val="none" w:sz="0" w:space="0" w:color="auto"/>
        <w:right w:val="none" w:sz="0" w:space="0" w:color="auto"/>
      </w:divBdr>
    </w:div>
    <w:div w:id="1316690302">
      <w:bodyDiv w:val="1"/>
      <w:marLeft w:val="0"/>
      <w:marRight w:val="0"/>
      <w:marTop w:val="0"/>
      <w:marBottom w:val="0"/>
      <w:divBdr>
        <w:top w:val="none" w:sz="0" w:space="0" w:color="auto"/>
        <w:left w:val="none" w:sz="0" w:space="0" w:color="auto"/>
        <w:bottom w:val="none" w:sz="0" w:space="0" w:color="auto"/>
        <w:right w:val="none" w:sz="0" w:space="0" w:color="auto"/>
      </w:divBdr>
    </w:div>
    <w:div w:id="1320839304">
      <w:bodyDiv w:val="1"/>
      <w:marLeft w:val="0"/>
      <w:marRight w:val="0"/>
      <w:marTop w:val="0"/>
      <w:marBottom w:val="0"/>
      <w:divBdr>
        <w:top w:val="none" w:sz="0" w:space="0" w:color="auto"/>
        <w:left w:val="none" w:sz="0" w:space="0" w:color="auto"/>
        <w:bottom w:val="none" w:sz="0" w:space="0" w:color="auto"/>
        <w:right w:val="none" w:sz="0" w:space="0" w:color="auto"/>
      </w:divBdr>
    </w:div>
    <w:div w:id="1321081496">
      <w:bodyDiv w:val="1"/>
      <w:marLeft w:val="0"/>
      <w:marRight w:val="0"/>
      <w:marTop w:val="0"/>
      <w:marBottom w:val="0"/>
      <w:divBdr>
        <w:top w:val="none" w:sz="0" w:space="0" w:color="auto"/>
        <w:left w:val="none" w:sz="0" w:space="0" w:color="auto"/>
        <w:bottom w:val="none" w:sz="0" w:space="0" w:color="auto"/>
        <w:right w:val="none" w:sz="0" w:space="0" w:color="auto"/>
      </w:divBdr>
    </w:div>
    <w:div w:id="1326007222">
      <w:bodyDiv w:val="1"/>
      <w:marLeft w:val="0"/>
      <w:marRight w:val="0"/>
      <w:marTop w:val="0"/>
      <w:marBottom w:val="0"/>
      <w:divBdr>
        <w:top w:val="none" w:sz="0" w:space="0" w:color="auto"/>
        <w:left w:val="none" w:sz="0" w:space="0" w:color="auto"/>
        <w:bottom w:val="none" w:sz="0" w:space="0" w:color="auto"/>
        <w:right w:val="none" w:sz="0" w:space="0" w:color="auto"/>
      </w:divBdr>
    </w:div>
    <w:div w:id="1328023376">
      <w:bodyDiv w:val="1"/>
      <w:marLeft w:val="0"/>
      <w:marRight w:val="0"/>
      <w:marTop w:val="0"/>
      <w:marBottom w:val="0"/>
      <w:divBdr>
        <w:top w:val="none" w:sz="0" w:space="0" w:color="auto"/>
        <w:left w:val="none" w:sz="0" w:space="0" w:color="auto"/>
        <w:bottom w:val="none" w:sz="0" w:space="0" w:color="auto"/>
        <w:right w:val="none" w:sz="0" w:space="0" w:color="auto"/>
      </w:divBdr>
    </w:div>
    <w:div w:id="1350840638">
      <w:bodyDiv w:val="1"/>
      <w:marLeft w:val="0"/>
      <w:marRight w:val="0"/>
      <w:marTop w:val="0"/>
      <w:marBottom w:val="0"/>
      <w:divBdr>
        <w:top w:val="none" w:sz="0" w:space="0" w:color="auto"/>
        <w:left w:val="none" w:sz="0" w:space="0" w:color="auto"/>
        <w:bottom w:val="none" w:sz="0" w:space="0" w:color="auto"/>
        <w:right w:val="none" w:sz="0" w:space="0" w:color="auto"/>
      </w:divBdr>
    </w:div>
    <w:div w:id="1357733825">
      <w:bodyDiv w:val="1"/>
      <w:marLeft w:val="0"/>
      <w:marRight w:val="0"/>
      <w:marTop w:val="0"/>
      <w:marBottom w:val="0"/>
      <w:divBdr>
        <w:top w:val="none" w:sz="0" w:space="0" w:color="auto"/>
        <w:left w:val="none" w:sz="0" w:space="0" w:color="auto"/>
        <w:bottom w:val="none" w:sz="0" w:space="0" w:color="auto"/>
        <w:right w:val="none" w:sz="0" w:space="0" w:color="auto"/>
      </w:divBdr>
    </w:div>
    <w:div w:id="1366130370">
      <w:bodyDiv w:val="1"/>
      <w:marLeft w:val="0"/>
      <w:marRight w:val="0"/>
      <w:marTop w:val="0"/>
      <w:marBottom w:val="0"/>
      <w:divBdr>
        <w:top w:val="none" w:sz="0" w:space="0" w:color="auto"/>
        <w:left w:val="none" w:sz="0" w:space="0" w:color="auto"/>
        <w:bottom w:val="none" w:sz="0" w:space="0" w:color="auto"/>
        <w:right w:val="none" w:sz="0" w:space="0" w:color="auto"/>
      </w:divBdr>
    </w:div>
    <w:div w:id="1367222058">
      <w:bodyDiv w:val="1"/>
      <w:marLeft w:val="0"/>
      <w:marRight w:val="0"/>
      <w:marTop w:val="0"/>
      <w:marBottom w:val="0"/>
      <w:divBdr>
        <w:top w:val="none" w:sz="0" w:space="0" w:color="auto"/>
        <w:left w:val="none" w:sz="0" w:space="0" w:color="auto"/>
        <w:bottom w:val="none" w:sz="0" w:space="0" w:color="auto"/>
        <w:right w:val="none" w:sz="0" w:space="0" w:color="auto"/>
      </w:divBdr>
    </w:div>
    <w:div w:id="1367412627">
      <w:bodyDiv w:val="1"/>
      <w:marLeft w:val="0"/>
      <w:marRight w:val="0"/>
      <w:marTop w:val="0"/>
      <w:marBottom w:val="0"/>
      <w:divBdr>
        <w:top w:val="none" w:sz="0" w:space="0" w:color="auto"/>
        <w:left w:val="none" w:sz="0" w:space="0" w:color="auto"/>
        <w:bottom w:val="none" w:sz="0" w:space="0" w:color="auto"/>
        <w:right w:val="none" w:sz="0" w:space="0" w:color="auto"/>
      </w:divBdr>
    </w:div>
    <w:div w:id="1368794030">
      <w:bodyDiv w:val="1"/>
      <w:marLeft w:val="0"/>
      <w:marRight w:val="0"/>
      <w:marTop w:val="0"/>
      <w:marBottom w:val="0"/>
      <w:divBdr>
        <w:top w:val="none" w:sz="0" w:space="0" w:color="auto"/>
        <w:left w:val="none" w:sz="0" w:space="0" w:color="auto"/>
        <w:bottom w:val="none" w:sz="0" w:space="0" w:color="auto"/>
        <w:right w:val="none" w:sz="0" w:space="0" w:color="auto"/>
      </w:divBdr>
    </w:div>
    <w:div w:id="1368994680">
      <w:bodyDiv w:val="1"/>
      <w:marLeft w:val="0"/>
      <w:marRight w:val="0"/>
      <w:marTop w:val="0"/>
      <w:marBottom w:val="0"/>
      <w:divBdr>
        <w:top w:val="none" w:sz="0" w:space="0" w:color="auto"/>
        <w:left w:val="none" w:sz="0" w:space="0" w:color="auto"/>
        <w:bottom w:val="none" w:sz="0" w:space="0" w:color="auto"/>
        <w:right w:val="none" w:sz="0" w:space="0" w:color="auto"/>
      </w:divBdr>
    </w:div>
    <w:div w:id="1370690885">
      <w:bodyDiv w:val="1"/>
      <w:marLeft w:val="0"/>
      <w:marRight w:val="0"/>
      <w:marTop w:val="0"/>
      <w:marBottom w:val="0"/>
      <w:divBdr>
        <w:top w:val="none" w:sz="0" w:space="0" w:color="auto"/>
        <w:left w:val="none" w:sz="0" w:space="0" w:color="auto"/>
        <w:bottom w:val="none" w:sz="0" w:space="0" w:color="auto"/>
        <w:right w:val="none" w:sz="0" w:space="0" w:color="auto"/>
      </w:divBdr>
    </w:div>
    <w:div w:id="1371413624">
      <w:bodyDiv w:val="1"/>
      <w:marLeft w:val="0"/>
      <w:marRight w:val="0"/>
      <w:marTop w:val="0"/>
      <w:marBottom w:val="0"/>
      <w:divBdr>
        <w:top w:val="none" w:sz="0" w:space="0" w:color="auto"/>
        <w:left w:val="none" w:sz="0" w:space="0" w:color="auto"/>
        <w:bottom w:val="none" w:sz="0" w:space="0" w:color="auto"/>
        <w:right w:val="none" w:sz="0" w:space="0" w:color="auto"/>
      </w:divBdr>
    </w:div>
    <w:div w:id="1374620000">
      <w:bodyDiv w:val="1"/>
      <w:marLeft w:val="0"/>
      <w:marRight w:val="0"/>
      <w:marTop w:val="0"/>
      <w:marBottom w:val="0"/>
      <w:divBdr>
        <w:top w:val="none" w:sz="0" w:space="0" w:color="auto"/>
        <w:left w:val="none" w:sz="0" w:space="0" w:color="auto"/>
        <w:bottom w:val="none" w:sz="0" w:space="0" w:color="auto"/>
        <w:right w:val="none" w:sz="0" w:space="0" w:color="auto"/>
      </w:divBdr>
    </w:div>
    <w:div w:id="1379159932">
      <w:bodyDiv w:val="1"/>
      <w:marLeft w:val="0"/>
      <w:marRight w:val="0"/>
      <w:marTop w:val="0"/>
      <w:marBottom w:val="0"/>
      <w:divBdr>
        <w:top w:val="none" w:sz="0" w:space="0" w:color="auto"/>
        <w:left w:val="none" w:sz="0" w:space="0" w:color="auto"/>
        <w:bottom w:val="none" w:sz="0" w:space="0" w:color="auto"/>
        <w:right w:val="none" w:sz="0" w:space="0" w:color="auto"/>
      </w:divBdr>
    </w:div>
    <w:div w:id="1382024628">
      <w:bodyDiv w:val="1"/>
      <w:marLeft w:val="0"/>
      <w:marRight w:val="0"/>
      <w:marTop w:val="0"/>
      <w:marBottom w:val="0"/>
      <w:divBdr>
        <w:top w:val="none" w:sz="0" w:space="0" w:color="auto"/>
        <w:left w:val="none" w:sz="0" w:space="0" w:color="auto"/>
        <w:bottom w:val="none" w:sz="0" w:space="0" w:color="auto"/>
        <w:right w:val="none" w:sz="0" w:space="0" w:color="auto"/>
      </w:divBdr>
    </w:div>
    <w:div w:id="1387610269">
      <w:bodyDiv w:val="1"/>
      <w:marLeft w:val="0"/>
      <w:marRight w:val="0"/>
      <w:marTop w:val="0"/>
      <w:marBottom w:val="0"/>
      <w:divBdr>
        <w:top w:val="none" w:sz="0" w:space="0" w:color="auto"/>
        <w:left w:val="none" w:sz="0" w:space="0" w:color="auto"/>
        <w:bottom w:val="none" w:sz="0" w:space="0" w:color="auto"/>
        <w:right w:val="none" w:sz="0" w:space="0" w:color="auto"/>
      </w:divBdr>
    </w:div>
    <w:div w:id="1392533361">
      <w:bodyDiv w:val="1"/>
      <w:marLeft w:val="0"/>
      <w:marRight w:val="0"/>
      <w:marTop w:val="0"/>
      <w:marBottom w:val="0"/>
      <w:divBdr>
        <w:top w:val="none" w:sz="0" w:space="0" w:color="auto"/>
        <w:left w:val="none" w:sz="0" w:space="0" w:color="auto"/>
        <w:bottom w:val="none" w:sz="0" w:space="0" w:color="auto"/>
        <w:right w:val="none" w:sz="0" w:space="0" w:color="auto"/>
      </w:divBdr>
    </w:div>
    <w:div w:id="1411004577">
      <w:bodyDiv w:val="1"/>
      <w:marLeft w:val="0"/>
      <w:marRight w:val="0"/>
      <w:marTop w:val="0"/>
      <w:marBottom w:val="0"/>
      <w:divBdr>
        <w:top w:val="none" w:sz="0" w:space="0" w:color="auto"/>
        <w:left w:val="none" w:sz="0" w:space="0" w:color="auto"/>
        <w:bottom w:val="none" w:sz="0" w:space="0" w:color="auto"/>
        <w:right w:val="none" w:sz="0" w:space="0" w:color="auto"/>
      </w:divBdr>
    </w:div>
    <w:div w:id="1412921295">
      <w:bodyDiv w:val="1"/>
      <w:marLeft w:val="0"/>
      <w:marRight w:val="0"/>
      <w:marTop w:val="0"/>
      <w:marBottom w:val="0"/>
      <w:divBdr>
        <w:top w:val="none" w:sz="0" w:space="0" w:color="auto"/>
        <w:left w:val="none" w:sz="0" w:space="0" w:color="auto"/>
        <w:bottom w:val="none" w:sz="0" w:space="0" w:color="auto"/>
        <w:right w:val="none" w:sz="0" w:space="0" w:color="auto"/>
      </w:divBdr>
    </w:div>
    <w:div w:id="1423337196">
      <w:bodyDiv w:val="1"/>
      <w:marLeft w:val="0"/>
      <w:marRight w:val="0"/>
      <w:marTop w:val="0"/>
      <w:marBottom w:val="0"/>
      <w:divBdr>
        <w:top w:val="none" w:sz="0" w:space="0" w:color="auto"/>
        <w:left w:val="none" w:sz="0" w:space="0" w:color="auto"/>
        <w:bottom w:val="none" w:sz="0" w:space="0" w:color="auto"/>
        <w:right w:val="none" w:sz="0" w:space="0" w:color="auto"/>
      </w:divBdr>
    </w:div>
    <w:div w:id="1429083935">
      <w:bodyDiv w:val="1"/>
      <w:marLeft w:val="0"/>
      <w:marRight w:val="0"/>
      <w:marTop w:val="0"/>
      <w:marBottom w:val="0"/>
      <w:divBdr>
        <w:top w:val="none" w:sz="0" w:space="0" w:color="auto"/>
        <w:left w:val="none" w:sz="0" w:space="0" w:color="auto"/>
        <w:bottom w:val="none" w:sz="0" w:space="0" w:color="auto"/>
        <w:right w:val="none" w:sz="0" w:space="0" w:color="auto"/>
      </w:divBdr>
    </w:div>
    <w:div w:id="1439250981">
      <w:bodyDiv w:val="1"/>
      <w:marLeft w:val="0"/>
      <w:marRight w:val="0"/>
      <w:marTop w:val="0"/>
      <w:marBottom w:val="0"/>
      <w:divBdr>
        <w:top w:val="none" w:sz="0" w:space="0" w:color="auto"/>
        <w:left w:val="none" w:sz="0" w:space="0" w:color="auto"/>
        <w:bottom w:val="none" w:sz="0" w:space="0" w:color="auto"/>
        <w:right w:val="none" w:sz="0" w:space="0" w:color="auto"/>
      </w:divBdr>
    </w:div>
    <w:div w:id="1441342989">
      <w:bodyDiv w:val="1"/>
      <w:marLeft w:val="0"/>
      <w:marRight w:val="0"/>
      <w:marTop w:val="0"/>
      <w:marBottom w:val="0"/>
      <w:divBdr>
        <w:top w:val="none" w:sz="0" w:space="0" w:color="auto"/>
        <w:left w:val="none" w:sz="0" w:space="0" w:color="auto"/>
        <w:bottom w:val="none" w:sz="0" w:space="0" w:color="auto"/>
        <w:right w:val="none" w:sz="0" w:space="0" w:color="auto"/>
      </w:divBdr>
    </w:div>
    <w:div w:id="1448312670">
      <w:bodyDiv w:val="1"/>
      <w:marLeft w:val="0"/>
      <w:marRight w:val="0"/>
      <w:marTop w:val="0"/>
      <w:marBottom w:val="0"/>
      <w:divBdr>
        <w:top w:val="none" w:sz="0" w:space="0" w:color="auto"/>
        <w:left w:val="none" w:sz="0" w:space="0" w:color="auto"/>
        <w:bottom w:val="none" w:sz="0" w:space="0" w:color="auto"/>
        <w:right w:val="none" w:sz="0" w:space="0" w:color="auto"/>
      </w:divBdr>
    </w:div>
    <w:div w:id="1454783383">
      <w:bodyDiv w:val="1"/>
      <w:marLeft w:val="0"/>
      <w:marRight w:val="0"/>
      <w:marTop w:val="0"/>
      <w:marBottom w:val="0"/>
      <w:divBdr>
        <w:top w:val="none" w:sz="0" w:space="0" w:color="auto"/>
        <w:left w:val="none" w:sz="0" w:space="0" w:color="auto"/>
        <w:bottom w:val="none" w:sz="0" w:space="0" w:color="auto"/>
        <w:right w:val="none" w:sz="0" w:space="0" w:color="auto"/>
      </w:divBdr>
    </w:div>
    <w:div w:id="1455249331">
      <w:bodyDiv w:val="1"/>
      <w:marLeft w:val="0"/>
      <w:marRight w:val="0"/>
      <w:marTop w:val="0"/>
      <w:marBottom w:val="0"/>
      <w:divBdr>
        <w:top w:val="none" w:sz="0" w:space="0" w:color="auto"/>
        <w:left w:val="none" w:sz="0" w:space="0" w:color="auto"/>
        <w:bottom w:val="none" w:sz="0" w:space="0" w:color="auto"/>
        <w:right w:val="none" w:sz="0" w:space="0" w:color="auto"/>
      </w:divBdr>
    </w:div>
    <w:div w:id="1457797680">
      <w:bodyDiv w:val="1"/>
      <w:marLeft w:val="0"/>
      <w:marRight w:val="0"/>
      <w:marTop w:val="0"/>
      <w:marBottom w:val="0"/>
      <w:divBdr>
        <w:top w:val="none" w:sz="0" w:space="0" w:color="auto"/>
        <w:left w:val="none" w:sz="0" w:space="0" w:color="auto"/>
        <w:bottom w:val="none" w:sz="0" w:space="0" w:color="auto"/>
        <w:right w:val="none" w:sz="0" w:space="0" w:color="auto"/>
      </w:divBdr>
    </w:div>
    <w:div w:id="1475103094">
      <w:bodyDiv w:val="1"/>
      <w:marLeft w:val="0"/>
      <w:marRight w:val="0"/>
      <w:marTop w:val="0"/>
      <w:marBottom w:val="0"/>
      <w:divBdr>
        <w:top w:val="none" w:sz="0" w:space="0" w:color="auto"/>
        <w:left w:val="none" w:sz="0" w:space="0" w:color="auto"/>
        <w:bottom w:val="none" w:sz="0" w:space="0" w:color="auto"/>
        <w:right w:val="none" w:sz="0" w:space="0" w:color="auto"/>
      </w:divBdr>
    </w:div>
    <w:div w:id="1476483578">
      <w:bodyDiv w:val="1"/>
      <w:marLeft w:val="0"/>
      <w:marRight w:val="0"/>
      <w:marTop w:val="0"/>
      <w:marBottom w:val="0"/>
      <w:divBdr>
        <w:top w:val="none" w:sz="0" w:space="0" w:color="auto"/>
        <w:left w:val="none" w:sz="0" w:space="0" w:color="auto"/>
        <w:bottom w:val="none" w:sz="0" w:space="0" w:color="auto"/>
        <w:right w:val="none" w:sz="0" w:space="0" w:color="auto"/>
      </w:divBdr>
    </w:div>
    <w:div w:id="1477718315">
      <w:bodyDiv w:val="1"/>
      <w:marLeft w:val="0"/>
      <w:marRight w:val="0"/>
      <w:marTop w:val="0"/>
      <w:marBottom w:val="0"/>
      <w:divBdr>
        <w:top w:val="none" w:sz="0" w:space="0" w:color="auto"/>
        <w:left w:val="none" w:sz="0" w:space="0" w:color="auto"/>
        <w:bottom w:val="none" w:sz="0" w:space="0" w:color="auto"/>
        <w:right w:val="none" w:sz="0" w:space="0" w:color="auto"/>
      </w:divBdr>
    </w:div>
    <w:div w:id="1481069537">
      <w:bodyDiv w:val="1"/>
      <w:marLeft w:val="0"/>
      <w:marRight w:val="0"/>
      <w:marTop w:val="0"/>
      <w:marBottom w:val="0"/>
      <w:divBdr>
        <w:top w:val="none" w:sz="0" w:space="0" w:color="auto"/>
        <w:left w:val="none" w:sz="0" w:space="0" w:color="auto"/>
        <w:bottom w:val="none" w:sz="0" w:space="0" w:color="auto"/>
        <w:right w:val="none" w:sz="0" w:space="0" w:color="auto"/>
      </w:divBdr>
    </w:div>
    <w:div w:id="1481460457">
      <w:bodyDiv w:val="1"/>
      <w:marLeft w:val="0"/>
      <w:marRight w:val="0"/>
      <w:marTop w:val="0"/>
      <w:marBottom w:val="0"/>
      <w:divBdr>
        <w:top w:val="none" w:sz="0" w:space="0" w:color="auto"/>
        <w:left w:val="none" w:sz="0" w:space="0" w:color="auto"/>
        <w:bottom w:val="none" w:sz="0" w:space="0" w:color="auto"/>
        <w:right w:val="none" w:sz="0" w:space="0" w:color="auto"/>
      </w:divBdr>
    </w:div>
    <w:div w:id="1483351382">
      <w:bodyDiv w:val="1"/>
      <w:marLeft w:val="0"/>
      <w:marRight w:val="0"/>
      <w:marTop w:val="0"/>
      <w:marBottom w:val="0"/>
      <w:divBdr>
        <w:top w:val="none" w:sz="0" w:space="0" w:color="auto"/>
        <w:left w:val="none" w:sz="0" w:space="0" w:color="auto"/>
        <w:bottom w:val="none" w:sz="0" w:space="0" w:color="auto"/>
        <w:right w:val="none" w:sz="0" w:space="0" w:color="auto"/>
      </w:divBdr>
    </w:div>
    <w:div w:id="1488939637">
      <w:bodyDiv w:val="1"/>
      <w:marLeft w:val="0"/>
      <w:marRight w:val="0"/>
      <w:marTop w:val="0"/>
      <w:marBottom w:val="0"/>
      <w:divBdr>
        <w:top w:val="none" w:sz="0" w:space="0" w:color="auto"/>
        <w:left w:val="none" w:sz="0" w:space="0" w:color="auto"/>
        <w:bottom w:val="none" w:sz="0" w:space="0" w:color="auto"/>
        <w:right w:val="none" w:sz="0" w:space="0" w:color="auto"/>
      </w:divBdr>
    </w:div>
    <w:div w:id="1489789182">
      <w:bodyDiv w:val="1"/>
      <w:marLeft w:val="0"/>
      <w:marRight w:val="0"/>
      <w:marTop w:val="0"/>
      <w:marBottom w:val="0"/>
      <w:divBdr>
        <w:top w:val="none" w:sz="0" w:space="0" w:color="auto"/>
        <w:left w:val="none" w:sz="0" w:space="0" w:color="auto"/>
        <w:bottom w:val="none" w:sz="0" w:space="0" w:color="auto"/>
        <w:right w:val="none" w:sz="0" w:space="0" w:color="auto"/>
      </w:divBdr>
    </w:div>
    <w:div w:id="1490049365">
      <w:bodyDiv w:val="1"/>
      <w:marLeft w:val="0"/>
      <w:marRight w:val="0"/>
      <w:marTop w:val="0"/>
      <w:marBottom w:val="0"/>
      <w:divBdr>
        <w:top w:val="none" w:sz="0" w:space="0" w:color="auto"/>
        <w:left w:val="none" w:sz="0" w:space="0" w:color="auto"/>
        <w:bottom w:val="none" w:sz="0" w:space="0" w:color="auto"/>
        <w:right w:val="none" w:sz="0" w:space="0" w:color="auto"/>
      </w:divBdr>
    </w:div>
    <w:div w:id="1491629759">
      <w:bodyDiv w:val="1"/>
      <w:marLeft w:val="0"/>
      <w:marRight w:val="0"/>
      <w:marTop w:val="0"/>
      <w:marBottom w:val="0"/>
      <w:divBdr>
        <w:top w:val="none" w:sz="0" w:space="0" w:color="auto"/>
        <w:left w:val="none" w:sz="0" w:space="0" w:color="auto"/>
        <w:bottom w:val="none" w:sz="0" w:space="0" w:color="auto"/>
        <w:right w:val="none" w:sz="0" w:space="0" w:color="auto"/>
      </w:divBdr>
    </w:div>
    <w:div w:id="1494492188">
      <w:bodyDiv w:val="1"/>
      <w:marLeft w:val="0"/>
      <w:marRight w:val="0"/>
      <w:marTop w:val="0"/>
      <w:marBottom w:val="0"/>
      <w:divBdr>
        <w:top w:val="none" w:sz="0" w:space="0" w:color="auto"/>
        <w:left w:val="none" w:sz="0" w:space="0" w:color="auto"/>
        <w:bottom w:val="none" w:sz="0" w:space="0" w:color="auto"/>
        <w:right w:val="none" w:sz="0" w:space="0" w:color="auto"/>
      </w:divBdr>
    </w:div>
    <w:div w:id="1495952186">
      <w:bodyDiv w:val="1"/>
      <w:marLeft w:val="0"/>
      <w:marRight w:val="0"/>
      <w:marTop w:val="0"/>
      <w:marBottom w:val="0"/>
      <w:divBdr>
        <w:top w:val="none" w:sz="0" w:space="0" w:color="auto"/>
        <w:left w:val="none" w:sz="0" w:space="0" w:color="auto"/>
        <w:bottom w:val="none" w:sz="0" w:space="0" w:color="auto"/>
        <w:right w:val="none" w:sz="0" w:space="0" w:color="auto"/>
      </w:divBdr>
    </w:div>
    <w:div w:id="1499268008">
      <w:bodyDiv w:val="1"/>
      <w:marLeft w:val="0"/>
      <w:marRight w:val="0"/>
      <w:marTop w:val="0"/>
      <w:marBottom w:val="0"/>
      <w:divBdr>
        <w:top w:val="none" w:sz="0" w:space="0" w:color="auto"/>
        <w:left w:val="none" w:sz="0" w:space="0" w:color="auto"/>
        <w:bottom w:val="none" w:sz="0" w:space="0" w:color="auto"/>
        <w:right w:val="none" w:sz="0" w:space="0" w:color="auto"/>
      </w:divBdr>
    </w:div>
    <w:div w:id="1499342418">
      <w:bodyDiv w:val="1"/>
      <w:marLeft w:val="0"/>
      <w:marRight w:val="0"/>
      <w:marTop w:val="0"/>
      <w:marBottom w:val="0"/>
      <w:divBdr>
        <w:top w:val="none" w:sz="0" w:space="0" w:color="auto"/>
        <w:left w:val="none" w:sz="0" w:space="0" w:color="auto"/>
        <w:bottom w:val="none" w:sz="0" w:space="0" w:color="auto"/>
        <w:right w:val="none" w:sz="0" w:space="0" w:color="auto"/>
      </w:divBdr>
    </w:div>
    <w:div w:id="1503474443">
      <w:bodyDiv w:val="1"/>
      <w:marLeft w:val="0"/>
      <w:marRight w:val="0"/>
      <w:marTop w:val="0"/>
      <w:marBottom w:val="0"/>
      <w:divBdr>
        <w:top w:val="none" w:sz="0" w:space="0" w:color="auto"/>
        <w:left w:val="none" w:sz="0" w:space="0" w:color="auto"/>
        <w:bottom w:val="none" w:sz="0" w:space="0" w:color="auto"/>
        <w:right w:val="none" w:sz="0" w:space="0" w:color="auto"/>
      </w:divBdr>
    </w:div>
    <w:div w:id="1504471677">
      <w:bodyDiv w:val="1"/>
      <w:marLeft w:val="0"/>
      <w:marRight w:val="0"/>
      <w:marTop w:val="0"/>
      <w:marBottom w:val="0"/>
      <w:divBdr>
        <w:top w:val="none" w:sz="0" w:space="0" w:color="auto"/>
        <w:left w:val="none" w:sz="0" w:space="0" w:color="auto"/>
        <w:bottom w:val="none" w:sz="0" w:space="0" w:color="auto"/>
        <w:right w:val="none" w:sz="0" w:space="0" w:color="auto"/>
      </w:divBdr>
    </w:div>
    <w:div w:id="1505052080">
      <w:bodyDiv w:val="1"/>
      <w:marLeft w:val="0"/>
      <w:marRight w:val="0"/>
      <w:marTop w:val="0"/>
      <w:marBottom w:val="0"/>
      <w:divBdr>
        <w:top w:val="none" w:sz="0" w:space="0" w:color="auto"/>
        <w:left w:val="none" w:sz="0" w:space="0" w:color="auto"/>
        <w:bottom w:val="none" w:sz="0" w:space="0" w:color="auto"/>
        <w:right w:val="none" w:sz="0" w:space="0" w:color="auto"/>
      </w:divBdr>
    </w:div>
    <w:div w:id="1507865710">
      <w:bodyDiv w:val="1"/>
      <w:marLeft w:val="0"/>
      <w:marRight w:val="0"/>
      <w:marTop w:val="0"/>
      <w:marBottom w:val="0"/>
      <w:divBdr>
        <w:top w:val="none" w:sz="0" w:space="0" w:color="auto"/>
        <w:left w:val="none" w:sz="0" w:space="0" w:color="auto"/>
        <w:bottom w:val="none" w:sz="0" w:space="0" w:color="auto"/>
        <w:right w:val="none" w:sz="0" w:space="0" w:color="auto"/>
      </w:divBdr>
    </w:div>
    <w:div w:id="1514764417">
      <w:bodyDiv w:val="1"/>
      <w:marLeft w:val="0"/>
      <w:marRight w:val="0"/>
      <w:marTop w:val="0"/>
      <w:marBottom w:val="0"/>
      <w:divBdr>
        <w:top w:val="none" w:sz="0" w:space="0" w:color="auto"/>
        <w:left w:val="none" w:sz="0" w:space="0" w:color="auto"/>
        <w:bottom w:val="none" w:sz="0" w:space="0" w:color="auto"/>
        <w:right w:val="none" w:sz="0" w:space="0" w:color="auto"/>
      </w:divBdr>
    </w:div>
    <w:div w:id="1523544442">
      <w:bodyDiv w:val="1"/>
      <w:marLeft w:val="0"/>
      <w:marRight w:val="0"/>
      <w:marTop w:val="0"/>
      <w:marBottom w:val="0"/>
      <w:divBdr>
        <w:top w:val="none" w:sz="0" w:space="0" w:color="auto"/>
        <w:left w:val="none" w:sz="0" w:space="0" w:color="auto"/>
        <w:bottom w:val="none" w:sz="0" w:space="0" w:color="auto"/>
        <w:right w:val="none" w:sz="0" w:space="0" w:color="auto"/>
      </w:divBdr>
    </w:div>
    <w:div w:id="1529179319">
      <w:bodyDiv w:val="1"/>
      <w:marLeft w:val="0"/>
      <w:marRight w:val="0"/>
      <w:marTop w:val="0"/>
      <w:marBottom w:val="0"/>
      <w:divBdr>
        <w:top w:val="none" w:sz="0" w:space="0" w:color="auto"/>
        <w:left w:val="none" w:sz="0" w:space="0" w:color="auto"/>
        <w:bottom w:val="none" w:sz="0" w:space="0" w:color="auto"/>
        <w:right w:val="none" w:sz="0" w:space="0" w:color="auto"/>
      </w:divBdr>
    </w:div>
    <w:div w:id="1537083176">
      <w:bodyDiv w:val="1"/>
      <w:marLeft w:val="0"/>
      <w:marRight w:val="0"/>
      <w:marTop w:val="0"/>
      <w:marBottom w:val="0"/>
      <w:divBdr>
        <w:top w:val="none" w:sz="0" w:space="0" w:color="auto"/>
        <w:left w:val="none" w:sz="0" w:space="0" w:color="auto"/>
        <w:bottom w:val="none" w:sz="0" w:space="0" w:color="auto"/>
        <w:right w:val="none" w:sz="0" w:space="0" w:color="auto"/>
      </w:divBdr>
    </w:div>
    <w:div w:id="1537161142">
      <w:bodyDiv w:val="1"/>
      <w:marLeft w:val="0"/>
      <w:marRight w:val="0"/>
      <w:marTop w:val="0"/>
      <w:marBottom w:val="0"/>
      <w:divBdr>
        <w:top w:val="none" w:sz="0" w:space="0" w:color="auto"/>
        <w:left w:val="none" w:sz="0" w:space="0" w:color="auto"/>
        <w:bottom w:val="none" w:sz="0" w:space="0" w:color="auto"/>
        <w:right w:val="none" w:sz="0" w:space="0" w:color="auto"/>
      </w:divBdr>
    </w:div>
    <w:div w:id="1553007480">
      <w:bodyDiv w:val="1"/>
      <w:marLeft w:val="0"/>
      <w:marRight w:val="0"/>
      <w:marTop w:val="0"/>
      <w:marBottom w:val="0"/>
      <w:divBdr>
        <w:top w:val="none" w:sz="0" w:space="0" w:color="auto"/>
        <w:left w:val="none" w:sz="0" w:space="0" w:color="auto"/>
        <w:bottom w:val="none" w:sz="0" w:space="0" w:color="auto"/>
        <w:right w:val="none" w:sz="0" w:space="0" w:color="auto"/>
      </w:divBdr>
    </w:div>
    <w:div w:id="1556703169">
      <w:bodyDiv w:val="1"/>
      <w:marLeft w:val="0"/>
      <w:marRight w:val="0"/>
      <w:marTop w:val="0"/>
      <w:marBottom w:val="0"/>
      <w:divBdr>
        <w:top w:val="none" w:sz="0" w:space="0" w:color="auto"/>
        <w:left w:val="none" w:sz="0" w:space="0" w:color="auto"/>
        <w:bottom w:val="none" w:sz="0" w:space="0" w:color="auto"/>
        <w:right w:val="none" w:sz="0" w:space="0" w:color="auto"/>
      </w:divBdr>
    </w:div>
    <w:div w:id="1556965663">
      <w:bodyDiv w:val="1"/>
      <w:marLeft w:val="0"/>
      <w:marRight w:val="0"/>
      <w:marTop w:val="0"/>
      <w:marBottom w:val="0"/>
      <w:divBdr>
        <w:top w:val="none" w:sz="0" w:space="0" w:color="auto"/>
        <w:left w:val="none" w:sz="0" w:space="0" w:color="auto"/>
        <w:bottom w:val="none" w:sz="0" w:space="0" w:color="auto"/>
        <w:right w:val="none" w:sz="0" w:space="0" w:color="auto"/>
      </w:divBdr>
    </w:div>
    <w:div w:id="1561748555">
      <w:bodyDiv w:val="1"/>
      <w:marLeft w:val="0"/>
      <w:marRight w:val="0"/>
      <w:marTop w:val="0"/>
      <w:marBottom w:val="0"/>
      <w:divBdr>
        <w:top w:val="none" w:sz="0" w:space="0" w:color="auto"/>
        <w:left w:val="none" w:sz="0" w:space="0" w:color="auto"/>
        <w:bottom w:val="none" w:sz="0" w:space="0" w:color="auto"/>
        <w:right w:val="none" w:sz="0" w:space="0" w:color="auto"/>
      </w:divBdr>
    </w:div>
    <w:div w:id="1564369832">
      <w:bodyDiv w:val="1"/>
      <w:marLeft w:val="0"/>
      <w:marRight w:val="0"/>
      <w:marTop w:val="0"/>
      <w:marBottom w:val="0"/>
      <w:divBdr>
        <w:top w:val="none" w:sz="0" w:space="0" w:color="auto"/>
        <w:left w:val="none" w:sz="0" w:space="0" w:color="auto"/>
        <w:bottom w:val="none" w:sz="0" w:space="0" w:color="auto"/>
        <w:right w:val="none" w:sz="0" w:space="0" w:color="auto"/>
      </w:divBdr>
    </w:div>
    <w:div w:id="1568150754">
      <w:bodyDiv w:val="1"/>
      <w:marLeft w:val="0"/>
      <w:marRight w:val="0"/>
      <w:marTop w:val="0"/>
      <w:marBottom w:val="0"/>
      <w:divBdr>
        <w:top w:val="none" w:sz="0" w:space="0" w:color="auto"/>
        <w:left w:val="none" w:sz="0" w:space="0" w:color="auto"/>
        <w:bottom w:val="none" w:sz="0" w:space="0" w:color="auto"/>
        <w:right w:val="none" w:sz="0" w:space="0" w:color="auto"/>
      </w:divBdr>
    </w:div>
    <w:div w:id="1569922632">
      <w:bodyDiv w:val="1"/>
      <w:marLeft w:val="0"/>
      <w:marRight w:val="0"/>
      <w:marTop w:val="0"/>
      <w:marBottom w:val="0"/>
      <w:divBdr>
        <w:top w:val="none" w:sz="0" w:space="0" w:color="auto"/>
        <w:left w:val="none" w:sz="0" w:space="0" w:color="auto"/>
        <w:bottom w:val="none" w:sz="0" w:space="0" w:color="auto"/>
        <w:right w:val="none" w:sz="0" w:space="0" w:color="auto"/>
      </w:divBdr>
    </w:div>
    <w:div w:id="1576086307">
      <w:bodyDiv w:val="1"/>
      <w:marLeft w:val="0"/>
      <w:marRight w:val="0"/>
      <w:marTop w:val="0"/>
      <w:marBottom w:val="0"/>
      <w:divBdr>
        <w:top w:val="none" w:sz="0" w:space="0" w:color="auto"/>
        <w:left w:val="none" w:sz="0" w:space="0" w:color="auto"/>
        <w:bottom w:val="none" w:sz="0" w:space="0" w:color="auto"/>
        <w:right w:val="none" w:sz="0" w:space="0" w:color="auto"/>
      </w:divBdr>
    </w:div>
    <w:div w:id="1581594533">
      <w:bodyDiv w:val="1"/>
      <w:marLeft w:val="0"/>
      <w:marRight w:val="0"/>
      <w:marTop w:val="0"/>
      <w:marBottom w:val="0"/>
      <w:divBdr>
        <w:top w:val="none" w:sz="0" w:space="0" w:color="auto"/>
        <w:left w:val="none" w:sz="0" w:space="0" w:color="auto"/>
        <w:bottom w:val="none" w:sz="0" w:space="0" w:color="auto"/>
        <w:right w:val="none" w:sz="0" w:space="0" w:color="auto"/>
      </w:divBdr>
    </w:div>
    <w:div w:id="1582522286">
      <w:bodyDiv w:val="1"/>
      <w:marLeft w:val="0"/>
      <w:marRight w:val="0"/>
      <w:marTop w:val="0"/>
      <w:marBottom w:val="0"/>
      <w:divBdr>
        <w:top w:val="none" w:sz="0" w:space="0" w:color="auto"/>
        <w:left w:val="none" w:sz="0" w:space="0" w:color="auto"/>
        <w:bottom w:val="none" w:sz="0" w:space="0" w:color="auto"/>
        <w:right w:val="none" w:sz="0" w:space="0" w:color="auto"/>
      </w:divBdr>
    </w:div>
    <w:div w:id="1594898024">
      <w:bodyDiv w:val="1"/>
      <w:marLeft w:val="0"/>
      <w:marRight w:val="0"/>
      <w:marTop w:val="0"/>
      <w:marBottom w:val="0"/>
      <w:divBdr>
        <w:top w:val="none" w:sz="0" w:space="0" w:color="auto"/>
        <w:left w:val="none" w:sz="0" w:space="0" w:color="auto"/>
        <w:bottom w:val="none" w:sz="0" w:space="0" w:color="auto"/>
        <w:right w:val="none" w:sz="0" w:space="0" w:color="auto"/>
      </w:divBdr>
    </w:div>
    <w:div w:id="1603101098">
      <w:bodyDiv w:val="1"/>
      <w:marLeft w:val="0"/>
      <w:marRight w:val="0"/>
      <w:marTop w:val="0"/>
      <w:marBottom w:val="0"/>
      <w:divBdr>
        <w:top w:val="none" w:sz="0" w:space="0" w:color="auto"/>
        <w:left w:val="none" w:sz="0" w:space="0" w:color="auto"/>
        <w:bottom w:val="none" w:sz="0" w:space="0" w:color="auto"/>
        <w:right w:val="none" w:sz="0" w:space="0" w:color="auto"/>
      </w:divBdr>
    </w:div>
    <w:div w:id="1603420521">
      <w:bodyDiv w:val="1"/>
      <w:marLeft w:val="0"/>
      <w:marRight w:val="0"/>
      <w:marTop w:val="0"/>
      <w:marBottom w:val="0"/>
      <w:divBdr>
        <w:top w:val="none" w:sz="0" w:space="0" w:color="auto"/>
        <w:left w:val="none" w:sz="0" w:space="0" w:color="auto"/>
        <w:bottom w:val="none" w:sz="0" w:space="0" w:color="auto"/>
        <w:right w:val="none" w:sz="0" w:space="0" w:color="auto"/>
      </w:divBdr>
    </w:div>
    <w:div w:id="1609972186">
      <w:bodyDiv w:val="1"/>
      <w:marLeft w:val="0"/>
      <w:marRight w:val="0"/>
      <w:marTop w:val="0"/>
      <w:marBottom w:val="0"/>
      <w:divBdr>
        <w:top w:val="none" w:sz="0" w:space="0" w:color="auto"/>
        <w:left w:val="none" w:sz="0" w:space="0" w:color="auto"/>
        <w:bottom w:val="none" w:sz="0" w:space="0" w:color="auto"/>
        <w:right w:val="none" w:sz="0" w:space="0" w:color="auto"/>
      </w:divBdr>
    </w:div>
    <w:div w:id="1610620064">
      <w:bodyDiv w:val="1"/>
      <w:marLeft w:val="0"/>
      <w:marRight w:val="0"/>
      <w:marTop w:val="0"/>
      <w:marBottom w:val="0"/>
      <w:divBdr>
        <w:top w:val="none" w:sz="0" w:space="0" w:color="auto"/>
        <w:left w:val="none" w:sz="0" w:space="0" w:color="auto"/>
        <w:bottom w:val="none" w:sz="0" w:space="0" w:color="auto"/>
        <w:right w:val="none" w:sz="0" w:space="0" w:color="auto"/>
      </w:divBdr>
    </w:div>
    <w:div w:id="1611932078">
      <w:bodyDiv w:val="1"/>
      <w:marLeft w:val="0"/>
      <w:marRight w:val="0"/>
      <w:marTop w:val="0"/>
      <w:marBottom w:val="0"/>
      <w:divBdr>
        <w:top w:val="none" w:sz="0" w:space="0" w:color="auto"/>
        <w:left w:val="none" w:sz="0" w:space="0" w:color="auto"/>
        <w:bottom w:val="none" w:sz="0" w:space="0" w:color="auto"/>
        <w:right w:val="none" w:sz="0" w:space="0" w:color="auto"/>
      </w:divBdr>
    </w:div>
    <w:div w:id="1613325048">
      <w:bodyDiv w:val="1"/>
      <w:marLeft w:val="0"/>
      <w:marRight w:val="0"/>
      <w:marTop w:val="0"/>
      <w:marBottom w:val="0"/>
      <w:divBdr>
        <w:top w:val="none" w:sz="0" w:space="0" w:color="auto"/>
        <w:left w:val="none" w:sz="0" w:space="0" w:color="auto"/>
        <w:bottom w:val="none" w:sz="0" w:space="0" w:color="auto"/>
        <w:right w:val="none" w:sz="0" w:space="0" w:color="auto"/>
      </w:divBdr>
    </w:div>
    <w:div w:id="1615094985">
      <w:bodyDiv w:val="1"/>
      <w:marLeft w:val="0"/>
      <w:marRight w:val="0"/>
      <w:marTop w:val="0"/>
      <w:marBottom w:val="0"/>
      <w:divBdr>
        <w:top w:val="none" w:sz="0" w:space="0" w:color="auto"/>
        <w:left w:val="none" w:sz="0" w:space="0" w:color="auto"/>
        <w:bottom w:val="none" w:sz="0" w:space="0" w:color="auto"/>
        <w:right w:val="none" w:sz="0" w:space="0" w:color="auto"/>
      </w:divBdr>
    </w:div>
    <w:div w:id="1621301870">
      <w:bodyDiv w:val="1"/>
      <w:marLeft w:val="0"/>
      <w:marRight w:val="0"/>
      <w:marTop w:val="0"/>
      <w:marBottom w:val="0"/>
      <w:divBdr>
        <w:top w:val="none" w:sz="0" w:space="0" w:color="auto"/>
        <w:left w:val="none" w:sz="0" w:space="0" w:color="auto"/>
        <w:bottom w:val="none" w:sz="0" w:space="0" w:color="auto"/>
        <w:right w:val="none" w:sz="0" w:space="0" w:color="auto"/>
      </w:divBdr>
    </w:div>
    <w:div w:id="1629504950">
      <w:bodyDiv w:val="1"/>
      <w:marLeft w:val="0"/>
      <w:marRight w:val="0"/>
      <w:marTop w:val="0"/>
      <w:marBottom w:val="0"/>
      <w:divBdr>
        <w:top w:val="none" w:sz="0" w:space="0" w:color="auto"/>
        <w:left w:val="none" w:sz="0" w:space="0" w:color="auto"/>
        <w:bottom w:val="none" w:sz="0" w:space="0" w:color="auto"/>
        <w:right w:val="none" w:sz="0" w:space="0" w:color="auto"/>
      </w:divBdr>
    </w:div>
    <w:div w:id="1635481136">
      <w:bodyDiv w:val="1"/>
      <w:marLeft w:val="0"/>
      <w:marRight w:val="0"/>
      <w:marTop w:val="0"/>
      <w:marBottom w:val="0"/>
      <w:divBdr>
        <w:top w:val="none" w:sz="0" w:space="0" w:color="auto"/>
        <w:left w:val="none" w:sz="0" w:space="0" w:color="auto"/>
        <w:bottom w:val="none" w:sz="0" w:space="0" w:color="auto"/>
        <w:right w:val="none" w:sz="0" w:space="0" w:color="auto"/>
      </w:divBdr>
    </w:div>
    <w:div w:id="1636326726">
      <w:bodyDiv w:val="1"/>
      <w:marLeft w:val="0"/>
      <w:marRight w:val="0"/>
      <w:marTop w:val="0"/>
      <w:marBottom w:val="0"/>
      <w:divBdr>
        <w:top w:val="none" w:sz="0" w:space="0" w:color="auto"/>
        <w:left w:val="none" w:sz="0" w:space="0" w:color="auto"/>
        <w:bottom w:val="none" w:sz="0" w:space="0" w:color="auto"/>
        <w:right w:val="none" w:sz="0" w:space="0" w:color="auto"/>
      </w:divBdr>
    </w:div>
    <w:div w:id="1637418572">
      <w:bodyDiv w:val="1"/>
      <w:marLeft w:val="0"/>
      <w:marRight w:val="0"/>
      <w:marTop w:val="0"/>
      <w:marBottom w:val="0"/>
      <w:divBdr>
        <w:top w:val="none" w:sz="0" w:space="0" w:color="auto"/>
        <w:left w:val="none" w:sz="0" w:space="0" w:color="auto"/>
        <w:bottom w:val="none" w:sz="0" w:space="0" w:color="auto"/>
        <w:right w:val="none" w:sz="0" w:space="0" w:color="auto"/>
      </w:divBdr>
    </w:div>
    <w:div w:id="1638220169">
      <w:bodyDiv w:val="1"/>
      <w:marLeft w:val="0"/>
      <w:marRight w:val="0"/>
      <w:marTop w:val="0"/>
      <w:marBottom w:val="0"/>
      <w:divBdr>
        <w:top w:val="none" w:sz="0" w:space="0" w:color="auto"/>
        <w:left w:val="none" w:sz="0" w:space="0" w:color="auto"/>
        <w:bottom w:val="none" w:sz="0" w:space="0" w:color="auto"/>
        <w:right w:val="none" w:sz="0" w:space="0" w:color="auto"/>
      </w:divBdr>
    </w:div>
    <w:div w:id="1643189572">
      <w:bodyDiv w:val="1"/>
      <w:marLeft w:val="0"/>
      <w:marRight w:val="0"/>
      <w:marTop w:val="0"/>
      <w:marBottom w:val="0"/>
      <w:divBdr>
        <w:top w:val="none" w:sz="0" w:space="0" w:color="auto"/>
        <w:left w:val="none" w:sz="0" w:space="0" w:color="auto"/>
        <w:bottom w:val="none" w:sz="0" w:space="0" w:color="auto"/>
        <w:right w:val="none" w:sz="0" w:space="0" w:color="auto"/>
      </w:divBdr>
    </w:div>
    <w:div w:id="1646272705">
      <w:bodyDiv w:val="1"/>
      <w:marLeft w:val="0"/>
      <w:marRight w:val="0"/>
      <w:marTop w:val="0"/>
      <w:marBottom w:val="0"/>
      <w:divBdr>
        <w:top w:val="none" w:sz="0" w:space="0" w:color="auto"/>
        <w:left w:val="none" w:sz="0" w:space="0" w:color="auto"/>
        <w:bottom w:val="none" w:sz="0" w:space="0" w:color="auto"/>
        <w:right w:val="none" w:sz="0" w:space="0" w:color="auto"/>
      </w:divBdr>
    </w:div>
    <w:div w:id="1647122368">
      <w:bodyDiv w:val="1"/>
      <w:marLeft w:val="0"/>
      <w:marRight w:val="0"/>
      <w:marTop w:val="0"/>
      <w:marBottom w:val="0"/>
      <w:divBdr>
        <w:top w:val="none" w:sz="0" w:space="0" w:color="auto"/>
        <w:left w:val="none" w:sz="0" w:space="0" w:color="auto"/>
        <w:bottom w:val="none" w:sz="0" w:space="0" w:color="auto"/>
        <w:right w:val="none" w:sz="0" w:space="0" w:color="auto"/>
      </w:divBdr>
    </w:div>
    <w:div w:id="1658417948">
      <w:bodyDiv w:val="1"/>
      <w:marLeft w:val="0"/>
      <w:marRight w:val="0"/>
      <w:marTop w:val="0"/>
      <w:marBottom w:val="0"/>
      <w:divBdr>
        <w:top w:val="none" w:sz="0" w:space="0" w:color="auto"/>
        <w:left w:val="none" w:sz="0" w:space="0" w:color="auto"/>
        <w:bottom w:val="none" w:sz="0" w:space="0" w:color="auto"/>
        <w:right w:val="none" w:sz="0" w:space="0" w:color="auto"/>
      </w:divBdr>
    </w:div>
    <w:div w:id="1660188352">
      <w:bodyDiv w:val="1"/>
      <w:marLeft w:val="0"/>
      <w:marRight w:val="0"/>
      <w:marTop w:val="0"/>
      <w:marBottom w:val="0"/>
      <w:divBdr>
        <w:top w:val="none" w:sz="0" w:space="0" w:color="auto"/>
        <w:left w:val="none" w:sz="0" w:space="0" w:color="auto"/>
        <w:bottom w:val="none" w:sz="0" w:space="0" w:color="auto"/>
        <w:right w:val="none" w:sz="0" w:space="0" w:color="auto"/>
      </w:divBdr>
    </w:div>
    <w:div w:id="1667901728">
      <w:bodyDiv w:val="1"/>
      <w:marLeft w:val="0"/>
      <w:marRight w:val="0"/>
      <w:marTop w:val="0"/>
      <w:marBottom w:val="0"/>
      <w:divBdr>
        <w:top w:val="none" w:sz="0" w:space="0" w:color="auto"/>
        <w:left w:val="none" w:sz="0" w:space="0" w:color="auto"/>
        <w:bottom w:val="none" w:sz="0" w:space="0" w:color="auto"/>
        <w:right w:val="none" w:sz="0" w:space="0" w:color="auto"/>
      </w:divBdr>
    </w:div>
    <w:div w:id="1668241462">
      <w:bodyDiv w:val="1"/>
      <w:marLeft w:val="0"/>
      <w:marRight w:val="0"/>
      <w:marTop w:val="0"/>
      <w:marBottom w:val="0"/>
      <w:divBdr>
        <w:top w:val="none" w:sz="0" w:space="0" w:color="auto"/>
        <w:left w:val="none" w:sz="0" w:space="0" w:color="auto"/>
        <w:bottom w:val="none" w:sz="0" w:space="0" w:color="auto"/>
        <w:right w:val="none" w:sz="0" w:space="0" w:color="auto"/>
      </w:divBdr>
    </w:div>
    <w:div w:id="1668247689">
      <w:bodyDiv w:val="1"/>
      <w:marLeft w:val="0"/>
      <w:marRight w:val="0"/>
      <w:marTop w:val="0"/>
      <w:marBottom w:val="0"/>
      <w:divBdr>
        <w:top w:val="none" w:sz="0" w:space="0" w:color="auto"/>
        <w:left w:val="none" w:sz="0" w:space="0" w:color="auto"/>
        <w:bottom w:val="none" w:sz="0" w:space="0" w:color="auto"/>
        <w:right w:val="none" w:sz="0" w:space="0" w:color="auto"/>
      </w:divBdr>
    </w:div>
    <w:div w:id="1674331916">
      <w:bodyDiv w:val="1"/>
      <w:marLeft w:val="0"/>
      <w:marRight w:val="0"/>
      <w:marTop w:val="0"/>
      <w:marBottom w:val="0"/>
      <w:divBdr>
        <w:top w:val="none" w:sz="0" w:space="0" w:color="auto"/>
        <w:left w:val="none" w:sz="0" w:space="0" w:color="auto"/>
        <w:bottom w:val="none" w:sz="0" w:space="0" w:color="auto"/>
        <w:right w:val="none" w:sz="0" w:space="0" w:color="auto"/>
      </w:divBdr>
    </w:div>
    <w:div w:id="1677226717">
      <w:bodyDiv w:val="1"/>
      <w:marLeft w:val="0"/>
      <w:marRight w:val="0"/>
      <w:marTop w:val="0"/>
      <w:marBottom w:val="0"/>
      <w:divBdr>
        <w:top w:val="none" w:sz="0" w:space="0" w:color="auto"/>
        <w:left w:val="none" w:sz="0" w:space="0" w:color="auto"/>
        <w:bottom w:val="none" w:sz="0" w:space="0" w:color="auto"/>
        <w:right w:val="none" w:sz="0" w:space="0" w:color="auto"/>
      </w:divBdr>
    </w:div>
    <w:div w:id="1677539717">
      <w:bodyDiv w:val="1"/>
      <w:marLeft w:val="0"/>
      <w:marRight w:val="0"/>
      <w:marTop w:val="0"/>
      <w:marBottom w:val="0"/>
      <w:divBdr>
        <w:top w:val="none" w:sz="0" w:space="0" w:color="auto"/>
        <w:left w:val="none" w:sz="0" w:space="0" w:color="auto"/>
        <w:bottom w:val="none" w:sz="0" w:space="0" w:color="auto"/>
        <w:right w:val="none" w:sz="0" w:space="0" w:color="auto"/>
      </w:divBdr>
    </w:div>
    <w:div w:id="1680230864">
      <w:bodyDiv w:val="1"/>
      <w:marLeft w:val="0"/>
      <w:marRight w:val="0"/>
      <w:marTop w:val="0"/>
      <w:marBottom w:val="0"/>
      <w:divBdr>
        <w:top w:val="none" w:sz="0" w:space="0" w:color="auto"/>
        <w:left w:val="none" w:sz="0" w:space="0" w:color="auto"/>
        <w:bottom w:val="none" w:sz="0" w:space="0" w:color="auto"/>
        <w:right w:val="none" w:sz="0" w:space="0" w:color="auto"/>
      </w:divBdr>
    </w:div>
    <w:div w:id="1681662099">
      <w:bodyDiv w:val="1"/>
      <w:marLeft w:val="0"/>
      <w:marRight w:val="0"/>
      <w:marTop w:val="0"/>
      <w:marBottom w:val="0"/>
      <w:divBdr>
        <w:top w:val="none" w:sz="0" w:space="0" w:color="auto"/>
        <w:left w:val="none" w:sz="0" w:space="0" w:color="auto"/>
        <w:bottom w:val="none" w:sz="0" w:space="0" w:color="auto"/>
        <w:right w:val="none" w:sz="0" w:space="0" w:color="auto"/>
      </w:divBdr>
    </w:div>
    <w:div w:id="1688293397">
      <w:bodyDiv w:val="1"/>
      <w:marLeft w:val="0"/>
      <w:marRight w:val="0"/>
      <w:marTop w:val="0"/>
      <w:marBottom w:val="0"/>
      <w:divBdr>
        <w:top w:val="none" w:sz="0" w:space="0" w:color="auto"/>
        <w:left w:val="none" w:sz="0" w:space="0" w:color="auto"/>
        <w:bottom w:val="none" w:sz="0" w:space="0" w:color="auto"/>
        <w:right w:val="none" w:sz="0" w:space="0" w:color="auto"/>
      </w:divBdr>
    </w:div>
    <w:div w:id="1688824083">
      <w:bodyDiv w:val="1"/>
      <w:marLeft w:val="0"/>
      <w:marRight w:val="0"/>
      <w:marTop w:val="0"/>
      <w:marBottom w:val="0"/>
      <w:divBdr>
        <w:top w:val="none" w:sz="0" w:space="0" w:color="auto"/>
        <w:left w:val="none" w:sz="0" w:space="0" w:color="auto"/>
        <w:bottom w:val="none" w:sz="0" w:space="0" w:color="auto"/>
        <w:right w:val="none" w:sz="0" w:space="0" w:color="auto"/>
      </w:divBdr>
    </w:div>
    <w:div w:id="1691833965">
      <w:bodyDiv w:val="1"/>
      <w:marLeft w:val="0"/>
      <w:marRight w:val="0"/>
      <w:marTop w:val="0"/>
      <w:marBottom w:val="0"/>
      <w:divBdr>
        <w:top w:val="none" w:sz="0" w:space="0" w:color="auto"/>
        <w:left w:val="none" w:sz="0" w:space="0" w:color="auto"/>
        <w:bottom w:val="none" w:sz="0" w:space="0" w:color="auto"/>
        <w:right w:val="none" w:sz="0" w:space="0" w:color="auto"/>
      </w:divBdr>
    </w:div>
    <w:div w:id="1694110681">
      <w:bodyDiv w:val="1"/>
      <w:marLeft w:val="0"/>
      <w:marRight w:val="0"/>
      <w:marTop w:val="0"/>
      <w:marBottom w:val="0"/>
      <w:divBdr>
        <w:top w:val="none" w:sz="0" w:space="0" w:color="auto"/>
        <w:left w:val="none" w:sz="0" w:space="0" w:color="auto"/>
        <w:bottom w:val="none" w:sz="0" w:space="0" w:color="auto"/>
        <w:right w:val="none" w:sz="0" w:space="0" w:color="auto"/>
      </w:divBdr>
    </w:div>
    <w:div w:id="1699314127">
      <w:bodyDiv w:val="1"/>
      <w:marLeft w:val="0"/>
      <w:marRight w:val="0"/>
      <w:marTop w:val="0"/>
      <w:marBottom w:val="0"/>
      <w:divBdr>
        <w:top w:val="none" w:sz="0" w:space="0" w:color="auto"/>
        <w:left w:val="none" w:sz="0" w:space="0" w:color="auto"/>
        <w:bottom w:val="none" w:sz="0" w:space="0" w:color="auto"/>
        <w:right w:val="none" w:sz="0" w:space="0" w:color="auto"/>
      </w:divBdr>
    </w:div>
    <w:div w:id="1708948510">
      <w:bodyDiv w:val="1"/>
      <w:marLeft w:val="0"/>
      <w:marRight w:val="0"/>
      <w:marTop w:val="0"/>
      <w:marBottom w:val="0"/>
      <w:divBdr>
        <w:top w:val="none" w:sz="0" w:space="0" w:color="auto"/>
        <w:left w:val="none" w:sz="0" w:space="0" w:color="auto"/>
        <w:bottom w:val="none" w:sz="0" w:space="0" w:color="auto"/>
        <w:right w:val="none" w:sz="0" w:space="0" w:color="auto"/>
      </w:divBdr>
    </w:div>
    <w:div w:id="1710647359">
      <w:bodyDiv w:val="1"/>
      <w:marLeft w:val="0"/>
      <w:marRight w:val="0"/>
      <w:marTop w:val="0"/>
      <w:marBottom w:val="0"/>
      <w:divBdr>
        <w:top w:val="none" w:sz="0" w:space="0" w:color="auto"/>
        <w:left w:val="none" w:sz="0" w:space="0" w:color="auto"/>
        <w:bottom w:val="none" w:sz="0" w:space="0" w:color="auto"/>
        <w:right w:val="none" w:sz="0" w:space="0" w:color="auto"/>
      </w:divBdr>
    </w:div>
    <w:div w:id="1715421437">
      <w:bodyDiv w:val="1"/>
      <w:marLeft w:val="0"/>
      <w:marRight w:val="0"/>
      <w:marTop w:val="0"/>
      <w:marBottom w:val="0"/>
      <w:divBdr>
        <w:top w:val="none" w:sz="0" w:space="0" w:color="auto"/>
        <w:left w:val="none" w:sz="0" w:space="0" w:color="auto"/>
        <w:bottom w:val="none" w:sz="0" w:space="0" w:color="auto"/>
        <w:right w:val="none" w:sz="0" w:space="0" w:color="auto"/>
      </w:divBdr>
    </w:div>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 w:id="1722636167">
      <w:bodyDiv w:val="1"/>
      <w:marLeft w:val="0"/>
      <w:marRight w:val="0"/>
      <w:marTop w:val="0"/>
      <w:marBottom w:val="0"/>
      <w:divBdr>
        <w:top w:val="none" w:sz="0" w:space="0" w:color="auto"/>
        <w:left w:val="none" w:sz="0" w:space="0" w:color="auto"/>
        <w:bottom w:val="none" w:sz="0" w:space="0" w:color="auto"/>
        <w:right w:val="none" w:sz="0" w:space="0" w:color="auto"/>
      </w:divBdr>
    </w:div>
    <w:div w:id="1725988407">
      <w:bodyDiv w:val="1"/>
      <w:marLeft w:val="0"/>
      <w:marRight w:val="0"/>
      <w:marTop w:val="0"/>
      <w:marBottom w:val="0"/>
      <w:divBdr>
        <w:top w:val="none" w:sz="0" w:space="0" w:color="auto"/>
        <w:left w:val="none" w:sz="0" w:space="0" w:color="auto"/>
        <w:bottom w:val="none" w:sz="0" w:space="0" w:color="auto"/>
        <w:right w:val="none" w:sz="0" w:space="0" w:color="auto"/>
      </w:divBdr>
    </w:div>
    <w:div w:id="1729255723">
      <w:bodyDiv w:val="1"/>
      <w:marLeft w:val="0"/>
      <w:marRight w:val="0"/>
      <w:marTop w:val="0"/>
      <w:marBottom w:val="0"/>
      <w:divBdr>
        <w:top w:val="none" w:sz="0" w:space="0" w:color="auto"/>
        <w:left w:val="none" w:sz="0" w:space="0" w:color="auto"/>
        <w:bottom w:val="none" w:sz="0" w:space="0" w:color="auto"/>
        <w:right w:val="none" w:sz="0" w:space="0" w:color="auto"/>
      </w:divBdr>
    </w:div>
    <w:div w:id="1731149534">
      <w:bodyDiv w:val="1"/>
      <w:marLeft w:val="0"/>
      <w:marRight w:val="0"/>
      <w:marTop w:val="0"/>
      <w:marBottom w:val="0"/>
      <w:divBdr>
        <w:top w:val="none" w:sz="0" w:space="0" w:color="auto"/>
        <w:left w:val="none" w:sz="0" w:space="0" w:color="auto"/>
        <w:bottom w:val="none" w:sz="0" w:space="0" w:color="auto"/>
        <w:right w:val="none" w:sz="0" w:space="0" w:color="auto"/>
      </w:divBdr>
    </w:div>
    <w:div w:id="1733120663">
      <w:bodyDiv w:val="1"/>
      <w:marLeft w:val="0"/>
      <w:marRight w:val="0"/>
      <w:marTop w:val="0"/>
      <w:marBottom w:val="0"/>
      <w:divBdr>
        <w:top w:val="none" w:sz="0" w:space="0" w:color="auto"/>
        <w:left w:val="none" w:sz="0" w:space="0" w:color="auto"/>
        <w:bottom w:val="none" w:sz="0" w:space="0" w:color="auto"/>
        <w:right w:val="none" w:sz="0" w:space="0" w:color="auto"/>
      </w:divBdr>
    </w:div>
    <w:div w:id="1739941977">
      <w:bodyDiv w:val="1"/>
      <w:marLeft w:val="0"/>
      <w:marRight w:val="0"/>
      <w:marTop w:val="0"/>
      <w:marBottom w:val="0"/>
      <w:divBdr>
        <w:top w:val="none" w:sz="0" w:space="0" w:color="auto"/>
        <w:left w:val="none" w:sz="0" w:space="0" w:color="auto"/>
        <w:bottom w:val="none" w:sz="0" w:space="0" w:color="auto"/>
        <w:right w:val="none" w:sz="0" w:space="0" w:color="auto"/>
      </w:divBdr>
    </w:div>
    <w:div w:id="1749570462">
      <w:bodyDiv w:val="1"/>
      <w:marLeft w:val="0"/>
      <w:marRight w:val="0"/>
      <w:marTop w:val="0"/>
      <w:marBottom w:val="0"/>
      <w:divBdr>
        <w:top w:val="none" w:sz="0" w:space="0" w:color="auto"/>
        <w:left w:val="none" w:sz="0" w:space="0" w:color="auto"/>
        <w:bottom w:val="none" w:sz="0" w:space="0" w:color="auto"/>
        <w:right w:val="none" w:sz="0" w:space="0" w:color="auto"/>
      </w:divBdr>
    </w:div>
    <w:div w:id="1761098031">
      <w:bodyDiv w:val="1"/>
      <w:marLeft w:val="0"/>
      <w:marRight w:val="0"/>
      <w:marTop w:val="0"/>
      <w:marBottom w:val="0"/>
      <w:divBdr>
        <w:top w:val="none" w:sz="0" w:space="0" w:color="auto"/>
        <w:left w:val="none" w:sz="0" w:space="0" w:color="auto"/>
        <w:bottom w:val="none" w:sz="0" w:space="0" w:color="auto"/>
        <w:right w:val="none" w:sz="0" w:space="0" w:color="auto"/>
      </w:divBdr>
    </w:div>
    <w:div w:id="1763992324">
      <w:bodyDiv w:val="1"/>
      <w:marLeft w:val="0"/>
      <w:marRight w:val="0"/>
      <w:marTop w:val="0"/>
      <w:marBottom w:val="0"/>
      <w:divBdr>
        <w:top w:val="none" w:sz="0" w:space="0" w:color="auto"/>
        <w:left w:val="none" w:sz="0" w:space="0" w:color="auto"/>
        <w:bottom w:val="none" w:sz="0" w:space="0" w:color="auto"/>
        <w:right w:val="none" w:sz="0" w:space="0" w:color="auto"/>
      </w:divBdr>
    </w:div>
    <w:div w:id="1767387521">
      <w:bodyDiv w:val="1"/>
      <w:marLeft w:val="0"/>
      <w:marRight w:val="0"/>
      <w:marTop w:val="0"/>
      <w:marBottom w:val="0"/>
      <w:divBdr>
        <w:top w:val="none" w:sz="0" w:space="0" w:color="auto"/>
        <w:left w:val="none" w:sz="0" w:space="0" w:color="auto"/>
        <w:bottom w:val="none" w:sz="0" w:space="0" w:color="auto"/>
        <w:right w:val="none" w:sz="0" w:space="0" w:color="auto"/>
      </w:divBdr>
    </w:div>
    <w:div w:id="1772893718">
      <w:bodyDiv w:val="1"/>
      <w:marLeft w:val="0"/>
      <w:marRight w:val="0"/>
      <w:marTop w:val="0"/>
      <w:marBottom w:val="0"/>
      <w:divBdr>
        <w:top w:val="none" w:sz="0" w:space="0" w:color="auto"/>
        <w:left w:val="none" w:sz="0" w:space="0" w:color="auto"/>
        <w:bottom w:val="none" w:sz="0" w:space="0" w:color="auto"/>
        <w:right w:val="none" w:sz="0" w:space="0" w:color="auto"/>
      </w:divBdr>
    </w:div>
    <w:div w:id="1774127379">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783836067">
      <w:bodyDiv w:val="1"/>
      <w:marLeft w:val="0"/>
      <w:marRight w:val="0"/>
      <w:marTop w:val="0"/>
      <w:marBottom w:val="0"/>
      <w:divBdr>
        <w:top w:val="none" w:sz="0" w:space="0" w:color="auto"/>
        <w:left w:val="none" w:sz="0" w:space="0" w:color="auto"/>
        <w:bottom w:val="none" w:sz="0" w:space="0" w:color="auto"/>
        <w:right w:val="none" w:sz="0" w:space="0" w:color="auto"/>
      </w:divBdr>
    </w:div>
    <w:div w:id="1784184674">
      <w:bodyDiv w:val="1"/>
      <w:marLeft w:val="0"/>
      <w:marRight w:val="0"/>
      <w:marTop w:val="0"/>
      <w:marBottom w:val="0"/>
      <w:divBdr>
        <w:top w:val="none" w:sz="0" w:space="0" w:color="auto"/>
        <w:left w:val="none" w:sz="0" w:space="0" w:color="auto"/>
        <w:bottom w:val="none" w:sz="0" w:space="0" w:color="auto"/>
        <w:right w:val="none" w:sz="0" w:space="0" w:color="auto"/>
      </w:divBdr>
    </w:div>
    <w:div w:id="1785999349">
      <w:bodyDiv w:val="1"/>
      <w:marLeft w:val="0"/>
      <w:marRight w:val="0"/>
      <w:marTop w:val="0"/>
      <w:marBottom w:val="0"/>
      <w:divBdr>
        <w:top w:val="none" w:sz="0" w:space="0" w:color="auto"/>
        <w:left w:val="none" w:sz="0" w:space="0" w:color="auto"/>
        <w:bottom w:val="none" w:sz="0" w:space="0" w:color="auto"/>
        <w:right w:val="none" w:sz="0" w:space="0" w:color="auto"/>
      </w:divBdr>
    </w:div>
    <w:div w:id="1794253934">
      <w:bodyDiv w:val="1"/>
      <w:marLeft w:val="0"/>
      <w:marRight w:val="0"/>
      <w:marTop w:val="0"/>
      <w:marBottom w:val="0"/>
      <w:divBdr>
        <w:top w:val="none" w:sz="0" w:space="0" w:color="auto"/>
        <w:left w:val="none" w:sz="0" w:space="0" w:color="auto"/>
        <w:bottom w:val="none" w:sz="0" w:space="0" w:color="auto"/>
        <w:right w:val="none" w:sz="0" w:space="0" w:color="auto"/>
      </w:divBdr>
    </w:div>
    <w:div w:id="1796368469">
      <w:bodyDiv w:val="1"/>
      <w:marLeft w:val="0"/>
      <w:marRight w:val="0"/>
      <w:marTop w:val="0"/>
      <w:marBottom w:val="0"/>
      <w:divBdr>
        <w:top w:val="none" w:sz="0" w:space="0" w:color="auto"/>
        <w:left w:val="none" w:sz="0" w:space="0" w:color="auto"/>
        <w:bottom w:val="none" w:sz="0" w:space="0" w:color="auto"/>
        <w:right w:val="none" w:sz="0" w:space="0" w:color="auto"/>
      </w:divBdr>
    </w:div>
    <w:div w:id="1807504065">
      <w:bodyDiv w:val="1"/>
      <w:marLeft w:val="0"/>
      <w:marRight w:val="0"/>
      <w:marTop w:val="0"/>
      <w:marBottom w:val="0"/>
      <w:divBdr>
        <w:top w:val="none" w:sz="0" w:space="0" w:color="auto"/>
        <w:left w:val="none" w:sz="0" w:space="0" w:color="auto"/>
        <w:bottom w:val="none" w:sz="0" w:space="0" w:color="auto"/>
        <w:right w:val="none" w:sz="0" w:space="0" w:color="auto"/>
      </w:divBdr>
    </w:div>
    <w:div w:id="1807620998">
      <w:bodyDiv w:val="1"/>
      <w:marLeft w:val="0"/>
      <w:marRight w:val="0"/>
      <w:marTop w:val="0"/>
      <w:marBottom w:val="0"/>
      <w:divBdr>
        <w:top w:val="none" w:sz="0" w:space="0" w:color="auto"/>
        <w:left w:val="none" w:sz="0" w:space="0" w:color="auto"/>
        <w:bottom w:val="none" w:sz="0" w:space="0" w:color="auto"/>
        <w:right w:val="none" w:sz="0" w:space="0" w:color="auto"/>
      </w:divBdr>
    </w:div>
    <w:div w:id="1808470770">
      <w:bodyDiv w:val="1"/>
      <w:marLeft w:val="0"/>
      <w:marRight w:val="0"/>
      <w:marTop w:val="0"/>
      <w:marBottom w:val="0"/>
      <w:divBdr>
        <w:top w:val="none" w:sz="0" w:space="0" w:color="auto"/>
        <w:left w:val="none" w:sz="0" w:space="0" w:color="auto"/>
        <w:bottom w:val="none" w:sz="0" w:space="0" w:color="auto"/>
        <w:right w:val="none" w:sz="0" w:space="0" w:color="auto"/>
      </w:divBdr>
    </w:div>
    <w:div w:id="1833138957">
      <w:bodyDiv w:val="1"/>
      <w:marLeft w:val="0"/>
      <w:marRight w:val="0"/>
      <w:marTop w:val="0"/>
      <w:marBottom w:val="0"/>
      <w:divBdr>
        <w:top w:val="none" w:sz="0" w:space="0" w:color="auto"/>
        <w:left w:val="none" w:sz="0" w:space="0" w:color="auto"/>
        <w:bottom w:val="none" w:sz="0" w:space="0" w:color="auto"/>
        <w:right w:val="none" w:sz="0" w:space="0" w:color="auto"/>
      </w:divBdr>
    </w:div>
    <w:div w:id="1837761671">
      <w:bodyDiv w:val="1"/>
      <w:marLeft w:val="0"/>
      <w:marRight w:val="0"/>
      <w:marTop w:val="0"/>
      <w:marBottom w:val="0"/>
      <w:divBdr>
        <w:top w:val="none" w:sz="0" w:space="0" w:color="auto"/>
        <w:left w:val="none" w:sz="0" w:space="0" w:color="auto"/>
        <w:bottom w:val="none" w:sz="0" w:space="0" w:color="auto"/>
        <w:right w:val="none" w:sz="0" w:space="0" w:color="auto"/>
      </w:divBdr>
    </w:div>
    <w:div w:id="1840660703">
      <w:bodyDiv w:val="1"/>
      <w:marLeft w:val="0"/>
      <w:marRight w:val="0"/>
      <w:marTop w:val="0"/>
      <w:marBottom w:val="0"/>
      <w:divBdr>
        <w:top w:val="none" w:sz="0" w:space="0" w:color="auto"/>
        <w:left w:val="none" w:sz="0" w:space="0" w:color="auto"/>
        <w:bottom w:val="none" w:sz="0" w:space="0" w:color="auto"/>
        <w:right w:val="none" w:sz="0" w:space="0" w:color="auto"/>
      </w:divBdr>
    </w:div>
    <w:div w:id="1849053628">
      <w:bodyDiv w:val="1"/>
      <w:marLeft w:val="0"/>
      <w:marRight w:val="0"/>
      <w:marTop w:val="0"/>
      <w:marBottom w:val="0"/>
      <w:divBdr>
        <w:top w:val="none" w:sz="0" w:space="0" w:color="auto"/>
        <w:left w:val="none" w:sz="0" w:space="0" w:color="auto"/>
        <w:bottom w:val="none" w:sz="0" w:space="0" w:color="auto"/>
        <w:right w:val="none" w:sz="0" w:space="0" w:color="auto"/>
      </w:divBdr>
    </w:div>
    <w:div w:id="1854221921">
      <w:bodyDiv w:val="1"/>
      <w:marLeft w:val="0"/>
      <w:marRight w:val="0"/>
      <w:marTop w:val="0"/>
      <w:marBottom w:val="0"/>
      <w:divBdr>
        <w:top w:val="none" w:sz="0" w:space="0" w:color="auto"/>
        <w:left w:val="none" w:sz="0" w:space="0" w:color="auto"/>
        <w:bottom w:val="none" w:sz="0" w:space="0" w:color="auto"/>
        <w:right w:val="none" w:sz="0" w:space="0" w:color="auto"/>
      </w:divBdr>
    </w:div>
    <w:div w:id="1861358085">
      <w:bodyDiv w:val="1"/>
      <w:marLeft w:val="0"/>
      <w:marRight w:val="0"/>
      <w:marTop w:val="0"/>
      <w:marBottom w:val="0"/>
      <w:divBdr>
        <w:top w:val="none" w:sz="0" w:space="0" w:color="auto"/>
        <w:left w:val="none" w:sz="0" w:space="0" w:color="auto"/>
        <w:bottom w:val="none" w:sz="0" w:space="0" w:color="auto"/>
        <w:right w:val="none" w:sz="0" w:space="0" w:color="auto"/>
      </w:divBdr>
    </w:div>
    <w:div w:id="1862352430">
      <w:bodyDiv w:val="1"/>
      <w:marLeft w:val="0"/>
      <w:marRight w:val="0"/>
      <w:marTop w:val="0"/>
      <w:marBottom w:val="0"/>
      <w:divBdr>
        <w:top w:val="none" w:sz="0" w:space="0" w:color="auto"/>
        <w:left w:val="none" w:sz="0" w:space="0" w:color="auto"/>
        <w:bottom w:val="none" w:sz="0" w:space="0" w:color="auto"/>
        <w:right w:val="none" w:sz="0" w:space="0" w:color="auto"/>
      </w:divBdr>
    </w:div>
    <w:div w:id="1866795660">
      <w:bodyDiv w:val="1"/>
      <w:marLeft w:val="0"/>
      <w:marRight w:val="0"/>
      <w:marTop w:val="0"/>
      <w:marBottom w:val="0"/>
      <w:divBdr>
        <w:top w:val="none" w:sz="0" w:space="0" w:color="auto"/>
        <w:left w:val="none" w:sz="0" w:space="0" w:color="auto"/>
        <w:bottom w:val="none" w:sz="0" w:space="0" w:color="auto"/>
        <w:right w:val="none" w:sz="0" w:space="0" w:color="auto"/>
      </w:divBdr>
    </w:div>
    <w:div w:id="1867938504">
      <w:bodyDiv w:val="1"/>
      <w:marLeft w:val="0"/>
      <w:marRight w:val="0"/>
      <w:marTop w:val="0"/>
      <w:marBottom w:val="0"/>
      <w:divBdr>
        <w:top w:val="none" w:sz="0" w:space="0" w:color="auto"/>
        <w:left w:val="none" w:sz="0" w:space="0" w:color="auto"/>
        <w:bottom w:val="none" w:sz="0" w:space="0" w:color="auto"/>
        <w:right w:val="none" w:sz="0" w:space="0" w:color="auto"/>
      </w:divBdr>
    </w:div>
    <w:div w:id="1871406498">
      <w:bodyDiv w:val="1"/>
      <w:marLeft w:val="0"/>
      <w:marRight w:val="0"/>
      <w:marTop w:val="0"/>
      <w:marBottom w:val="0"/>
      <w:divBdr>
        <w:top w:val="none" w:sz="0" w:space="0" w:color="auto"/>
        <w:left w:val="none" w:sz="0" w:space="0" w:color="auto"/>
        <w:bottom w:val="none" w:sz="0" w:space="0" w:color="auto"/>
        <w:right w:val="none" w:sz="0" w:space="0" w:color="auto"/>
      </w:divBdr>
    </w:div>
    <w:div w:id="1879773896">
      <w:bodyDiv w:val="1"/>
      <w:marLeft w:val="0"/>
      <w:marRight w:val="0"/>
      <w:marTop w:val="0"/>
      <w:marBottom w:val="0"/>
      <w:divBdr>
        <w:top w:val="none" w:sz="0" w:space="0" w:color="auto"/>
        <w:left w:val="none" w:sz="0" w:space="0" w:color="auto"/>
        <w:bottom w:val="none" w:sz="0" w:space="0" w:color="auto"/>
        <w:right w:val="none" w:sz="0" w:space="0" w:color="auto"/>
      </w:divBdr>
    </w:div>
    <w:div w:id="1879780115">
      <w:bodyDiv w:val="1"/>
      <w:marLeft w:val="0"/>
      <w:marRight w:val="0"/>
      <w:marTop w:val="0"/>
      <w:marBottom w:val="0"/>
      <w:divBdr>
        <w:top w:val="none" w:sz="0" w:space="0" w:color="auto"/>
        <w:left w:val="none" w:sz="0" w:space="0" w:color="auto"/>
        <w:bottom w:val="none" w:sz="0" w:space="0" w:color="auto"/>
        <w:right w:val="none" w:sz="0" w:space="0" w:color="auto"/>
      </w:divBdr>
    </w:div>
    <w:div w:id="1879974546">
      <w:bodyDiv w:val="1"/>
      <w:marLeft w:val="0"/>
      <w:marRight w:val="0"/>
      <w:marTop w:val="0"/>
      <w:marBottom w:val="0"/>
      <w:divBdr>
        <w:top w:val="none" w:sz="0" w:space="0" w:color="auto"/>
        <w:left w:val="none" w:sz="0" w:space="0" w:color="auto"/>
        <w:bottom w:val="none" w:sz="0" w:space="0" w:color="auto"/>
        <w:right w:val="none" w:sz="0" w:space="0" w:color="auto"/>
      </w:divBdr>
    </w:div>
    <w:div w:id="1880235881">
      <w:bodyDiv w:val="1"/>
      <w:marLeft w:val="0"/>
      <w:marRight w:val="0"/>
      <w:marTop w:val="0"/>
      <w:marBottom w:val="0"/>
      <w:divBdr>
        <w:top w:val="none" w:sz="0" w:space="0" w:color="auto"/>
        <w:left w:val="none" w:sz="0" w:space="0" w:color="auto"/>
        <w:bottom w:val="none" w:sz="0" w:space="0" w:color="auto"/>
        <w:right w:val="none" w:sz="0" w:space="0" w:color="auto"/>
      </w:divBdr>
    </w:div>
    <w:div w:id="1887722113">
      <w:bodyDiv w:val="1"/>
      <w:marLeft w:val="0"/>
      <w:marRight w:val="0"/>
      <w:marTop w:val="0"/>
      <w:marBottom w:val="0"/>
      <w:divBdr>
        <w:top w:val="none" w:sz="0" w:space="0" w:color="auto"/>
        <w:left w:val="none" w:sz="0" w:space="0" w:color="auto"/>
        <w:bottom w:val="none" w:sz="0" w:space="0" w:color="auto"/>
        <w:right w:val="none" w:sz="0" w:space="0" w:color="auto"/>
      </w:divBdr>
    </w:div>
    <w:div w:id="1894849348">
      <w:bodyDiv w:val="1"/>
      <w:marLeft w:val="0"/>
      <w:marRight w:val="0"/>
      <w:marTop w:val="0"/>
      <w:marBottom w:val="0"/>
      <w:divBdr>
        <w:top w:val="none" w:sz="0" w:space="0" w:color="auto"/>
        <w:left w:val="none" w:sz="0" w:space="0" w:color="auto"/>
        <w:bottom w:val="none" w:sz="0" w:space="0" w:color="auto"/>
        <w:right w:val="none" w:sz="0" w:space="0" w:color="auto"/>
      </w:divBdr>
    </w:div>
    <w:div w:id="1899396390">
      <w:bodyDiv w:val="1"/>
      <w:marLeft w:val="0"/>
      <w:marRight w:val="0"/>
      <w:marTop w:val="0"/>
      <w:marBottom w:val="0"/>
      <w:divBdr>
        <w:top w:val="none" w:sz="0" w:space="0" w:color="auto"/>
        <w:left w:val="none" w:sz="0" w:space="0" w:color="auto"/>
        <w:bottom w:val="none" w:sz="0" w:space="0" w:color="auto"/>
        <w:right w:val="none" w:sz="0" w:space="0" w:color="auto"/>
      </w:divBdr>
    </w:div>
    <w:div w:id="1914195678">
      <w:bodyDiv w:val="1"/>
      <w:marLeft w:val="0"/>
      <w:marRight w:val="0"/>
      <w:marTop w:val="0"/>
      <w:marBottom w:val="0"/>
      <w:divBdr>
        <w:top w:val="none" w:sz="0" w:space="0" w:color="auto"/>
        <w:left w:val="none" w:sz="0" w:space="0" w:color="auto"/>
        <w:bottom w:val="none" w:sz="0" w:space="0" w:color="auto"/>
        <w:right w:val="none" w:sz="0" w:space="0" w:color="auto"/>
      </w:divBdr>
    </w:div>
    <w:div w:id="1917595222">
      <w:bodyDiv w:val="1"/>
      <w:marLeft w:val="0"/>
      <w:marRight w:val="0"/>
      <w:marTop w:val="0"/>
      <w:marBottom w:val="0"/>
      <w:divBdr>
        <w:top w:val="none" w:sz="0" w:space="0" w:color="auto"/>
        <w:left w:val="none" w:sz="0" w:space="0" w:color="auto"/>
        <w:bottom w:val="none" w:sz="0" w:space="0" w:color="auto"/>
        <w:right w:val="none" w:sz="0" w:space="0" w:color="auto"/>
      </w:divBdr>
    </w:div>
    <w:div w:id="1923563642">
      <w:bodyDiv w:val="1"/>
      <w:marLeft w:val="0"/>
      <w:marRight w:val="0"/>
      <w:marTop w:val="0"/>
      <w:marBottom w:val="0"/>
      <w:divBdr>
        <w:top w:val="none" w:sz="0" w:space="0" w:color="auto"/>
        <w:left w:val="none" w:sz="0" w:space="0" w:color="auto"/>
        <w:bottom w:val="none" w:sz="0" w:space="0" w:color="auto"/>
        <w:right w:val="none" w:sz="0" w:space="0" w:color="auto"/>
      </w:divBdr>
    </w:div>
    <w:div w:id="1923755474">
      <w:bodyDiv w:val="1"/>
      <w:marLeft w:val="0"/>
      <w:marRight w:val="0"/>
      <w:marTop w:val="0"/>
      <w:marBottom w:val="0"/>
      <w:divBdr>
        <w:top w:val="none" w:sz="0" w:space="0" w:color="auto"/>
        <w:left w:val="none" w:sz="0" w:space="0" w:color="auto"/>
        <w:bottom w:val="none" w:sz="0" w:space="0" w:color="auto"/>
        <w:right w:val="none" w:sz="0" w:space="0" w:color="auto"/>
      </w:divBdr>
    </w:div>
    <w:div w:id="1926066400">
      <w:bodyDiv w:val="1"/>
      <w:marLeft w:val="0"/>
      <w:marRight w:val="0"/>
      <w:marTop w:val="0"/>
      <w:marBottom w:val="0"/>
      <w:divBdr>
        <w:top w:val="none" w:sz="0" w:space="0" w:color="auto"/>
        <w:left w:val="none" w:sz="0" w:space="0" w:color="auto"/>
        <w:bottom w:val="none" w:sz="0" w:space="0" w:color="auto"/>
        <w:right w:val="none" w:sz="0" w:space="0" w:color="auto"/>
      </w:divBdr>
    </w:div>
    <w:div w:id="1927037724">
      <w:bodyDiv w:val="1"/>
      <w:marLeft w:val="0"/>
      <w:marRight w:val="0"/>
      <w:marTop w:val="0"/>
      <w:marBottom w:val="0"/>
      <w:divBdr>
        <w:top w:val="none" w:sz="0" w:space="0" w:color="auto"/>
        <w:left w:val="none" w:sz="0" w:space="0" w:color="auto"/>
        <w:bottom w:val="none" w:sz="0" w:space="0" w:color="auto"/>
        <w:right w:val="none" w:sz="0" w:space="0" w:color="auto"/>
      </w:divBdr>
    </w:div>
    <w:div w:id="1929579135">
      <w:bodyDiv w:val="1"/>
      <w:marLeft w:val="0"/>
      <w:marRight w:val="0"/>
      <w:marTop w:val="0"/>
      <w:marBottom w:val="0"/>
      <w:divBdr>
        <w:top w:val="none" w:sz="0" w:space="0" w:color="auto"/>
        <w:left w:val="none" w:sz="0" w:space="0" w:color="auto"/>
        <w:bottom w:val="none" w:sz="0" w:space="0" w:color="auto"/>
        <w:right w:val="none" w:sz="0" w:space="0" w:color="auto"/>
      </w:divBdr>
    </w:div>
    <w:div w:id="1930238351">
      <w:bodyDiv w:val="1"/>
      <w:marLeft w:val="0"/>
      <w:marRight w:val="0"/>
      <w:marTop w:val="0"/>
      <w:marBottom w:val="0"/>
      <w:divBdr>
        <w:top w:val="none" w:sz="0" w:space="0" w:color="auto"/>
        <w:left w:val="none" w:sz="0" w:space="0" w:color="auto"/>
        <w:bottom w:val="none" w:sz="0" w:space="0" w:color="auto"/>
        <w:right w:val="none" w:sz="0" w:space="0" w:color="auto"/>
      </w:divBdr>
    </w:div>
    <w:div w:id="1931817147">
      <w:bodyDiv w:val="1"/>
      <w:marLeft w:val="0"/>
      <w:marRight w:val="0"/>
      <w:marTop w:val="0"/>
      <w:marBottom w:val="0"/>
      <w:divBdr>
        <w:top w:val="none" w:sz="0" w:space="0" w:color="auto"/>
        <w:left w:val="none" w:sz="0" w:space="0" w:color="auto"/>
        <w:bottom w:val="none" w:sz="0" w:space="0" w:color="auto"/>
        <w:right w:val="none" w:sz="0" w:space="0" w:color="auto"/>
      </w:divBdr>
    </w:div>
    <w:div w:id="1938058168">
      <w:bodyDiv w:val="1"/>
      <w:marLeft w:val="0"/>
      <w:marRight w:val="0"/>
      <w:marTop w:val="0"/>
      <w:marBottom w:val="0"/>
      <w:divBdr>
        <w:top w:val="none" w:sz="0" w:space="0" w:color="auto"/>
        <w:left w:val="none" w:sz="0" w:space="0" w:color="auto"/>
        <w:bottom w:val="none" w:sz="0" w:space="0" w:color="auto"/>
        <w:right w:val="none" w:sz="0" w:space="0" w:color="auto"/>
      </w:divBdr>
    </w:div>
    <w:div w:id="1939486835">
      <w:bodyDiv w:val="1"/>
      <w:marLeft w:val="0"/>
      <w:marRight w:val="0"/>
      <w:marTop w:val="0"/>
      <w:marBottom w:val="0"/>
      <w:divBdr>
        <w:top w:val="none" w:sz="0" w:space="0" w:color="auto"/>
        <w:left w:val="none" w:sz="0" w:space="0" w:color="auto"/>
        <w:bottom w:val="none" w:sz="0" w:space="0" w:color="auto"/>
        <w:right w:val="none" w:sz="0" w:space="0" w:color="auto"/>
      </w:divBdr>
    </w:div>
    <w:div w:id="1940329799">
      <w:bodyDiv w:val="1"/>
      <w:marLeft w:val="0"/>
      <w:marRight w:val="0"/>
      <w:marTop w:val="0"/>
      <w:marBottom w:val="0"/>
      <w:divBdr>
        <w:top w:val="none" w:sz="0" w:space="0" w:color="auto"/>
        <w:left w:val="none" w:sz="0" w:space="0" w:color="auto"/>
        <w:bottom w:val="none" w:sz="0" w:space="0" w:color="auto"/>
        <w:right w:val="none" w:sz="0" w:space="0" w:color="auto"/>
      </w:divBdr>
    </w:div>
    <w:div w:id="1942107801">
      <w:bodyDiv w:val="1"/>
      <w:marLeft w:val="0"/>
      <w:marRight w:val="0"/>
      <w:marTop w:val="0"/>
      <w:marBottom w:val="0"/>
      <w:divBdr>
        <w:top w:val="none" w:sz="0" w:space="0" w:color="auto"/>
        <w:left w:val="none" w:sz="0" w:space="0" w:color="auto"/>
        <w:bottom w:val="none" w:sz="0" w:space="0" w:color="auto"/>
        <w:right w:val="none" w:sz="0" w:space="0" w:color="auto"/>
      </w:divBdr>
    </w:div>
    <w:div w:id="1954093566">
      <w:bodyDiv w:val="1"/>
      <w:marLeft w:val="0"/>
      <w:marRight w:val="0"/>
      <w:marTop w:val="0"/>
      <w:marBottom w:val="0"/>
      <w:divBdr>
        <w:top w:val="none" w:sz="0" w:space="0" w:color="auto"/>
        <w:left w:val="none" w:sz="0" w:space="0" w:color="auto"/>
        <w:bottom w:val="none" w:sz="0" w:space="0" w:color="auto"/>
        <w:right w:val="none" w:sz="0" w:space="0" w:color="auto"/>
      </w:divBdr>
    </w:div>
    <w:div w:id="1958487225">
      <w:bodyDiv w:val="1"/>
      <w:marLeft w:val="0"/>
      <w:marRight w:val="0"/>
      <w:marTop w:val="0"/>
      <w:marBottom w:val="0"/>
      <w:divBdr>
        <w:top w:val="none" w:sz="0" w:space="0" w:color="auto"/>
        <w:left w:val="none" w:sz="0" w:space="0" w:color="auto"/>
        <w:bottom w:val="none" w:sz="0" w:space="0" w:color="auto"/>
        <w:right w:val="none" w:sz="0" w:space="0" w:color="auto"/>
      </w:divBdr>
    </w:div>
    <w:div w:id="1959947164">
      <w:bodyDiv w:val="1"/>
      <w:marLeft w:val="0"/>
      <w:marRight w:val="0"/>
      <w:marTop w:val="0"/>
      <w:marBottom w:val="0"/>
      <w:divBdr>
        <w:top w:val="none" w:sz="0" w:space="0" w:color="auto"/>
        <w:left w:val="none" w:sz="0" w:space="0" w:color="auto"/>
        <w:bottom w:val="none" w:sz="0" w:space="0" w:color="auto"/>
        <w:right w:val="none" w:sz="0" w:space="0" w:color="auto"/>
      </w:divBdr>
    </w:div>
    <w:div w:id="1961299448">
      <w:bodyDiv w:val="1"/>
      <w:marLeft w:val="0"/>
      <w:marRight w:val="0"/>
      <w:marTop w:val="0"/>
      <w:marBottom w:val="0"/>
      <w:divBdr>
        <w:top w:val="none" w:sz="0" w:space="0" w:color="auto"/>
        <w:left w:val="none" w:sz="0" w:space="0" w:color="auto"/>
        <w:bottom w:val="none" w:sz="0" w:space="0" w:color="auto"/>
        <w:right w:val="none" w:sz="0" w:space="0" w:color="auto"/>
      </w:divBdr>
    </w:div>
    <w:div w:id="1961568888">
      <w:bodyDiv w:val="1"/>
      <w:marLeft w:val="0"/>
      <w:marRight w:val="0"/>
      <w:marTop w:val="0"/>
      <w:marBottom w:val="0"/>
      <w:divBdr>
        <w:top w:val="none" w:sz="0" w:space="0" w:color="auto"/>
        <w:left w:val="none" w:sz="0" w:space="0" w:color="auto"/>
        <w:bottom w:val="none" w:sz="0" w:space="0" w:color="auto"/>
        <w:right w:val="none" w:sz="0" w:space="0" w:color="auto"/>
      </w:divBdr>
    </w:div>
    <w:div w:id="1962226879">
      <w:bodyDiv w:val="1"/>
      <w:marLeft w:val="0"/>
      <w:marRight w:val="0"/>
      <w:marTop w:val="0"/>
      <w:marBottom w:val="0"/>
      <w:divBdr>
        <w:top w:val="none" w:sz="0" w:space="0" w:color="auto"/>
        <w:left w:val="none" w:sz="0" w:space="0" w:color="auto"/>
        <w:bottom w:val="none" w:sz="0" w:space="0" w:color="auto"/>
        <w:right w:val="none" w:sz="0" w:space="0" w:color="auto"/>
      </w:divBdr>
    </w:div>
    <w:div w:id="1964189963">
      <w:bodyDiv w:val="1"/>
      <w:marLeft w:val="0"/>
      <w:marRight w:val="0"/>
      <w:marTop w:val="0"/>
      <w:marBottom w:val="0"/>
      <w:divBdr>
        <w:top w:val="none" w:sz="0" w:space="0" w:color="auto"/>
        <w:left w:val="none" w:sz="0" w:space="0" w:color="auto"/>
        <w:bottom w:val="none" w:sz="0" w:space="0" w:color="auto"/>
        <w:right w:val="none" w:sz="0" w:space="0" w:color="auto"/>
      </w:divBdr>
    </w:div>
    <w:div w:id="1967806676">
      <w:bodyDiv w:val="1"/>
      <w:marLeft w:val="0"/>
      <w:marRight w:val="0"/>
      <w:marTop w:val="0"/>
      <w:marBottom w:val="0"/>
      <w:divBdr>
        <w:top w:val="none" w:sz="0" w:space="0" w:color="auto"/>
        <w:left w:val="none" w:sz="0" w:space="0" w:color="auto"/>
        <w:bottom w:val="none" w:sz="0" w:space="0" w:color="auto"/>
        <w:right w:val="none" w:sz="0" w:space="0" w:color="auto"/>
      </w:divBdr>
    </w:div>
    <w:div w:id="1969428185">
      <w:bodyDiv w:val="1"/>
      <w:marLeft w:val="0"/>
      <w:marRight w:val="0"/>
      <w:marTop w:val="0"/>
      <w:marBottom w:val="0"/>
      <w:divBdr>
        <w:top w:val="none" w:sz="0" w:space="0" w:color="auto"/>
        <w:left w:val="none" w:sz="0" w:space="0" w:color="auto"/>
        <w:bottom w:val="none" w:sz="0" w:space="0" w:color="auto"/>
        <w:right w:val="none" w:sz="0" w:space="0" w:color="auto"/>
      </w:divBdr>
    </w:div>
    <w:div w:id="1969819636">
      <w:bodyDiv w:val="1"/>
      <w:marLeft w:val="0"/>
      <w:marRight w:val="0"/>
      <w:marTop w:val="0"/>
      <w:marBottom w:val="0"/>
      <w:divBdr>
        <w:top w:val="none" w:sz="0" w:space="0" w:color="auto"/>
        <w:left w:val="none" w:sz="0" w:space="0" w:color="auto"/>
        <w:bottom w:val="none" w:sz="0" w:space="0" w:color="auto"/>
        <w:right w:val="none" w:sz="0" w:space="0" w:color="auto"/>
      </w:divBdr>
    </w:div>
    <w:div w:id="1972176291">
      <w:bodyDiv w:val="1"/>
      <w:marLeft w:val="0"/>
      <w:marRight w:val="0"/>
      <w:marTop w:val="0"/>
      <w:marBottom w:val="0"/>
      <w:divBdr>
        <w:top w:val="none" w:sz="0" w:space="0" w:color="auto"/>
        <w:left w:val="none" w:sz="0" w:space="0" w:color="auto"/>
        <w:bottom w:val="none" w:sz="0" w:space="0" w:color="auto"/>
        <w:right w:val="none" w:sz="0" w:space="0" w:color="auto"/>
      </w:divBdr>
    </w:div>
    <w:div w:id="1975717332">
      <w:bodyDiv w:val="1"/>
      <w:marLeft w:val="0"/>
      <w:marRight w:val="0"/>
      <w:marTop w:val="0"/>
      <w:marBottom w:val="0"/>
      <w:divBdr>
        <w:top w:val="none" w:sz="0" w:space="0" w:color="auto"/>
        <w:left w:val="none" w:sz="0" w:space="0" w:color="auto"/>
        <w:bottom w:val="none" w:sz="0" w:space="0" w:color="auto"/>
        <w:right w:val="none" w:sz="0" w:space="0" w:color="auto"/>
      </w:divBdr>
    </w:div>
    <w:div w:id="1977222327">
      <w:bodyDiv w:val="1"/>
      <w:marLeft w:val="0"/>
      <w:marRight w:val="0"/>
      <w:marTop w:val="0"/>
      <w:marBottom w:val="0"/>
      <w:divBdr>
        <w:top w:val="none" w:sz="0" w:space="0" w:color="auto"/>
        <w:left w:val="none" w:sz="0" w:space="0" w:color="auto"/>
        <w:bottom w:val="none" w:sz="0" w:space="0" w:color="auto"/>
        <w:right w:val="none" w:sz="0" w:space="0" w:color="auto"/>
      </w:divBdr>
    </w:div>
    <w:div w:id="1984658887">
      <w:bodyDiv w:val="1"/>
      <w:marLeft w:val="0"/>
      <w:marRight w:val="0"/>
      <w:marTop w:val="0"/>
      <w:marBottom w:val="0"/>
      <w:divBdr>
        <w:top w:val="none" w:sz="0" w:space="0" w:color="auto"/>
        <w:left w:val="none" w:sz="0" w:space="0" w:color="auto"/>
        <w:bottom w:val="none" w:sz="0" w:space="0" w:color="auto"/>
        <w:right w:val="none" w:sz="0" w:space="0" w:color="auto"/>
      </w:divBdr>
    </w:div>
    <w:div w:id="1986397385">
      <w:bodyDiv w:val="1"/>
      <w:marLeft w:val="0"/>
      <w:marRight w:val="0"/>
      <w:marTop w:val="0"/>
      <w:marBottom w:val="0"/>
      <w:divBdr>
        <w:top w:val="none" w:sz="0" w:space="0" w:color="auto"/>
        <w:left w:val="none" w:sz="0" w:space="0" w:color="auto"/>
        <w:bottom w:val="none" w:sz="0" w:space="0" w:color="auto"/>
        <w:right w:val="none" w:sz="0" w:space="0" w:color="auto"/>
      </w:divBdr>
    </w:div>
    <w:div w:id="1990400059">
      <w:bodyDiv w:val="1"/>
      <w:marLeft w:val="0"/>
      <w:marRight w:val="0"/>
      <w:marTop w:val="0"/>
      <w:marBottom w:val="0"/>
      <w:divBdr>
        <w:top w:val="none" w:sz="0" w:space="0" w:color="auto"/>
        <w:left w:val="none" w:sz="0" w:space="0" w:color="auto"/>
        <w:bottom w:val="none" w:sz="0" w:space="0" w:color="auto"/>
        <w:right w:val="none" w:sz="0" w:space="0" w:color="auto"/>
      </w:divBdr>
    </w:div>
    <w:div w:id="1991443736">
      <w:bodyDiv w:val="1"/>
      <w:marLeft w:val="0"/>
      <w:marRight w:val="0"/>
      <w:marTop w:val="0"/>
      <w:marBottom w:val="0"/>
      <w:divBdr>
        <w:top w:val="none" w:sz="0" w:space="0" w:color="auto"/>
        <w:left w:val="none" w:sz="0" w:space="0" w:color="auto"/>
        <w:bottom w:val="none" w:sz="0" w:space="0" w:color="auto"/>
        <w:right w:val="none" w:sz="0" w:space="0" w:color="auto"/>
      </w:divBdr>
    </w:div>
    <w:div w:id="2000233336">
      <w:bodyDiv w:val="1"/>
      <w:marLeft w:val="0"/>
      <w:marRight w:val="0"/>
      <w:marTop w:val="0"/>
      <w:marBottom w:val="0"/>
      <w:divBdr>
        <w:top w:val="none" w:sz="0" w:space="0" w:color="auto"/>
        <w:left w:val="none" w:sz="0" w:space="0" w:color="auto"/>
        <w:bottom w:val="none" w:sz="0" w:space="0" w:color="auto"/>
        <w:right w:val="none" w:sz="0" w:space="0" w:color="auto"/>
      </w:divBdr>
    </w:div>
    <w:div w:id="2004579336">
      <w:bodyDiv w:val="1"/>
      <w:marLeft w:val="0"/>
      <w:marRight w:val="0"/>
      <w:marTop w:val="0"/>
      <w:marBottom w:val="0"/>
      <w:divBdr>
        <w:top w:val="none" w:sz="0" w:space="0" w:color="auto"/>
        <w:left w:val="none" w:sz="0" w:space="0" w:color="auto"/>
        <w:bottom w:val="none" w:sz="0" w:space="0" w:color="auto"/>
        <w:right w:val="none" w:sz="0" w:space="0" w:color="auto"/>
      </w:divBdr>
    </w:div>
    <w:div w:id="2008751237">
      <w:bodyDiv w:val="1"/>
      <w:marLeft w:val="0"/>
      <w:marRight w:val="0"/>
      <w:marTop w:val="0"/>
      <w:marBottom w:val="0"/>
      <w:divBdr>
        <w:top w:val="none" w:sz="0" w:space="0" w:color="auto"/>
        <w:left w:val="none" w:sz="0" w:space="0" w:color="auto"/>
        <w:bottom w:val="none" w:sz="0" w:space="0" w:color="auto"/>
        <w:right w:val="none" w:sz="0" w:space="0" w:color="auto"/>
      </w:divBdr>
    </w:div>
    <w:div w:id="2009940875">
      <w:bodyDiv w:val="1"/>
      <w:marLeft w:val="0"/>
      <w:marRight w:val="0"/>
      <w:marTop w:val="0"/>
      <w:marBottom w:val="0"/>
      <w:divBdr>
        <w:top w:val="none" w:sz="0" w:space="0" w:color="auto"/>
        <w:left w:val="none" w:sz="0" w:space="0" w:color="auto"/>
        <w:bottom w:val="none" w:sz="0" w:space="0" w:color="auto"/>
        <w:right w:val="none" w:sz="0" w:space="0" w:color="auto"/>
      </w:divBdr>
    </w:div>
    <w:div w:id="2011252743">
      <w:bodyDiv w:val="1"/>
      <w:marLeft w:val="0"/>
      <w:marRight w:val="0"/>
      <w:marTop w:val="0"/>
      <w:marBottom w:val="0"/>
      <w:divBdr>
        <w:top w:val="none" w:sz="0" w:space="0" w:color="auto"/>
        <w:left w:val="none" w:sz="0" w:space="0" w:color="auto"/>
        <w:bottom w:val="none" w:sz="0" w:space="0" w:color="auto"/>
        <w:right w:val="none" w:sz="0" w:space="0" w:color="auto"/>
      </w:divBdr>
    </w:div>
    <w:div w:id="2013141495">
      <w:bodyDiv w:val="1"/>
      <w:marLeft w:val="0"/>
      <w:marRight w:val="0"/>
      <w:marTop w:val="0"/>
      <w:marBottom w:val="0"/>
      <w:divBdr>
        <w:top w:val="none" w:sz="0" w:space="0" w:color="auto"/>
        <w:left w:val="none" w:sz="0" w:space="0" w:color="auto"/>
        <w:bottom w:val="none" w:sz="0" w:space="0" w:color="auto"/>
        <w:right w:val="none" w:sz="0" w:space="0" w:color="auto"/>
      </w:divBdr>
    </w:div>
    <w:div w:id="2017686288">
      <w:bodyDiv w:val="1"/>
      <w:marLeft w:val="0"/>
      <w:marRight w:val="0"/>
      <w:marTop w:val="0"/>
      <w:marBottom w:val="0"/>
      <w:divBdr>
        <w:top w:val="none" w:sz="0" w:space="0" w:color="auto"/>
        <w:left w:val="none" w:sz="0" w:space="0" w:color="auto"/>
        <w:bottom w:val="none" w:sz="0" w:space="0" w:color="auto"/>
        <w:right w:val="none" w:sz="0" w:space="0" w:color="auto"/>
      </w:divBdr>
    </w:div>
    <w:div w:id="2019847214">
      <w:bodyDiv w:val="1"/>
      <w:marLeft w:val="0"/>
      <w:marRight w:val="0"/>
      <w:marTop w:val="0"/>
      <w:marBottom w:val="0"/>
      <w:divBdr>
        <w:top w:val="none" w:sz="0" w:space="0" w:color="auto"/>
        <w:left w:val="none" w:sz="0" w:space="0" w:color="auto"/>
        <w:bottom w:val="none" w:sz="0" w:space="0" w:color="auto"/>
        <w:right w:val="none" w:sz="0" w:space="0" w:color="auto"/>
      </w:divBdr>
    </w:div>
    <w:div w:id="2022471720">
      <w:bodyDiv w:val="1"/>
      <w:marLeft w:val="0"/>
      <w:marRight w:val="0"/>
      <w:marTop w:val="0"/>
      <w:marBottom w:val="0"/>
      <w:divBdr>
        <w:top w:val="none" w:sz="0" w:space="0" w:color="auto"/>
        <w:left w:val="none" w:sz="0" w:space="0" w:color="auto"/>
        <w:bottom w:val="none" w:sz="0" w:space="0" w:color="auto"/>
        <w:right w:val="none" w:sz="0" w:space="0" w:color="auto"/>
      </w:divBdr>
    </w:div>
    <w:div w:id="2022968323">
      <w:bodyDiv w:val="1"/>
      <w:marLeft w:val="0"/>
      <w:marRight w:val="0"/>
      <w:marTop w:val="0"/>
      <w:marBottom w:val="0"/>
      <w:divBdr>
        <w:top w:val="none" w:sz="0" w:space="0" w:color="auto"/>
        <w:left w:val="none" w:sz="0" w:space="0" w:color="auto"/>
        <w:bottom w:val="none" w:sz="0" w:space="0" w:color="auto"/>
        <w:right w:val="none" w:sz="0" w:space="0" w:color="auto"/>
      </w:divBdr>
    </w:div>
    <w:div w:id="2025401486">
      <w:bodyDiv w:val="1"/>
      <w:marLeft w:val="0"/>
      <w:marRight w:val="0"/>
      <w:marTop w:val="0"/>
      <w:marBottom w:val="0"/>
      <w:divBdr>
        <w:top w:val="none" w:sz="0" w:space="0" w:color="auto"/>
        <w:left w:val="none" w:sz="0" w:space="0" w:color="auto"/>
        <w:bottom w:val="none" w:sz="0" w:space="0" w:color="auto"/>
        <w:right w:val="none" w:sz="0" w:space="0" w:color="auto"/>
      </w:divBdr>
    </w:div>
    <w:div w:id="2029214884">
      <w:bodyDiv w:val="1"/>
      <w:marLeft w:val="0"/>
      <w:marRight w:val="0"/>
      <w:marTop w:val="0"/>
      <w:marBottom w:val="0"/>
      <w:divBdr>
        <w:top w:val="none" w:sz="0" w:space="0" w:color="auto"/>
        <w:left w:val="none" w:sz="0" w:space="0" w:color="auto"/>
        <w:bottom w:val="none" w:sz="0" w:space="0" w:color="auto"/>
        <w:right w:val="none" w:sz="0" w:space="0" w:color="auto"/>
      </w:divBdr>
    </w:div>
    <w:div w:id="2031954684">
      <w:bodyDiv w:val="1"/>
      <w:marLeft w:val="0"/>
      <w:marRight w:val="0"/>
      <w:marTop w:val="0"/>
      <w:marBottom w:val="0"/>
      <w:divBdr>
        <w:top w:val="none" w:sz="0" w:space="0" w:color="auto"/>
        <w:left w:val="none" w:sz="0" w:space="0" w:color="auto"/>
        <w:bottom w:val="none" w:sz="0" w:space="0" w:color="auto"/>
        <w:right w:val="none" w:sz="0" w:space="0" w:color="auto"/>
      </w:divBdr>
    </w:div>
    <w:div w:id="2033458063">
      <w:bodyDiv w:val="1"/>
      <w:marLeft w:val="0"/>
      <w:marRight w:val="0"/>
      <w:marTop w:val="0"/>
      <w:marBottom w:val="0"/>
      <w:divBdr>
        <w:top w:val="none" w:sz="0" w:space="0" w:color="auto"/>
        <w:left w:val="none" w:sz="0" w:space="0" w:color="auto"/>
        <w:bottom w:val="none" w:sz="0" w:space="0" w:color="auto"/>
        <w:right w:val="none" w:sz="0" w:space="0" w:color="auto"/>
      </w:divBdr>
    </w:div>
    <w:div w:id="2039622384">
      <w:bodyDiv w:val="1"/>
      <w:marLeft w:val="0"/>
      <w:marRight w:val="0"/>
      <w:marTop w:val="0"/>
      <w:marBottom w:val="0"/>
      <w:divBdr>
        <w:top w:val="none" w:sz="0" w:space="0" w:color="auto"/>
        <w:left w:val="none" w:sz="0" w:space="0" w:color="auto"/>
        <w:bottom w:val="none" w:sz="0" w:space="0" w:color="auto"/>
        <w:right w:val="none" w:sz="0" w:space="0" w:color="auto"/>
      </w:divBdr>
    </w:div>
    <w:div w:id="2056195976">
      <w:bodyDiv w:val="1"/>
      <w:marLeft w:val="0"/>
      <w:marRight w:val="0"/>
      <w:marTop w:val="0"/>
      <w:marBottom w:val="0"/>
      <w:divBdr>
        <w:top w:val="none" w:sz="0" w:space="0" w:color="auto"/>
        <w:left w:val="none" w:sz="0" w:space="0" w:color="auto"/>
        <w:bottom w:val="none" w:sz="0" w:space="0" w:color="auto"/>
        <w:right w:val="none" w:sz="0" w:space="0" w:color="auto"/>
      </w:divBdr>
    </w:div>
    <w:div w:id="2057506579">
      <w:bodyDiv w:val="1"/>
      <w:marLeft w:val="0"/>
      <w:marRight w:val="0"/>
      <w:marTop w:val="0"/>
      <w:marBottom w:val="0"/>
      <w:divBdr>
        <w:top w:val="none" w:sz="0" w:space="0" w:color="auto"/>
        <w:left w:val="none" w:sz="0" w:space="0" w:color="auto"/>
        <w:bottom w:val="none" w:sz="0" w:space="0" w:color="auto"/>
        <w:right w:val="none" w:sz="0" w:space="0" w:color="auto"/>
      </w:divBdr>
    </w:div>
    <w:div w:id="2061245821">
      <w:bodyDiv w:val="1"/>
      <w:marLeft w:val="0"/>
      <w:marRight w:val="0"/>
      <w:marTop w:val="0"/>
      <w:marBottom w:val="0"/>
      <w:divBdr>
        <w:top w:val="none" w:sz="0" w:space="0" w:color="auto"/>
        <w:left w:val="none" w:sz="0" w:space="0" w:color="auto"/>
        <w:bottom w:val="none" w:sz="0" w:space="0" w:color="auto"/>
        <w:right w:val="none" w:sz="0" w:space="0" w:color="auto"/>
      </w:divBdr>
    </w:div>
    <w:div w:id="2068454941">
      <w:bodyDiv w:val="1"/>
      <w:marLeft w:val="0"/>
      <w:marRight w:val="0"/>
      <w:marTop w:val="0"/>
      <w:marBottom w:val="0"/>
      <w:divBdr>
        <w:top w:val="none" w:sz="0" w:space="0" w:color="auto"/>
        <w:left w:val="none" w:sz="0" w:space="0" w:color="auto"/>
        <w:bottom w:val="none" w:sz="0" w:space="0" w:color="auto"/>
        <w:right w:val="none" w:sz="0" w:space="0" w:color="auto"/>
      </w:divBdr>
    </w:div>
    <w:div w:id="2079666995">
      <w:bodyDiv w:val="1"/>
      <w:marLeft w:val="0"/>
      <w:marRight w:val="0"/>
      <w:marTop w:val="0"/>
      <w:marBottom w:val="0"/>
      <w:divBdr>
        <w:top w:val="none" w:sz="0" w:space="0" w:color="auto"/>
        <w:left w:val="none" w:sz="0" w:space="0" w:color="auto"/>
        <w:bottom w:val="none" w:sz="0" w:space="0" w:color="auto"/>
        <w:right w:val="none" w:sz="0" w:space="0" w:color="auto"/>
      </w:divBdr>
    </w:div>
    <w:div w:id="2080712867">
      <w:bodyDiv w:val="1"/>
      <w:marLeft w:val="0"/>
      <w:marRight w:val="0"/>
      <w:marTop w:val="0"/>
      <w:marBottom w:val="0"/>
      <w:divBdr>
        <w:top w:val="none" w:sz="0" w:space="0" w:color="auto"/>
        <w:left w:val="none" w:sz="0" w:space="0" w:color="auto"/>
        <w:bottom w:val="none" w:sz="0" w:space="0" w:color="auto"/>
        <w:right w:val="none" w:sz="0" w:space="0" w:color="auto"/>
      </w:divBdr>
    </w:div>
    <w:div w:id="2084446756">
      <w:bodyDiv w:val="1"/>
      <w:marLeft w:val="0"/>
      <w:marRight w:val="0"/>
      <w:marTop w:val="0"/>
      <w:marBottom w:val="0"/>
      <w:divBdr>
        <w:top w:val="none" w:sz="0" w:space="0" w:color="auto"/>
        <w:left w:val="none" w:sz="0" w:space="0" w:color="auto"/>
        <w:bottom w:val="none" w:sz="0" w:space="0" w:color="auto"/>
        <w:right w:val="none" w:sz="0" w:space="0" w:color="auto"/>
      </w:divBdr>
    </w:div>
    <w:div w:id="2085029991">
      <w:bodyDiv w:val="1"/>
      <w:marLeft w:val="0"/>
      <w:marRight w:val="0"/>
      <w:marTop w:val="0"/>
      <w:marBottom w:val="0"/>
      <w:divBdr>
        <w:top w:val="none" w:sz="0" w:space="0" w:color="auto"/>
        <w:left w:val="none" w:sz="0" w:space="0" w:color="auto"/>
        <w:bottom w:val="none" w:sz="0" w:space="0" w:color="auto"/>
        <w:right w:val="none" w:sz="0" w:space="0" w:color="auto"/>
      </w:divBdr>
    </w:div>
    <w:div w:id="2089110262">
      <w:bodyDiv w:val="1"/>
      <w:marLeft w:val="0"/>
      <w:marRight w:val="0"/>
      <w:marTop w:val="0"/>
      <w:marBottom w:val="0"/>
      <w:divBdr>
        <w:top w:val="none" w:sz="0" w:space="0" w:color="auto"/>
        <w:left w:val="none" w:sz="0" w:space="0" w:color="auto"/>
        <w:bottom w:val="none" w:sz="0" w:space="0" w:color="auto"/>
        <w:right w:val="none" w:sz="0" w:space="0" w:color="auto"/>
      </w:divBdr>
    </w:div>
    <w:div w:id="2090226881">
      <w:bodyDiv w:val="1"/>
      <w:marLeft w:val="0"/>
      <w:marRight w:val="0"/>
      <w:marTop w:val="0"/>
      <w:marBottom w:val="0"/>
      <w:divBdr>
        <w:top w:val="none" w:sz="0" w:space="0" w:color="auto"/>
        <w:left w:val="none" w:sz="0" w:space="0" w:color="auto"/>
        <w:bottom w:val="none" w:sz="0" w:space="0" w:color="auto"/>
        <w:right w:val="none" w:sz="0" w:space="0" w:color="auto"/>
      </w:divBdr>
    </w:div>
    <w:div w:id="2097163257">
      <w:bodyDiv w:val="1"/>
      <w:marLeft w:val="0"/>
      <w:marRight w:val="0"/>
      <w:marTop w:val="0"/>
      <w:marBottom w:val="0"/>
      <w:divBdr>
        <w:top w:val="none" w:sz="0" w:space="0" w:color="auto"/>
        <w:left w:val="none" w:sz="0" w:space="0" w:color="auto"/>
        <w:bottom w:val="none" w:sz="0" w:space="0" w:color="auto"/>
        <w:right w:val="none" w:sz="0" w:space="0" w:color="auto"/>
      </w:divBdr>
    </w:div>
    <w:div w:id="2098865787">
      <w:bodyDiv w:val="1"/>
      <w:marLeft w:val="0"/>
      <w:marRight w:val="0"/>
      <w:marTop w:val="0"/>
      <w:marBottom w:val="0"/>
      <w:divBdr>
        <w:top w:val="none" w:sz="0" w:space="0" w:color="auto"/>
        <w:left w:val="none" w:sz="0" w:space="0" w:color="auto"/>
        <w:bottom w:val="none" w:sz="0" w:space="0" w:color="auto"/>
        <w:right w:val="none" w:sz="0" w:space="0" w:color="auto"/>
      </w:divBdr>
    </w:div>
    <w:div w:id="2101874464">
      <w:bodyDiv w:val="1"/>
      <w:marLeft w:val="0"/>
      <w:marRight w:val="0"/>
      <w:marTop w:val="0"/>
      <w:marBottom w:val="0"/>
      <w:divBdr>
        <w:top w:val="none" w:sz="0" w:space="0" w:color="auto"/>
        <w:left w:val="none" w:sz="0" w:space="0" w:color="auto"/>
        <w:bottom w:val="none" w:sz="0" w:space="0" w:color="auto"/>
        <w:right w:val="none" w:sz="0" w:space="0" w:color="auto"/>
      </w:divBdr>
    </w:div>
    <w:div w:id="2106949418">
      <w:bodyDiv w:val="1"/>
      <w:marLeft w:val="0"/>
      <w:marRight w:val="0"/>
      <w:marTop w:val="0"/>
      <w:marBottom w:val="0"/>
      <w:divBdr>
        <w:top w:val="none" w:sz="0" w:space="0" w:color="auto"/>
        <w:left w:val="none" w:sz="0" w:space="0" w:color="auto"/>
        <w:bottom w:val="none" w:sz="0" w:space="0" w:color="auto"/>
        <w:right w:val="none" w:sz="0" w:space="0" w:color="auto"/>
      </w:divBdr>
    </w:div>
    <w:div w:id="2107454626">
      <w:bodyDiv w:val="1"/>
      <w:marLeft w:val="0"/>
      <w:marRight w:val="0"/>
      <w:marTop w:val="0"/>
      <w:marBottom w:val="0"/>
      <w:divBdr>
        <w:top w:val="none" w:sz="0" w:space="0" w:color="auto"/>
        <w:left w:val="none" w:sz="0" w:space="0" w:color="auto"/>
        <w:bottom w:val="none" w:sz="0" w:space="0" w:color="auto"/>
        <w:right w:val="none" w:sz="0" w:space="0" w:color="auto"/>
      </w:divBdr>
    </w:div>
    <w:div w:id="2112969567">
      <w:bodyDiv w:val="1"/>
      <w:marLeft w:val="0"/>
      <w:marRight w:val="0"/>
      <w:marTop w:val="0"/>
      <w:marBottom w:val="0"/>
      <w:divBdr>
        <w:top w:val="none" w:sz="0" w:space="0" w:color="auto"/>
        <w:left w:val="none" w:sz="0" w:space="0" w:color="auto"/>
        <w:bottom w:val="none" w:sz="0" w:space="0" w:color="auto"/>
        <w:right w:val="none" w:sz="0" w:space="0" w:color="auto"/>
      </w:divBdr>
    </w:div>
    <w:div w:id="2117678001">
      <w:bodyDiv w:val="1"/>
      <w:marLeft w:val="0"/>
      <w:marRight w:val="0"/>
      <w:marTop w:val="0"/>
      <w:marBottom w:val="0"/>
      <w:divBdr>
        <w:top w:val="none" w:sz="0" w:space="0" w:color="auto"/>
        <w:left w:val="none" w:sz="0" w:space="0" w:color="auto"/>
        <w:bottom w:val="none" w:sz="0" w:space="0" w:color="auto"/>
        <w:right w:val="none" w:sz="0" w:space="0" w:color="auto"/>
      </w:divBdr>
    </w:div>
    <w:div w:id="2118282112">
      <w:bodyDiv w:val="1"/>
      <w:marLeft w:val="0"/>
      <w:marRight w:val="0"/>
      <w:marTop w:val="0"/>
      <w:marBottom w:val="0"/>
      <w:divBdr>
        <w:top w:val="none" w:sz="0" w:space="0" w:color="auto"/>
        <w:left w:val="none" w:sz="0" w:space="0" w:color="auto"/>
        <w:bottom w:val="none" w:sz="0" w:space="0" w:color="auto"/>
        <w:right w:val="none" w:sz="0" w:space="0" w:color="auto"/>
      </w:divBdr>
    </w:div>
    <w:div w:id="2118451663">
      <w:bodyDiv w:val="1"/>
      <w:marLeft w:val="0"/>
      <w:marRight w:val="0"/>
      <w:marTop w:val="0"/>
      <w:marBottom w:val="0"/>
      <w:divBdr>
        <w:top w:val="none" w:sz="0" w:space="0" w:color="auto"/>
        <w:left w:val="none" w:sz="0" w:space="0" w:color="auto"/>
        <w:bottom w:val="none" w:sz="0" w:space="0" w:color="auto"/>
        <w:right w:val="none" w:sz="0" w:space="0" w:color="auto"/>
      </w:divBdr>
    </w:div>
    <w:div w:id="2119325070">
      <w:bodyDiv w:val="1"/>
      <w:marLeft w:val="0"/>
      <w:marRight w:val="0"/>
      <w:marTop w:val="0"/>
      <w:marBottom w:val="0"/>
      <w:divBdr>
        <w:top w:val="none" w:sz="0" w:space="0" w:color="auto"/>
        <w:left w:val="none" w:sz="0" w:space="0" w:color="auto"/>
        <w:bottom w:val="none" w:sz="0" w:space="0" w:color="auto"/>
        <w:right w:val="none" w:sz="0" w:space="0" w:color="auto"/>
      </w:divBdr>
    </w:div>
    <w:div w:id="2131438925">
      <w:bodyDiv w:val="1"/>
      <w:marLeft w:val="0"/>
      <w:marRight w:val="0"/>
      <w:marTop w:val="0"/>
      <w:marBottom w:val="0"/>
      <w:divBdr>
        <w:top w:val="none" w:sz="0" w:space="0" w:color="auto"/>
        <w:left w:val="none" w:sz="0" w:space="0" w:color="auto"/>
        <w:bottom w:val="none" w:sz="0" w:space="0" w:color="auto"/>
        <w:right w:val="none" w:sz="0" w:space="0" w:color="auto"/>
      </w:divBdr>
    </w:div>
    <w:div w:id="2139449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settings" Target="setting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endnotes" Target="endnote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notes" Target="footnotes.xml"/><Relationship Id="rId23"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webSettings" Target="webSettings.xm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Iglesias\OneDrive%20-%20officeatwork%20AG\Desktop\Projects%202021\fhnw.ch\Vorlagen\FHNW_Briefvorlage_A4_mit_Logo_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545A24D22543498D375BC2A65F534F"/>
        <w:category>
          <w:name w:val="Allgemein"/>
          <w:gallery w:val="placeholder"/>
        </w:category>
        <w:types>
          <w:type w:val="bbPlcHdr"/>
        </w:types>
        <w:behaviors>
          <w:behavior w:val="content"/>
        </w:behaviors>
        <w:guid w:val="{64C27073-E5DC-4B3B-8DDD-73B7F1DD98FF}"/>
      </w:docPartPr>
      <w:docPartBody>
        <w:p w:rsidR="009A3A74" w:rsidRDefault="00E46107" w:rsidP="00E46107">
          <w:pPr>
            <w:pStyle w:val="C1545A24D22543498D375BC2A65F534F"/>
          </w:pPr>
          <w:r w:rsidRPr="00582BC0">
            <w:rPr>
              <w:rStyle w:val="PlaceholderText"/>
            </w:rPr>
            <w:t>Click or tap here to enter text.</w:t>
          </w:r>
        </w:p>
      </w:docPartBody>
    </w:docPart>
    <w:docPart>
      <w:docPartPr>
        <w:name w:val="3E0A59E072124D029C16BBFDD314A9AB"/>
        <w:category>
          <w:name w:val="General"/>
          <w:gallery w:val="placeholder"/>
        </w:category>
        <w:types>
          <w:type w:val="bbPlcHdr"/>
        </w:types>
        <w:behaviors>
          <w:behavior w:val="content"/>
        </w:behaviors>
        <w:guid w:val="{0704BB65-10E1-4EC0-84CE-9D049510F322}"/>
      </w:docPartPr>
      <w:docPartBody>
        <w:p w:rsidR="00AC6671" w:rsidRDefault="00B06E33">
          <w:r w:rsidRPr="000B4561">
            <w:rPr>
              <w:rStyle w:val="PlaceholderText"/>
            </w:rPr>
            <w:t>​</w:t>
          </w:r>
        </w:p>
      </w:docPartBody>
    </w:docPart>
    <w:docPart>
      <w:docPartPr>
        <w:name w:val="E980375BC21641B0ADAB709A11CD0CAE"/>
        <w:category>
          <w:name w:val="General"/>
          <w:gallery w:val="placeholder"/>
        </w:category>
        <w:types>
          <w:type w:val="bbPlcHdr"/>
        </w:types>
        <w:behaviors>
          <w:behavior w:val="content"/>
        </w:behaviors>
        <w:guid w:val="{C72CBFC9-7D43-444E-8441-5B3BCCA7063C}"/>
      </w:docPartPr>
      <w:docPartBody>
        <w:p w:rsidR="00AC6671" w:rsidRDefault="00B06E33">
          <w:r w:rsidRPr="000B4561">
            <w:rPr>
              <w:rStyle w:val="PlaceholderText"/>
            </w:rPr>
            <w:t>​</w:t>
          </w:r>
        </w:p>
      </w:docPartBody>
    </w:docPart>
    <w:docPart>
      <w:docPartPr>
        <w:name w:val="1FBE4A3DF9954721B60087B0966B7F15"/>
        <w:category>
          <w:name w:val="General"/>
          <w:gallery w:val="placeholder"/>
        </w:category>
        <w:types>
          <w:type w:val="bbPlcHdr"/>
        </w:types>
        <w:behaviors>
          <w:behavior w:val="content"/>
        </w:behaviors>
        <w:guid w:val="{FD355844-4ED1-4317-8B44-E290E2C57FC7}"/>
      </w:docPartPr>
      <w:docPartBody>
        <w:p w:rsidR="00AC6671" w:rsidRDefault="00B06E33">
          <w:r w:rsidRPr="000B4561">
            <w:rPr>
              <w:rStyle w:val="PlaceholderText"/>
            </w:rPr>
            <w:t>​</w:t>
          </w:r>
        </w:p>
      </w:docPartBody>
    </w:docPart>
    <w:docPart>
      <w:docPartPr>
        <w:name w:val="A1A902A5EEC84A06992733D7F12C4611"/>
        <w:category>
          <w:name w:val="General"/>
          <w:gallery w:val="placeholder"/>
        </w:category>
        <w:types>
          <w:type w:val="bbPlcHdr"/>
        </w:types>
        <w:behaviors>
          <w:behavior w:val="content"/>
        </w:behaviors>
        <w:guid w:val="{67651156-9F8F-4904-ADB6-EFB052BA9D40}"/>
      </w:docPartPr>
      <w:docPartBody>
        <w:p w:rsidR="00AC6671" w:rsidRDefault="00B06E33">
          <w:r w:rsidRPr="000B4561">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BDC"/>
    <w:rsid w:val="00010259"/>
    <w:rsid w:val="00014280"/>
    <w:rsid w:val="000234C0"/>
    <w:rsid w:val="000333A3"/>
    <w:rsid w:val="00046EC1"/>
    <w:rsid w:val="001320FC"/>
    <w:rsid w:val="001368DD"/>
    <w:rsid w:val="00155E2A"/>
    <w:rsid w:val="001A0789"/>
    <w:rsid w:val="001E34F7"/>
    <w:rsid w:val="001F0F78"/>
    <w:rsid w:val="00220890"/>
    <w:rsid w:val="00234E11"/>
    <w:rsid w:val="0025125B"/>
    <w:rsid w:val="0029594E"/>
    <w:rsid w:val="00296220"/>
    <w:rsid w:val="002A2E12"/>
    <w:rsid w:val="002C20DE"/>
    <w:rsid w:val="002F698D"/>
    <w:rsid w:val="00302E8E"/>
    <w:rsid w:val="00315789"/>
    <w:rsid w:val="00330518"/>
    <w:rsid w:val="00333739"/>
    <w:rsid w:val="00384CE8"/>
    <w:rsid w:val="00394CBF"/>
    <w:rsid w:val="003D654C"/>
    <w:rsid w:val="0043214F"/>
    <w:rsid w:val="004351F3"/>
    <w:rsid w:val="00437E3B"/>
    <w:rsid w:val="00454B1D"/>
    <w:rsid w:val="00455B05"/>
    <w:rsid w:val="0050371B"/>
    <w:rsid w:val="005939AC"/>
    <w:rsid w:val="005B231E"/>
    <w:rsid w:val="005B73B0"/>
    <w:rsid w:val="005D336F"/>
    <w:rsid w:val="005D6BBD"/>
    <w:rsid w:val="006019FB"/>
    <w:rsid w:val="00614DBE"/>
    <w:rsid w:val="00630BDC"/>
    <w:rsid w:val="006A4B76"/>
    <w:rsid w:val="006E4ACA"/>
    <w:rsid w:val="006F6104"/>
    <w:rsid w:val="00757B41"/>
    <w:rsid w:val="00757DAE"/>
    <w:rsid w:val="007A46BC"/>
    <w:rsid w:val="00802BC6"/>
    <w:rsid w:val="0082412E"/>
    <w:rsid w:val="00853DCF"/>
    <w:rsid w:val="008722D4"/>
    <w:rsid w:val="00874B25"/>
    <w:rsid w:val="008C1201"/>
    <w:rsid w:val="008C18EE"/>
    <w:rsid w:val="00904ED6"/>
    <w:rsid w:val="00907A41"/>
    <w:rsid w:val="00923CDA"/>
    <w:rsid w:val="0094724B"/>
    <w:rsid w:val="009A3A74"/>
    <w:rsid w:val="009B6AD1"/>
    <w:rsid w:val="009D4615"/>
    <w:rsid w:val="009D4F33"/>
    <w:rsid w:val="009E3D8E"/>
    <w:rsid w:val="00A118B4"/>
    <w:rsid w:val="00A323D7"/>
    <w:rsid w:val="00A42571"/>
    <w:rsid w:val="00AA72A5"/>
    <w:rsid w:val="00AC6671"/>
    <w:rsid w:val="00B06E33"/>
    <w:rsid w:val="00B95F1A"/>
    <w:rsid w:val="00BD3EAA"/>
    <w:rsid w:val="00BF5C7B"/>
    <w:rsid w:val="00C03A7D"/>
    <w:rsid w:val="00C10DAA"/>
    <w:rsid w:val="00C13816"/>
    <w:rsid w:val="00C6558D"/>
    <w:rsid w:val="00CB3F46"/>
    <w:rsid w:val="00CB6E52"/>
    <w:rsid w:val="00CC3980"/>
    <w:rsid w:val="00D17726"/>
    <w:rsid w:val="00D319FD"/>
    <w:rsid w:val="00D6329B"/>
    <w:rsid w:val="00DB3344"/>
    <w:rsid w:val="00E46107"/>
    <w:rsid w:val="00EA3201"/>
    <w:rsid w:val="00EF5127"/>
    <w:rsid w:val="00F00A98"/>
    <w:rsid w:val="00F21A95"/>
    <w:rsid w:val="00F27A7C"/>
    <w:rsid w:val="00FA3D4D"/>
    <w:rsid w:val="00FD77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6E33"/>
    <w:rPr>
      <w:color w:val="808080"/>
    </w:rPr>
  </w:style>
  <w:style w:type="paragraph" w:customStyle="1" w:styleId="C1545A24D22543498D375BC2A65F534F">
    <w:name w:val="C1545A24D22543498D375BC2A65F534F"/>
    <w:rsid w:val="00E461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653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FA09F69-C8AB-4739-8701-C0363717FFA5}">
  <we:reference id="444c804e-8891-41f9-b246-f6dac759fca9" version="3.1.0.0" store="EXCatalog" storeType="EXCatalog"/>
  <we:alternateReferences>
    <we:reference id="WA104380518" version="3.1.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BC53E2C-63C0-440E-AACE-F510AA6E858C}">
  <we:reference id="e765dd0b-6697-44aa-9025-1ce65686c598" version="3.1.0.0" store="EXCatalog" storeType="EXCatalog"/>
  <we:alternateReferences>
    <we:reference id="WA104380519" version="3.1.0.0" store="en-US" storeType="OMEX"/>
  </we:alternateReferences>
  <we:properties>
    <we:property name="Office.AutoShowTaskpaneWithDocument" value="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8E8E528C-CDED-4C33-BA2F-CE7B3FC6978D}">
  <we:reference id="ea375709-5511-4a7d-9ad9-0150d03e7fbe" version="3.1.0.0" store="EXCatalog" storeType="EXCatalog"/>
  <we:alternateReferences>
    <we:reference id="WA104380602" version="3.1.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documentPropertyPlaceholders xmlns="http://schema.officeatwork.com/2022/documentPropertyPlaceholders">
  <placeholders>officeatworkDocumentPart:U2FsdGVkX1+wBAXR57+ZIu2GXmH5l9ScMIJIC4eFyRsjDOhEJEoqglHZWPOKJvQUois+Km61f399FrAHmcYjz4mEswBpwtsM+6enD9C229GSivF/RIhe1SS7oj/GKfzrBNiV5MOhl26lVu7juj6bLXSY1V7bzjq729Oeb73ukT9zVI/pX4iNznZZUF6c4NGOrZENE6YX7Z0VOEAQSLV66kMD6gxFFL9EBurzb3P8J+3TMOBAcMFlKHvV/GY+CxrTZ3KvnHcPEbsTpaTtI9lvZZC2LfRf4f0SUUqkJRodUKE=</placeholders>
</documentPropertyPlaceholders>
</file>

<file path=customXml/item3.xml><?xml version="1.0" encoding="utf-8"?>
<designSettings xmlns="http://schema.officeatwork365.com/2015/designSettings">
  <settings>officeatworkDocumentPart: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</settings>
</designSetting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dataConnections xmlns="http://schema.officeatwork365.com/2015/dataConnections">
  <definitions>officeatworkDocumentPart: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</definitions>
</dataConnections>
</file>

<file path=customXml/item6.xml><?xml version="1.0" encoding="utf-8"?>
<p:properties xmlns:p="http://schemas.microsoft.com/office/2006/metadata/properties" xmlns:pc="http://schemas.microsoft.com/office/infopath/2007/PartnerControls" xmlns:xsi="http://www.w3.org/2001/XMLSchema-instance">
  <documentManagement>
    <ReferenceId xmlns="ddc29ddb-c74d-4514-99f4-570c1300a618" xsi:nil="true"/>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templateReference xmlns="http://schema.officeatwork.com/2022/templateReference">
  <reference>officeatworkDocumentPart: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</reference>
</templateReference>
</file>

<file path=customXml/item9.xml><?xml version="1.0" encoding="utf-8"?>
<ct:contentTypeSchema xmlns:ct="http://schemas.microsoft.com/office/2006/metadata/contentType" xmlns:ma="http://schemas.microsoft.com/office/2006/metadata/properties/metaAttributes" ct:_="" ma:_="" ma:contentTypeName="Dokument" ma:contentTypeID="0x0101006ABDC321495D974887505CF2F50D011C" ma:contentTypeVersion="4" ma:contentTypeDescription="Ein neues Dokument erstellen." ma:contentTypeScope="" ma:versionID="b25b39093db5d0f56084dfe80f5924e8">
  <xsd:schema xmlns:xsd="http://www.w3.org/2001/XMLSchema" xmlns:xs="http://www.w3.org/2001/XMLSchema" xmlns:p="http://schemas.microsoft.com/office/2006/metadata/properties" xmlns:ns2="ddc29ddb-c74d-4514-99f4-570c1300a618" targetNamespace="http://schemas.microsoft.com/office/2006/metadata/properties" ma:root="true" ma:fieldsID="e552e94f627676d66d7e8b56d5a97c22" ns2:_="">
    <xsd:import namespace="ddc29ddb-c74d-4514-99f4-570c1300a6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c29ddb-c74d-4514-99f4-570c1300a61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0.xml><?xml version="1.0" encoding="utf-8"?>
<evaluation xmlns="http://schema.officeatwork365.com/2015/evaluation">
  <parameters>officeatworkDocumentPart: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</parameters>
</evalu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35BBB9-1895-44FE-8EEE-56D240CB0C90}">
  <ds:schemaRefs>
    <ds:schemaRef ds:uri="http://schema.officeatwork.com/2022/documentPropertyPlaceholders"/>
  </ds:schemaRefs>
</ds:datastoreItem>
</file>

<file path=customXml/itemProps3.xml><?xml version="1.0" encoding="utf-8"?>
<ds:datastoreItem xmlns:ds="http://schemas.openxmlformats.org/officeDocument/2006/customXml" ds:itemID="{52B403AD-A8EB-4FB0-963D-E3A8FC9F3D01}">
  <ds:schemaRefs>
    <ds:schemaRef ds:uri="http://schema.officeatwork365.com/2015/designSettings"/>
  </ds:schemaRefs>
</ds:datastoreItem>
</file>

<file path=customXml/itemProps4.xml><?xml version="1.0" encoding="utf-8"?>
<ds:datastoreItem xmlns:ds="http://schemas.openxmlformats.org/officeDocument/2006/customXml" ds:itemID="{B015B207-2E71-45A5-8DAF-80510AF974A8}">
  <ds:schemaRefs>
    <ds:schemaRef ds:uri="http://schemas.openxmlformats.org/officeDocument/2006/bibliography"/>
  </ds:schemaRefs>
</ds:datastoreItem>
</file>

<file path=customXml/itemProps5.xml><?xml version="1.0" encoding="utf-8"?>
<ds:datastoreItem xmlns:ds="http://schemas.openxmlformats.org/officeDocument/2006/customXml" ds:itemID="{068397A8-9A63-417A-BC1C-FE8B3289520B}">
  <ds:schemaRefs>
    <ds:schemaRef ds:uri="http://schema.officeatwork365.com/2015/dataConnections"/>
  </ds:schemaRefs>
</ds:datastoreItem>
</file>

<file path=customXml/itemProps6.xml><?xml version="1.0" encoding="utf-8"?>
<ds:datastoreItem xmlns:ds="http://schemas.openxmlformats.org/officeDocument/2006/customXml" ds:itemID="{1F6B0FBB-D13E-4918-976D-793DDDB207D9}">
  <ds:schemaRefs>
    <ds:schemaRef ds:uri="http://schemas.microsoft.com/office/2006/metadata/properties"/>
    <ds:schemaRef ds:uri="http://schemas.microsoft.com/office/infopath/2007/PartnerControls"/>
    <ds:schemaRef ds:uri="2a23c68f-a610-4cf0-be32-d8fa933a1337"/>
    <ds:schemaRef ds:uri="76f780aa-2d06-4e38-b1e0-203efab4445e"/>
  </ds:schemaRefs>
</ds:datastoreItem>
</file>

<file path=customXml/itemProps7.xml><?xml version="1.0" encoding="utf-8"?>
<ds:datastoreItem xmlns:ds="http://schemas.openxmlformats.org/officeDocument/2006/customXml" ds:itemID="{9462FD11-357C-4B6A-9715-4D41433E7672}">
  <ds:schemaRefs>
    <ds:schemaRef ds:uri="http://schemas.microsoft.com/sharepoint/v3/contenttype/forms"/>
  </ds:schemaRefs>
</ds:datastoreItem>
</file>

<file path=customXml/itemProps8.xml><?xml version="1.0" encoding="utf-8"?>
<ds:datastoreItem xmlns:ds="http://schemas.openxmlformats.org/officeDocument/2006/customXml" ds:itemID="{CA2D0938-5E6E-262E-5B24-ECB50B9681AC}">
  <ds:schemaRefs>
    <ds:schemaRef ds:uri="http://schema.officeatwork.com/2022/templateReference"/>
  </ds:schemaRefs>
</ds:datastoreItem>
</file>

<file path=customXml/itemProps9.xml><?xml version="1.0" encoding="utf-8"?>
<ds:datastoreItem xmlns:ds="http://schemas.openxmlformats.org/officeDocument/2006/customXml" ds:itemID="{8EC9D8A2-53DE-4CD6-845A-67D7D14B96A2}"/>
</file>

<file path=customXml/itemProps10.xml><?xml version="1.0" encoding="utf-8"?>
<ds:datastoreItem xmlns:ds="http://schemas.openxmlformats.org/officeDocument/2006/customXml" ds:itemID="{99F82EC0-1C94-455A-88C8-7B7ED06E036A}">
  <ds:schemaRefs>
    <ds:schemaRef ds:uri="http://schema.officeatwork365.com/2015/evaluation"/>
  </ds:schemaRefs>
</ds:datastoreItem>
</file>

<file path=docProps/app.xml><?xml version="1.0" encoding="utf-8"?>
<Properties xmlns="http://schemas.openxmlformats.org/officeDocument/2006/extended-properties" xmlns:vt="http://schemas.openxmlformats.org/officeDocument/2006/docPropsVTypes">
  <Template>FHNW_Briefvorlage_A4_mit_Logo_de</Template>
  <TotalTime>0</TotalTime>
  <Pages>5</Pages>
  <Words>1881</Words>
  <Characters>10725</Characters>
  <Application>Microsoft Office Word</Application>
  <DocSecurity>0</DocSecurity>
  <Lines>89</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Fachhochschule Nordwestschweiz</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Susanne Suter</dc:creator>
  <cp:lastModifiedBy>Susanne Suter</cp:lastModifiedBy>
  <cp:revision>158</cp:revision>
  <cp:lastPrinted>2015-11-18T15:27:00Z</cp:lastPrinted>
  <dcterms:created xsi:type="dcterms:W3CDTF">2022-04-21T07:53:00Z</dcterms:created>
  <dcterms:modified xsi:type="dcterms:W3CDTF">2026-03-07T16:24:00Z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0x0101006ABDC321495D974887505CF2F50D011C</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